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w:body><w:p w14:paraId="4D503FD5"><w:pPr><w:spacing w:before="2400" w:after="360" w:line="360" w:lineRule="auto"/><w:ind w:firstLine="0"/><w:jc w:val="center"/></w:pPr><w:r><w:rPr><w:rFonts w:ascii="Times New Roman" w:hAnsi="Times New Roman" w:eastAsia="黑体"/><w:b/><w:i w:val="0"/><w:color w:val="000000"/><w:sz w:val="44"/></w:rPr><w:t>ERP数据契约项目</w:t></w:r><w:r><w:rPr><w:rFonts w:ascii="Times New Roman" w:hAnsi="Times New Roman" w:eastAsia="黑体"/><w:b/><w:i w:val="0"/><w:color w:val="000000"/><w:sz w:val="44"/></w:rPr><w:br w:type="textWrapping"/></w:r><w:r><w:rPr><w:rFonts w:ascii="Times New Roman" w:hAnsi="Times New Roman" w:eastAsia="黑体"/><w:b/><w:i w:val="0"/><w:color w:val="000000"/><w:sz w:val="44"/></w:rPr><w:t>全过程实战与保姆级复盘报告</w:t></w:r></w:p><w:p w14:paraId="1FE3FBC3"><w:pPr><w:spacing w:before="0" w:after="240" w:line="360" w:lineRule="auto"/><w:ind w:firstLine="0"/><w:jc w:val="center"/></w:pPr><w:r><w:rPr><w:rFonts w:ascii="Times New Roman" w:hAnsi="Times New Roman" w:eastAsia="楷体"/><w:b w:val="0"/><w:i w:val="0"/><w:color w:val="000000"/><w:sz w:val="28"/></w:rPr><w:t>基于真实项目对话实录的完整复盘、排错实录与面试素材</w:t></w:r></w:p><w:p w14:paraId="5FC9BABE"><w:pPr><w:spacing w:before="0" w:after="0" w:line="360" w:lineRule="auto"/><w:ind w:firstLine="0"/><w:jc w:val="center"/></w:pPr><w:r><w:rPr><w:rFonts w:ascii="Times New Roman" w:hAnsi="Times New Roman" w:eastAsia="楷体"/><w:b w:val="0"/><w:i w:val="0"/><w:color w:val="000000"/><w:sz w:val="24"/></w:rPr><w:t>（事实基准：《项目一.txt》1781 行对话实录）</w:t></w:r></w:p><w:p w14:paraId="4C8E4358"><w:pPr><w:sectPr><w:pgSz w:w="11906" w:h="16838"/><w:pgMar w:top="1417" w:right="1417" w:bottom="1417" w:left="1417" w:header="720" w:footer="720" w:gutter="0"/><w:cols w:space="720" w:num="1"/><w:docGrid w:linePitch="360" w:charSpace="0"/></w:sectPr></w:pPr></w:p><w:p w14:paraId="4244B8C4"><w:pPr><w:spacing w:before="0" w:after="240" w:line="360" w:lineRule="auto"/><w:ind w:firstLine="0"/><w:jc w:val="center"/></w:pPr><w:r><w:rPr><w:rFonts w:ascii="Times New Roman" w:hAnsi="Times New Roman" w:eastAsia="黑体"/><w:b/><w:i w:val="0"/><w:color w:val="000000"/><w:sz w:val="32"/></w:rPr><w:t>目  录</w:t></w:r></w:p><w:p w14:paraId="2F4FF47B"><w:pPr><w:spacing w:before="0" w:after="0" w:line="240" w:lineRule="auto"/><w:ind w:firstLine="0"/><w:jc w:val="left"/></w:pPr><w:r><w:fldChar w:fldCharType="begin"/></w:r><w:r><w:instrText xml:space="preserve">TOC \o &quot;1-2&quot; \h \z \u</w:instrText></w:r><w:r><w:fldChar w:fldCharType="separate"/></w:r><w:r><w:t>（目录将在打开文档后自动更新：全选 Ctrl+A，按 F9）</w:t></w:r><w:r><w:fldChar w:fldCharType="end"/></w:r></w:p><w:p w14:paraId="060DEA42"><w:pPr><w:sectPr><w:pgSz w:w="11906" w:h="16838"/><w:pgMar w:top="1417" w:right="1417" w:bottom="1417" w:left="1417" w:header="720" w:footer="720" w:gutter="0"/><w:cols w:space="720" w:num="1"/><w:docGrid w:linePitch="360" w:charSpace="0"/></w:sectPr></w:pPr></w:p><w:p w14:paraId="2348BBB9"><w:pPr><w:pStyle w:val="32"/><w:keepNext/><w:spacing w:before="120" w:after="200" w:line="360" w:lineRule="auto"/><w:ind w:firstLine="0"/><w:jc w:val="center"/></w:pPr><w:r><w:rPr><w:rFonts w:ascii="Times New Roman" w:hAnsi="Times New Roman" w:eastAsia="黑体"/><w:b/><w:i w:val="0"/><w:color w:val="000000"/><w:sz w:val="44"/></w:rPr><w:t>《ERP数据契约项目全过程实战与保姆级复盘报告》</w:t></w:r></w:p><w:p w14:paraId="1EF83A4D"><w:pPr><w:spacing w:before="0" w:after="0" w:line="360" w:lineRule="auto"/><w:ind w:firstLine="480"/><w:jc w:val="both"/></w:pPr><w:r><w:rPr><w:rFonts w:ascii="Times New Roman" w:hAnsi="Times New Roman" w:eastAsia="宋体"/><w:b/><w:i w:val="0"/><w:color w:val="000000"/><w:sz w:val="24"/></w:rPr><w:t>副题：从 Python 3.7 报错到 100 万行数据 34 项契约检查通过 —— 一个财务人的数据工程转型实录</w:t></w:r></w:p><w:p w14:paraId="2D55A928"><w:pPr><w:pStyle w:val="4"/><w:keepNext/><w:spacing w:before="220" w:after="100" w:line="360" w:lineRule="auto"/><w:ind w:firstLine="0"/><w:jc w:val="left"/></w:pPr><w:r><w:rPr><w:rFonts w:ascii="Times New Roman" w:hAnsi="Times New Roman" w:eastAsia="黑体"/><w:b/><w:i w:val="0"/><w:color w:val="000000"/><w:sz w:val="28"/></w:rPr><w:t>卷首语：这份报告怎么读</w:t></w:r></w:p><w:p w14:paraId="4D674C9D"><w:pPr><w:pStyle w:val="5"/><w:keepNext/><w:spacing w:before="180" w:after="80" w:line="360" w:lineRule="auto"/><w:ind w:firstLine="0"/><w:jc w:val="left"/></w:pPr><w:r><w:rPr><w:rFonts w:ascii="Times New Roman" w:hAnsi="Times New Roman" w:eastAsia="黑体"/><w:b/><w:i w:val="0"/><w:color w:val="000000"/><w:sz w:val="24"/></w:rPr><w:t>一、事实基准（重要，先立规矩）</w:t></w:r></w:p><w:p w14:paraId="57AFF737"><w:pPr><w:spacing w:before="0" w:after="0" w:line="360" w:lineRule="auto"/><w:ind w:firstLine="480"/><w:jc w:val="both"/></w:pPr><w:r><w:rPr><w:rFonts w:ascii="Times New Roman" w:hAnsi="Times New Roman" w:eastAsia="宋体"/><w:b w:val="0"/><w:i w:val="0"/><w:color w:val="000000"/><w:sz w:val="24"/></w:rPr><w:t>本报告的</w:t></w:r><w:r><w:rPr><w:rFonts w:ascii="Times New Roman" w:hAnsi="Times New Roman" w:eastAsia="宋体"/><w:b/><w:i w:val="0"/><w:color w:val="000000"/><w:sz w:val="24"/></w:rPr><w:t>唯一事实来源</w:t></w:r><w:r><w:rPr><w:rFonts w:ascii="Times New Roman" w:hAnsi="Times New Roman" w:eastAsia="宋体"/><w:b w:val="0"/><w:i w:val="0"/><w:color w:val="000000"/><w:sz w:val="24"/></w:rPr><w:t xml:space="preserve">是你上传的 </w:t></w:r><w:r><w:rPr><w:rFonts w:ascii="Consolas" w:hAnsi="Consolas" w:eastAsia="宋体"/><w:b w:val="0"/><w:i w:val="0"/><w:color w:val="000000"/><w:sz w:val="24"/><w:shd w:val="clear" w:color="auto" w:fill="F5F5F5"/></w:rPr><w:t>项目一.txt</w:t></w:r><w:r><w:rPr><w:rFonts w:ascii="Times New Roman" w:hAnsi="Times New Roman" w:eastAsia="宋体"/><w:b w:val="0"/><w:i w:val="0"/><w:color w:val="000000"/><w:sz w:val="24"/></w:rPr><w:t>，即你与另一位 AI 助手从零搭建 ERP 数据契约项目的完整对话实录。报告遵守三条铁律：</w:t></w:r></w:p><w:p w14:paraId="632E8938"><w:pPr><w:spacing w:before="0" w:after="0" w:line="360" w:lineRule="auto"/><w:ind w:firstLine="480"/><w:jc w:val="both"/></w:pPr><w:r><w:rPr><w:rFonts w:ascii="Times New Roman" w:hAnsi="Times New Roman" w:eastAsia="宋体"/><w:b w:val="0"/><w:i w:val="0"/><w:color w:val="000000"/><w:sz w:val="24"/></w:rPr><w:t xml:space="preserve">1. </w:t></w:r><w:r><w:rPr><w:rFonts w:ascii="Times New Roman" w:hAnsi="Times New Roman" w:eastAsia="宋体"/><w:b/><w:i w:val="0"/><w:color w:val="000000"/><w:sz w:val="24"/></w:rPr><w:t>原封不动原则</w:t></w:r><w:r><w:rPr><w:rFonts w:ascii="Times New Roman" w:hAnsi="Times New Roman" w:eastAsia="宋体"/><w:b w:val="0"/><w:i w:val="0"/><w:color w:val="000000"/><w:sz w:val="24"/></w:rPr><w:t>：凡涉及代码（Python、YAML）、终端命令、报错输出，一律</w:t></w:r><w:r><w:rPr><w:rFonts w:ascii="Times New Roman" w:hAnsi="Times New Roman" w:eastAsia="宋体"/><w:b/><w:i w:val="0"/><w:color w:val="000000"/><w:sz w:val="24"/></w:rPr><w:t>一字不差</w:t></w:r><w:r><w:rPr><w:rFonts w:ascii="Times New Roman" w:hAnsi="Times New Roman" w:eastAsia="宋体"/><w:b w:val="0"/><w:i w:val="0"/><w:color w:val="000000"/><w:sz w:val="24"/></w:rPr><w:t>粘贴原文，不概括、不省略、不&quot;优化&quot;。你看到的就是当时的屏幕。</w:t></w:r></w:p><w:p w14:paraId="68BA40B0"><w:pPr><w:spacing w:before="0" w:after="0" w:line="360" w:lineRule="auto"/><w:ind w:firstLine="480"/><w:jc w:val="both"/></w:pPr><w:r><w:rPr><w:rFonts w:ascii="Times New Roman" w:hAnsi="Times New Roman" w:eastAsia="宋体"/><w:b w:val="0"/><w:i w:val="0"/><w:color w:val="000000"/><w:sz w:val="24"/></w:rPr><w:t xml:space="preserve">2. </w:t></w:r><w:r><w:rPr><w:rFonts w:ascii="Times New Roman" w:hAnsi="Times New Roman" w:eastAsia="宋体"/><w:b/><w:i w:val="0"/><w:color w:val="000000"/><w:sz w:val="24"/></w:rPr><w:t>严密因果逻辑</w:t></w:r><w:r><w:rPr><w:rFonts w:ascii="Times New Roman" w:hAnsi="Times New Roman" w:eastAsia="宋体"/><w:b w:val="0"/><w:i w:val="0"/><w:color w:val="000000"/><w:sz w:val="24"/></w:rPr><w:t>：每一个坑都按&quot;报错原貌 → 从哪一行、哪个字节、哪个缩进看出问题 → 推导思路 → 修改后的准确代码 → 运行成功的输出&quot;五段式复盘。</w:t></w:r></w:p><w:p w14:paraId="3FDB9948"><w:pPr><w:spacing w:before="0" w:after="0" w:line="360" w:lineRule="auto"/><w:ind w:firstLine="480"/><w:jc w:val="both"/></w:pPr><w:r><w:rPr><w:rFonts w:ascii="Times New Roman" w:hAnsi="Times New Roman" w:eastAsia="宋体"/><w:b w:val="0"/><w:i w:val="0"/><w:color w:val="000000"/><w:sz w:val="24"/></w:rPr><w:t xml:space="preserve">3. </w:t></w:r><w:r><w:rPr><w:rFonts w:ascii="Times New Roman" w:hAnsi="Times New Roman" w:eastAsia="宋体"/><w:b/><w:i w:val="0"/><w:color w:val="000000"/><w:sz w:val="24"/></w:rPr><w:t>业务驱动原则</w:t></w:r><w:r><w:rPr><w:rFonts w:ascii="Times New Roman" w:hAnsi="Times New Roman" w:eastAsia="宋体"/><w:b w:val="0"/><w:i w:val="0"/><w:color w:val="000000"/><w:sz w:val="24"/></w:rPr><w:t>：所有技术动作必须回到财务业务场景解释。YAML 缩进不是&quot;代码格式问题&quot;，而是&quot;财务防呆规则静默失效的致命事故&quot;；GBK 编码不是&quot;系统 bug&quot;，而是&quot;中文 Windows 环境下数据工程的第一课&quot;。</w:t></w:r></w:p><w:p w14:paraId="44A1B3B6"><w:pPr><w:pStyle w:val="5"/><w:keepNext/><w:spacing w:before="180" w:after="80" w:line="360" w:lineRule="auto"/><w:ind w:firstLine="0"/><w:jc w:val="left"/></w:pPr><w:r><w:rPr><w:rFonts w:ascii="Times New Roman" w:hAnsi="Times New Roman" w:eastAsia="黑体"/><w:b/><w:i w:val="0"/><w:color w:val="000000"/><w:sz w:val="24"/></w:rPr><w:t>二、一处必须提前声明的&quot;实录边界&quot;</w:t></w:r></w:p><w:p w14:paraId="3DEE1546"><w:pPr><w:spacing w:before="0" w:after="0" w:line="360" w:lineRule="auto"/><w:ind w:firstLine="480"/><w:jc w:val="both"/></w:pPr><w:r><w:rPr><w:rFonts w:ascii="Times New Roman" w:hAnsi="Times New Roman" w:eastAsia="宋体"/><w:b w:val="0"/><w:i w:val="0"/><w:color w:val="000000"/><w:sz w:val="24"/></w:rPr><w:t>对话实录的</w:t></w:r><w:r><w:rPr><w:rFonts w:ascii="Times New Roman" w:hAnsi="Times New Roman" w:eastAsia="宋体"/><w:b/><w:i w:val="0"/><w:color w:val="000000"/><w:sz w:val="24"/></w:rPr><w:t>最后一条终端输出是 28 项检查</w:t></w:r><w:r><w:rPr><w:rFonts w:ascii="Times New Roman" w:hAnsi="Times New Roman" w:eastAsia="宋体"/><w:b w:val="0"/><w:i w:val="0"/><w:color w:val="000000"/><w:sz w:val="24"/></w:rPr><w:t>（</w:t></w:r><w:r><w:rPr><w:rFonts w:ascii="Consolas" w:hAnsi="Consolas" w:eastAsia="宋体"/><w:b w:val="0"/><w:i w:val="0"/><w:color w:val="000000"/><w:sz w:val="24"/><w:shd w:val="clear" w:color="auto" w:fill="F5F5F5"/></w:rPr><w:t>Run 28 checks</w:t></w:r><w:r><w:rPr><w:rFonts w:ascii="Times New Roman" w:hAnsi="Times New Roman" w:eastAsia="宋体"/><w:b w:val="0"/><w:i w:val="0"/><w:color w:val="000000"/><w:sz w:val="24"/></w:rPr><w:t>），紧接着是&quot;修正缩进后应变成 34 项、跑完发我&quot;的指引——</w:t></w:r><w:r><w:rPr><w:rFonts w:ascii="Times New Roman" w:hAnsi="Times New Roman" w:eastAsia="宋体"/><w:b/><w:i w:val="0"/><w:color w:val="000000"/><w:sz w:val="24"/></w:rPr><w:t xml:space="preserve">实录到此结束，34 项检查的最终运行输出并未包含在 </w:t></w:r><w:r><w:rPr><w:rFonts w:ascii="Consolas" w:hAnsi="Consolas" w:eastAsia="宋体"/><w:b/><w:i w:val="0"/><w:color w:val="000000"/><w:sz w:val="24"/><w:shd w:val="clear" w:color="auto" w:fill="F5F5F5"/></w:rPr><w:t>项目一.txt</w:t></w:r><w:r><w:rPr><w:rFonts w:ascii="Times New Roman" w:hAnsi="Times New Roman" w:eastAsia="宋体"/><w:b/><w:i w:val="0"/><w:color w:val="000000"/><w:sz w:val="24"/></w:rPr><w:t xml:space="preserve"> 中</w:t></w:r><w:r><w:rPr><w:rFonts w:ascii="Times New Roman" w:hAnsi="Times New Roman" w:eastAsia="宋体"/><w:b w:val="0"/><w:i w:val="0"/><w:color w:val="000000"/><w:sz w:val="24"/></w:rPr><w:t>。因此：第五章会如实标注这一点，并按你确认的结果（34 项、Took 1.4208 seconds）给出最终胜利画面。报告的其余部分全部基于实录原文，不掺任何编造。</w:t></w:r></w:p><w:p w14:paraId="08B93F07"><w:pPr><w:pStyle w:val="5"/><w:keepNext/><w:spacing w:before="180" w:after="80" w:line="360" w:lineRule="auto"/><w:ind w:firstLine="0"/><w:jc w:val="left"/></w:pPr><w:r><w:rPr><w:rFonts w:ascii="Times New Roman" w:hAnsi="Times New Roman" w:eastAsia="黑体"/><w:b/><w:i w:val="0"/><w:color w:val="000000"/><w:sz w:val="24"/></w:rPr><w:t>三、分卷计划（共六卷，总目标 5 万字级）</w:t></w:r></w:p><w:tbl><w:tblPr><w:tblStyle w:val="34"/><w:tblW w:w="0" w:type="auto"/><w:jc w:val="center"/><w:tblBorders><w:top w:val="single" w:color="auto" w:sz="4" w:space="0"/><w:left w:val="single" w:color="auto" w:sz="4" w:space="0"/><w:bottom w:val="single" w:color="auto" w:sz="4" w:space="0"/><w:right w:val="single" w:color="auto" w:sz="4" w:space="0"/><w:insideH w:val="single" w:color="auto" w:sz="4" w:space="0"/><w:insideV w:val="single" w:color="auto" w:sz="4" w:space="0"/></w:tblBorders><w:tblLayout w:type="autofit"/><w:tblCellMar><w:top w:w="0" w:type="dxa"/><w:left w:w="108" w:type="dxa"/><w:bottom w:w="0" w:type="dxa"/><w:right w:w="108" w:type="dxa"/></w:tblCellMar></w:tblPr><w:tblGrid><w:gridCol w:w="3024"/><w:gridCol w:w="3024"/><w:gridCol w:w="3024"/></w:tblGrid><w:tr w14:paraId="4EBD10C0"><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tblHeader/><w:jc w:val="center"/></w:trPr><w:tc><w:tcPr><w:tcW w:w="3024" w:type="dxa"/><w:shd w:val="clear" w:color="auto" w:fill="D9D9D9"/><w:vAlign w:val="center"/></w:tcPr><w:p w14:paraId="6C6793EC"><w:pPr><w:spacing w:before="0" w:after="0" w:line="240" w:lineRule="auto"/><w:ind w:firstLine="0"/><w:jc w:val="center"/></w:pPr><w:r><w:rPr><w:rFonts w:ascii="Times New Roman" w:hAnsi="Times New Roman" w:eastAsia="宋体"/><w:b/><w:i w:val="0"/><w:color w:val="000000"/><w:sz w:val="21"/></w:rPr><w:t>卷次</w:t></w:r></w:p></w:tc><w:tc><w:tcPr><w:tcW w:w="3024" w:type="dxa"/><w:shd w:val="clear" w:color="auto" w:fill="D9D9D9"/><w:vAlign w:val="center"/></w:tcPr><w:p w14:paraId="45E630FD"><w:pPr><w:spacing w:before="0" w:after="0" w:line="240" w:lineRule="auto"/><w:ind w:firstLine="0"/><w:jc w:val="center"/></w:pPr><w:r><w:rPr><w:rFonts w:ascii="Times New Roman" w:hAnsi="Times New Roman" w:eastAsia="宋体"/><w:b/><w:i w:val="0"/><w:color w:val="000000"/><w:sz w:val="21"/></w:rPr><w:t>内容</w:t></w:r></w:p></w:tc><w:tc><w:tcPr><w:tcW w:w="3024" w:type="dxa"/><w:shd w:val="clear" w:color="auto" w:fill="D9D9D9"/><w:vAlign w:val="center"/></w:tcPr><w:p w14:paraId="3288593A"><w:pPr><w:spacing w:before="0" w:after="0" w:line="240" w:lineRule="auto"/><w:ind w:firstLine="0"/><w:jc w:val="center"/></w:pPr><w:r><w:rPr><w:rFonts w:ascii="Times New Roman" w:hAnsi="Times New Roman" w:eastAsia="宋体"/><w:b/><w:i w:val="0"/><w:color w:val="000000"/><w:sz w:val="21"/></w:rPr><w:t>核心素材</w:t></w:r></w:p></w:tc></w:tr><w:tr w14:paraId="55EAF287"><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1D3DFF5E"><w:pPr><w:spacing w:before="0" w:after="0" w:line="240" w:lineRule="auto"/><w:ind w:firstLine="0"/><w:jc w:val="center"/></w:pPr><w:r><w:rPr><w:rFonts w:ascii="Times New Roman" w:hAnsi="Times New Roman" w:eastAsia="宋体"/><w:b w:val="0"/><w:i w:val="0"/><w:color w:val="000000"/><w:sz w:val="21"/></w:rPr><w:t>第一卷（本卷）</w:t></w:r></w:p></w:tc><w:tc><w:tcPr><w:tcW w:w="3024" w:type="dxa"/><w:vAlign w:val="center"/></w:tcPr><w:p w14:paraId="5C4B5C31"><w:pPr><w:spacing w:before="0" w:after="0" w:line="240" w:lineRule="auto"/><w:ind w:firstLine="0"/><w:jc w:val="left"/></w:pPr><w:r><w:rPr><w:rFonts w:ascii="Times New Roman" w:hAnsi="Times New Roman" w:eastAsia="宋体"/><w:b w:val="0"/><w:i w:val="0"/><w:color w:val="000000"/><w:sz w:val="21"/></w:rPr><w:t>卷首语 + 第一章：项目背景、业务流程与思维流程</w:t></w:r></w:p></w:tc><w:tc><w:tcPr><w:tcW w:w="3024" w:type="dxa"/><w:vAlign w:val="center"/></w:tcPr><w:p w14:paraId="2526F826"><w:pPr><w:spacing w:before="0" w:after="0" w:line="240" w:lineRule="auto"/><w:ind w:firstLine="0"/><w:jc w:val="left"/></w:pPr><w:r><w:rPr><w:rFonts w:ascii="Times New Roman" w:hAnsi="Times New Roman" w:eastAsia="宋体"/><w:b w:val="0"/><w:i w:val="0"/><w:color w:val="000000"/><w:sz w:val="21"/></w:rPr><w:t>实录第 1-167 行（项目设计与初始指引）</w:t></w:r></w:p></w:tc></w:tr><w:tr w14:paraId="3A8596E6"><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0F904654"><w:pPr><w:spacing w:before="0" w:after="0" w:line="240" w:lineRule="auto"/><w:ind w:firstLine="0"/><w:jc w:val="center"/></w:pPr><w:r><w:rPr><w:rFonts w:ascii="Times New Roman" w:hAnsi="Times New Roman" w:eastAsia="宋体"/><w:b w:val="0"/><w:i w:val="0"/><w:color w:val="000000"/><w:sz w:val="21"/></w:rPr><w:t>第二卷</w:t></w:r></w:p></w:tc><w:tc><w:tcPr><w:tcW w:w="3024" w:type="dxa"/><w:vAlign w:val="center"/></w:tcPr><w:p w14:paraId="31B6F70C"><w:pPr><w:spacing w:before="0" w:after="0" w:line="240" w:lineRule="auto"/><w:ind w:firstLine="0"/><w:jc w:val="left"/></w:pPr><w:r><w:rPr><w:rFonts w:ascii="Times New Roman" w:hAnsi="Times New Roman" w:eastAsia="宋体"/><w:b w:val="0"/><w:i w:val="0"/><w:color w:val="000000"/><w:sz w:val="21"/></w:rPr><w:t>第二章：业务核心洞察的推导全过程（三大洞察）</w:t></w:r></w:p></w:tc><w:tc><w:tcPr><w:tcW w:w="3024" w:type="dxa"/><w:vAlign w:val="center"/></w:tcPr><w:p w14:paraId="02875CC6"><w:pPr><w:spacing w:before="0" w:after="0" w:line="240" w:lineRule="auto"/><w:ind w:firstLine="0"/><w:jc w:val="left"/></w:pPr><w:r><w:rPr><w:rFonts w:ascii="Times New Roman" w:hAnsi="Times New Roman" w:eastAsia="宋体"/><w:b w:val="0"/><w:i w:val="0"/><w:color w:val="000000"/><w:sz w:val="21"/></w:rPr><w:t>实录第 708-895 行（</w:t></w:r><w:r><w:rPr><w:rFonts w:ascii="Consolas" w:hAnsi="Consolas" w:eastAsia="宋体"/><w:b w:val="0"/><w:i w:val="0"/><w:color w:val="000000"/><w:sz w:val="21"/><w:shd w:val="clear" w:color="auto" w:fill="F5F5F5"/></w:rPr><w:t>df.info()</w:t></w:r><w:r><w:rPr><w:rFonts w:ascii="Times New Roman" w:hAnsi="Times New Roman" w:eastAsia="宋体"/><w:b w:val="0"/><w:i w:val="0"/><w:color w:val="000000"/><w:sz w:val="21"/></w:rPr><w:t xml:space="preserve"> / </w:t></w:r><w:r><w:rPr><w:rFonts w:ascii="Consolas" w:hAnsi="Consolas" w:eastAsia="宋体"/><w:b w:val="0"/><w:i w:val="0"/><w:color w:val="000000"/><w:sz w:val="21"/><w:shd w:val="clear" w:color="auto" w:fill="F5F5F5"/></w:rPr><w:t>df.describe()</w:t></w:r><w:r><w:rPr><w:rFonts w:ascii="Times New Roman" w:hAnsi="Times New Roman" w:eastAsia="宋体"/><w:b w:val="0"/><w:i w:val="0"/><w:color w:val="000000"/><w:sz w:val="21"/></w:rPr><w:t xml:space="preserve"> 全量输出）</w:t></w:r></w:p></w:tc></w:tr><w:tr w14:paraId="58B108E5"><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67B9E251"><w:pPr><w:spacing w:before="0" w:after="0" w:line="240" w:lineRule="auto"/><w:ind w:firstLine="0"/><w:jc w:val="center"/></w:pPr><w:r><w:rPr><w:rFonts w:ascii="Times New Roman" w:hAnsi="Times New Roman" w:eastAsia="宋体"/><w:b w:val="0"/><w:i w:val="0"/><w:color w:val="000000"/><w:sz w:val="21"/></w:rPr><w:t>第三卷</w:t></w:r></w:p></w:tc><w:tc><w:tcPr><w:tcW w:w="3024" w:type="dxa"/><w:vAlign w:val="center"/></w:tcPr><w:p w14:paraId="35EAB7E0"><w:pPr><w:spacing w:before="0" w:after="0" w:line="240" w:lineRule="auto"/><w:ind w:firstLine="0"/><w:jc w:val="left"/></w:pPr><w:r><w:rPr><w:rFonts w:ascii="Times New Roman" w:hAnsi="Times New Roman" w:eastAsia="宋体"/><w:b w:val="0"/><w:i w:val="0"/><w:color w:val="000000"/><w:sz w:val="21"/></w:rPr><w:t>第三章：环境配置连环踩坑（坑 1-4）</w:t></w:r></w:p></w:tc><w:tc><w:tcPr><w:tcW w:w="3024" w:type="dxa"/><w:vAlign w:val="center"/></w:tcPr><w:p w14:paraId="3A5185E0"><w:pPr><w:spacing w:before="0" w:after="0" w:line="240" w:lineRule="auto"/><w:ind w:firstLine="0"/><w:jc w:val="left"/></w:pPr><w:r><w:rPr><w:rFonts w:ascii="Times New Roman" w:hAnsi="Times New Roman" w:eastAsia="宋体"/><w:b w:val="0"/><w:i w:val="0"/><w:color w:val="000000"/><w:sz w:val="21"/></w:rPr><w:t>实录第 169-597 行（Python 版本、venv、PATH、依赖安装）</w:t></w:r></w:p></w:tc></w:tr><w:tr w14:paraId="239801B9"><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5955003A"><w:pPr><w:spacing w:before="0" w:after="0" w:line="240" w:lineRule="auto"/><w:ind w:firstLine="0"/><w:jc w:val="center"/></w:pPr><w:r><w:rPr><w:rFonts w:ascii="Times New Roman" w:hAnsi="Times New Roman" w:eastAsia="宋体"/><w:b w:val="0"/><w:i w:val="0"/><w:color w:val="000000"/><w:sz w:val="21"/></w:rPr><w:t>第四卷</w:t></w:r></w:p></w:tc><w:tc><w:tcPr><w:tcW w:w="3024" w:type="dxa"/><w:vAlign w:val="center"/></w:tcPr><w:p w14:paraId="46AB6413"><w:pPr><w:spacing w:before="0" w:after="0" w:line="240" w:lineRule="auto"/><w:ind w:firstLine="0"/><w:jc w:val="left"/></w:pPr><w:r><w:rPr><w:rFonts w:ascii="Times New Roman" w:hAnsi="Times New Roman" w:eastAsia="宋体"/><w:b w:val="0"/><w:i w:val="0"/><w:color w:val="000000"/><w:sz w:val="21"/></w:rPr><w:t>第四章：数据契约构建排错实录（坑 5-8 + 25 项胜利）</w:t></w:r></w:p></w:tc><w:tc><w:tcPr><w:tcW w:w="3024" w:type="dxa"/><w:vAlign w:val="center"/></w:tcPr><w:p w14:paraId="2A69E17F"><w:pPr><w:spacing w:before="0" w:after="0" w:line="240" w:lineRule="auto"/><w:ind w:firstLine="0"/><w:jc w:val="left"/></w:pPr><w:r><w:rPr><w:rFonts w:ascii="Times New Roman" w:hAnsi="Times New Roman" w:eastAsia="宋体"/><w:b w:val="0"/><w:i w:val="0"/><w:color w:val="000000"/><w:sz w:val="21"/></w:rPr><w:t>实录第 918-1291 行（GBK、Pydantic、IO、YAML 解析）</w:t></w:r></w:p></w:tc></w:tr><w:tr w14:paraId="267DADB7"><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64A958BC"><w:pPr><w:spacing w:before="0" w:after="0" w:line="240" w:lineRule="auto"/><w:ind w:firstLine="0"/><w:jc w:val="center"/></w:pPr><w:r><w:rPr><w:rFonts w:ascii="Times New Roman" w:hAnsi="Times New Roman" w:eastAsia="宋体"/><w:b w:val="0"/><w:i w:val="0"/><w:color w:val="000000"/><w:sz w:val="21"/></w:rPr><w:t>第五卷</w:t></w:r></w:p></w:tc><w:tc><w:tcPr><w:tcW w:w="3024" w:type="dxa"/><w:vAlign w:val="center"/></w:tcPr><w:p w14:paraId="34F46E5F"><w:pPr><w:spacing w:before="0" w:after="0" w:line="240" w:lineRule="auto"/><w:ind w:firstLine="0"/><w:jc w:val="left"/></w:pPr><w:r><w:rPr><w:rFonts w:ascii="Times New Roman" w:hAnsi="Times New Roman" w:eastAsia="宋体"/><w:b w:val="0"/><w:i w:val="0"/><w:color w:val="000000"/><w:sz w:val="21"/></w:rPr><w:t>第五章：业务规则注入与缩进终极排错（25→28→34）</w:t></w:r></w:p></w:tc><w:tc><w:tcPr><w:tcW w:w="3024" w:type="dxa"/><w:vAlign w:val="center"/></w:tcPr><w:p w14:paraId="34B873B9"><w:pPr><w:spacing w:before="0" w:after="0" w:line="240" w:lineRule="auto"/><w:ind w:firstLine="0"/><w:jc w:val="left"/></w:pPr><w:r><w:rPr><w:rFonts w:ascii="Times New Roman" w:hAnsi="Times New Roman" w:eastAsia="宋体"/><w:b w:val="0"/><w:i w:val="0"/><w:color w:val="000000"/><w:sz w:val="21"/></w:rPr><w:t>实录第 1311-1781 行（三轮 YAML 迭代 + 最终代码）</w:t></w:r></w:p></w:tc></w:tr><w:tr w14:paraId="041B8AC7"><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433B2B01"><w:pPr><w:spacing w:before="0" w:after="0" w:line="240" w:lineRule="auto"/><w:ind w:firstLine="0"/><w:jc w:val="center"/></w:pPr><w:r><w:rPr><w:rFonts w:ascii="Times New Roman" w:hAnsi="Times New Roman" w:eastAsia="宋体"/><w:b w:val="0"/><w:i w:val="0"/><w:color w:val="000000"/><w:sz w:val="21"/></w:rPr><w:t>第六卷</w:t></w:r></w:p></w:tc><w:tc><w:tcPr><w:tcW w:w="3024" w:type="dxa"/><w:vAlign w:val="center"/></w:tcPr><w:p w14:paraId="148B4E06"><w:pPr><w:spacing w:before="0" w:after="0" w:line="240" w:lineRule="auto"/><w:ind w:firstLine="0"/><w:jc w:val="left"/></w:pPr><w:r><w:rPr><w:rFonts w:ascii="Times New Roman" w:hAnsi="Times New Roman" w:eastAsia="宋体"/><w:b w:val="0"/><w:i w:val="0"/><w:color w:val="000000"/><w:sz w:val="21"/></w:rPr><w:t>第六章：项目价值总结、面试话术包装与后续进阶</w:t></w:r></w:p></w:tc><w:tc><w:tcPr><w:tcW w:w="3024" w:type="dxa"/><w:vAlign w:val="center"/></w:tcPr><w:p w14:paraId="0BFB09CF"><w:pPr><w:spacing w:before="0" w:after="0" w:line="240" w:lineRule="auto"/><w:ind w:firstLine="0"/><w:jc w:val="left"/></w:pPr><w:r><w:rPr><w:rFonts w:ascii="Times New Roman" w:hAnsi="Times New Roman" w:eastAsia="宋体"/><w:b w:val="0"/><w:i w:val="0"/><w:color w:val="000000"/><w:sz w:val="21"/></w:rPr><w:t>全实录素材提炼</w:t></w:r></w:p></w:tc></w:tr></w:tbl><w:p w14:paraId="51B5649D"><w:pPr><w:spacing w:after="0"/></w:pPr></w:p><w:p w14:paraId="5F3C7EAB"><w:pPr><w:spacing w:before="0" w:after="0" w:line="360" w:lineRule="auto"/><w:ind w:firstLine="480"/><w:jc w:val="both"/></w:pPr><w:r><w:rPr><w:rFonts w:ascii="Times New Roman" w:hAnsi="Times New Roman" w:eastAsia="宋体"/><w:b w:val="0"/><w:i w:val="0"/><w:color w:val="000000"/><w:sz w:val="24"/></w:rPr><w:t>每卷结束我会暂停并提示，你回复&quot;继续&quot;即生成下一卷。</w:t></w:r></w:p><w:p w14:paraId="5CF62EBD"><w:pPr><w:pBdr><w:bottom w:val="single" w:color="BFBFBF" w:sz="6" w:space="1"/></w:pBdr><w:spacing w:before="80" w:after="80" w:line="240" w:lineRule="auto"/><w:ind w:firstLine="0"/><w:jc w:val="left"/></w:pPr></w:p><w:p w14:paraId="4A9B816E"><w:pPr><w:pStyle w:val="4"/><w:keepNext/><w:spacing w:before="220" w:after="100" w:line="360" w:lineRule="auto"/><w:ind w:firstLine="0"/><w:jc w:val="left"/></w:pPr><w:r><w:rPr><w:rFonts w:ascii="Times New Roman" w:hAnsi="Times New Roman" w:eastAsia="黑体"/><w:b/><w:i w:val="0"/><w:color w:val="000000"/><w:sz w:val="28"/></w:rPr><w:t>项目全景图（先看这张图，再读全文）</w:t></w:r></w:p><w:p w14:paraId="62F6DC20"><w:pPr><w:spacing w:before="0" w:after="0" w:line="360" w:lineRule="auto"/><w:ind w:firstLine="480"/><w:jc w:val="both"/></w:pPr><w:r><w:rPr><w:rFonts w:ascii="Times New Roman" w:hAnsi="Times New Roman" w:eastAsia="宋体"/><w:b w:val="0"/><w:i w:val="0"/><w:color w:val="000000"/><w:sz w:val="24"/></w:rPr><w:t>下面这张图浓缩了整份报告的骨架：数据链路四环节、检查项 25→28→34 的演化、以及八个坑的排错路线。先建立全局认知，再进入逐章细读。</w:t></w:r></w:p><w:p w14:paraId="23D01CC6"><w:pPr><w:pStyle w:val="165"/><w:shd w:val="clear" w:color="auto" w:fill="F5F5F5"/><w:spacing w:before="0" w:after="0" w:line="240" w:lineRule="auto"/><w:ind w:firstLine="0"/><w:jc w:val="left"/></w:pPr><w:r><w:rPr><w:rFonts w:ascii="Consolas" w:hAnsi="Consolas" w:eastAsia="宋体"/><w:b w:val="0"/><w:i w:val="0"/><w:color w:val="000000"/><w:sz w:val="21"/></w:rPr><w:t>&lt;html style=&quot;margin:0;padding:0;&quot;&gt;</w:t></w:r></w:p><w:p w14:paraId="2E0CB830"><w:pPr><w:pStyle w:val="165"/><w:shd w:val="clear" w:color="auto" w:fill="F5F5F5"/><w:spacing w:before="0" w:after="0" w:line="240" w:lineRule="auto"/><w:ind w:firstLine="0"/><w:jc w:val="left"/></w:pPr><w:r><w:rPr><w:rFonts w:ascii="Consolas" w:hAnsi="Consolas" w:eastAsia="宋体"/><w:b w:val="0"/><w:i w:val="0"/><w:color w:val="000000"/><w:sz w:val="21"/></w:rPr><w:t>&lt;title&gt;ERP数据契约项目全景图&lt;/title&gt;</w:t></w:r></w:p><w:p w14:paraId="318554AF"><w:pPr><w:pStyle w:val="165"/><w:shd w:val="clear" w:color="auto" w:fill="F5F5F5"/><w:spacing w:before="0" w:after="0" w:line="240" w:lineRule="auto"/><w:ind w:firstLine="0"/><w:jc w:val="left"/></w:pPr><w:r><w:rPr><w:rFonts w:ascii="Consolas" w:hAnsi="Consolas" w:eastAsia="宋体"/><w:b w:val="0"/><w:i w:val="0"/><w:color w:val="000000"/><w:sz w:val="21"/></w:rPr><w:t>&lt;div style=&quot;font-family:'Segoe UI','Microsoft YaHei',sans-serif;background:#f5f7fb;color:#1f2937;padding:20px;box-sizing:border-box;width:100%;max-width:1180px;margin:0 auto;&quot;&gt;</w:t></w:r></w:p><w:p w14:paraId="4DECF8BB"><w:pPr><w:pStyle w:val="165"/><w:shd w:val="clear" w:color="auto" w:fill="F5F5F5"/><w:spacing w:before="0" w:after="0" w:line="240" w:lineRule="auto"/><w:ind w:firstLine="0"/><w:jc w:val="left"/></w:pPr><w:r><w:rPr><w:rFonts w:ascii="Consolas" w:hAnsi="Consolas" w:eastAsia="宋体"/><w:b w:val="0"/><w:i w:val="0"/><w:color w:val="000000"/><w:sz w:val="21"/></w:rPr><w:t xml:space="preserve">  &lt;div style=&quot;background:#ffffff;border:1px solid #e2e8f0;border-radius:12px;padding:18px 20px;margin-bottom:16px;&quot;&gt;</w:t></w:r></w:p><w:p w14:paraId="156C39A9"><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style=&quot;font-size:20px;font-weight:700;color:#0f172a;&quot;&gt;ERP数据契约项目全景图&lt;/div&gt;</w:t></w:r></w:p><w:p w14:paraId="3B4E4045"><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style=&quot;font-size:14px;color:#475569;margin-top:6px;line-height:1.6;&quot;&gt;数据链路 · 检查项演化 · 八大坑排错路线 —— 从 Python 3.7 报错到 100 万行数据 34 项契约检查通过的全过程&lt;/div&gt;</w:t></w:r></w:p><w:p w14:paraId="4110F5D9"><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59168C69"><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174E7AEB"><w:pPr><w:pStyle w:val="165"/><w:shd w:val="clear" w:color="auto" w:fill="F5F5F5"/><w:spacing w:before="0" w:after="0" w:line="240" w:lineRule="auto"/><w:ind w:firstLine="0"/><w:jc w:val="left"/></w:pPr><w:r><w:rPr><w:rFonts w:ascii="Consolas" w:hAnsi="Consolas" w:eastAsia="宋体"/><w:b w:val="0"/><w:i w:val="0"/><w:color w:val="000000"/><w:sz w:val="21"/></w:rPr><w:t xml:space="preserve">  &lt;div style=&quot;background:#ffffff;border:1px solid #e2e8f0;border-radius:12px;padding:16px 20px;margin-bottom:16px;&quot;&gt;</w:t></w:r></w:p><w:p w14:paraId="5B760512"><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style=&quot;font-size:16px;font-weight:700;color:#0f172a;margin-bottom:12px;&quot;&gt;一、数据链路：防线建在数据入口（本项目负责第②③环）&lt;/div&gt;</w:t></w:r></w:p><w:p w14:paraId="7AEB75B1"><w:pPr><w:pStyle w:val="165"/><w:shd w:val="clear" w:color="auto" w:fill="F5F5F5"/><w:spacing w:before="0" w:after="0" w:line="240" w:lineRule="auto"/><w:ind w:firstLine="0"/><w:jc w:val="left"/></w:pPr><w:r><w:rPr><w:rFonts w:ascii="Consolas" w:hAnsi="Consolas" w:eastAsia="宋体"/><w:b w:val="0"/><w:i w:val="0"/><w:color w:val="000000"/><w:sz w:val="21"/></w:rPr><w:t xml:space="preserve">    &lt;div style=&quot;display:flex;flex-wrap:wrap;align-items:stretch;gap:6px;&quot;&gt;</w:t></w:r></w:p><w:p w14:paraId="74FDB7BF"><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1 190px;min-width:180px;background:#eff6ff;border:1px solid #bfdbfe;border-radius:8px;padding:10px 12px;box-sizing:border-box;&quot;&gt;</w:t></w:r></w:p><w:p w14:paraId="665E3663"><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style=&quot;font-weight:700;color:#1d4ed8;font-size:14px;&quot;&gt;① 数据产生&lt;/div&gt;</w:t></w:r></w:p><w:p w14:paraId="52567DC0"><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style=&quot;font-size:14px;color:#334155;margin-top:4px;line-height:1.5;&quot;&gt;ERP 系统海量交易&lt;br/&gt;NetSuite / Oracle ERP Cloud /&lt;br/&gt;Dynamics 365 / QuickBooks&lt;br/&gt;100万行 × 49 列&lt;/div&gt;</w:t></w:r></w:p><w:p w14:paraId="0213AF56"><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725405B5"><w:pPr><w:pStyle w:val="165"/><w:shd w:val="clear" w:color="auto" w:fill="F5F5F5"/><w:spacing w:before="0" w:after="0" w:line="240" w:lineRule="auto"/><w:ind w:firstLine="0"/><w:jc w:val="left"/></w:pPr><w:r><w:rPr><w:rFonts w:ascii="Consolas" w:hAnsi="Consolas" w:eastAsia="宋体"/><w:b w:val="0"/><w:i w:val="0"/><w:color w:val="000000"/><w:sz w:val="21"/></w:rPr><w:t xml:space="preserve">      &lt;div style=&quot;align-self:center;font-size:20px;color:#94a3b8;flex:0 0 auto;&quot;&gt;→&lt;/div&gt;</w:t></w:r></w:p><w:p w14:paraId="4D5AE824"><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1 190px;min-width:180px;background:#eff6ff;border:1px solid #bfdbfe;border-radius:8px;padding:10px 12px;box-sizing:border-box;&quot;&gt;</w:t></w:r></w:p><w:p w14:paraId="1BD364B1"><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style=&quot;font-weight:700;color:#1d4ed8;font-size:14px;&quot;&gt;② 数据接入与契约定义&lt;/div&gt;</w:t></w:r></w:p><w:p w14:paraId="1EE6B02F"><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style=&quot;font-size:14px;color:#334155;margin-top:4px;line-height:1.5;&quot;&gt;Parquet 落地 +&lt;br/&gt;financial_data_contract.yaml&lt;br/&gt;声明 Schema / 类型 / 约束 / 质量规则&lt;/div&gt;</w:t></w:r></w:p><w:p w14:paraId="19EAD587"><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762237C2"><w:pPr><w:pStyle w:val="165"/><w:shd w:val="clear" w:color="auto" w:fill="F5F5F5"/><w:spacing w:before="0" w:after="0" w:line="240" w:lineRule="auto"/><w:ind w:firstLine="0"/><w:jc w:val="left"/></w:pPr><w:r><w:rPr><w:rFonts w:ascii="Consolas" w:hAnsi="Consolas" w:eastAsia="宋体"/><w:b w:val="0"/><w:i w:val="0"/><w:color w:val="000000"/><w:sz w:val="21"/></w:rPr><w:t xml:space="preserve">      &lt;div style=&quot;align-self:center;font-size:20px;color:#94a3b8;flex:0 0 auto;&quot;&gt;→&lt;/div&gt;</w:t></w:r></w:p><w:p w14:paraId="2A6701F4"><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1 190px;min-width:180px;background:#fef2f2;border:1px solid #fecaca;border-radius:8px;padding:10px 12px;box-sizing:border-box;&quot;&gt;</w:t></w:r></w:p><w:p w14:paraId="627965E7"><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style=&quot;font-weight:700;color:#b91c1c;font-size:14px;&quot;&gt;③ 契约测试与门禁&lt;/div&gt;</w:t></w:r></w:p><w:p w14:paraId="22CFB508"><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style=&quot;font-size:14px;color:#334155;margin-top:4px;line-height:1.5;&quot;&gt;datacontract test 逐项扫描&lt;br/&gt;25 → 28 → 34 项检查&lt;br/&gt;违约即熔断、告警，脏数据止步&lt;/div&gt;</w:t></w:r></w:p><w:p w14:paraId="2B5E6E97"><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73D1121A"><w:pPr><w:pStyle w:val="165"/><w:shd w:val="clear" w:color="auto" w:fill="F5F5F5"/><w:spacing w:before="0" w:after="0" w:line="240" w:lineRule="auto"/><w:ind w:firstLine="0"/><w:jc w:val="left"/></w:pPr><w:r><w:rPr><w:rFonts w:ascii="Consolas" w:hAnsi="Consolas" w:eastAsia="宋体"/><w:b w:val="0"/><w:i w:val="0"/><w:color w:val="000000"/><w:sz w:val="21"/></w:rPr><w:t xml:space="preserve">      &lt;div style=&quot;align-self:center;font-size:20px;color:#94a3b8;flex:0 0 auto;&quot;&gt;→&lt;/div&gt;</w:t></w:r></w:p><w:p w14:paraId="5AFD91F7"><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1 190px;min-width:180px;background:#f0fdf4;border:1px solid #bbf7d0;border-radius:8px;padding:10px 12px;box-sizing:border-box;&quot;&gt;</w:t></w:r></w:p><w:p w14:paraId="63CA0983"><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style=&quot;font-weight:700;color:#15803d;font-size:14px;&quot;&gt;④ 下游消费&lt;/div&gt;</w:t></w:r></w:p><w:p w14:paraId="04575595"><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style=&quot;font-size:14px;color:#334155;margin-top:4px;line-height:1.5;&quot;&gt;校验后的干净数据&lt;br/&gt;流向 BI 报表 / 看板 / 风控模型&lt;br/&gt;生产者与消费者权责解耦&lt;/div&gt;</w:t></w:r></w:p><w:p w14:paraId="0F97C2D1"><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2E8B65CF"><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3841C0C8"><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style=&quot;font-size:14px;color:#475569;margin-top:10px;line-height:1.6;&quot;&gt;核心价值：把原本在下游审计、报表阶段才发现的数据质量问题，提前到数据入口拦截（Shift-left 审计规则左移）。&lt;/div&gt;</w:t></w:r></w:p><w:p w14:paraId="057800DA"><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0F2CC0AA"><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0CD054FE"><w:pPr><w:pStyle w:val="165"/><w:shd w:val="clear" w:color="auto" w:fill="F5F5F5"/><w:spacing w:before="0" w:after="0" w:line="240" w:lineRule="auto"/><w:ind w:firstLine="0"/><w:jc w:val="left"/></w:pPr><w:r><w:rPr><w:rFonts w:ascii="Consolas" w:hAnsi="Consolas" w:eastAsia="宋体"/><w:b w:val="0"/><w:i w:val="0"/><w:color w:val="000000"/><w:sz w:val="21"/></w:rPr><w:t xml:space="preserve">  &lt;div style=&quot;background:#ffffff;border:1px solid #e2e8f0;border-radius:12px;padding:16px 20px;margin-bottom:16px;&quot;&gt;</w:t></w:r></w:p><w:p w14:paraId="01AA5479"><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style=&quot;font-size:16px;font-weight:700;color:#0f172a;margin-bottom:12px;&quot;&gt;二、检查项演化：分层注入，逐步收敛&lt;/div&gt;</w:t></w:r></w:p><w:p w14:paraId="39098C8B"><w:pPr><w:pStyle w:val="165"/><w:shd w:val="clear" w:color="auto" w:fill="F5F5F5"/><w:spacing w:before="0" w:after="0" w:line="240" w:lineRule="auto"/><w:ind w:firstLine="0"/><w:jc w:val="left"/></w:pPr><w:r><w:rPr><w:rFonts w:ascii="Consolas" w:hAnsi="Consolas" w:eastAsia="宋体"/><w:b w:val="0"/><w:i w:val="0"/><w:color w:val="000000"/><w:sz w:val="21"/></w:rPr><w:t xml:space="preserve">    &lt;div style=&quot;display:flex;flex-wrap:wrap;align-items:stretch;gap:6px;&quot;&gt;</w:t></w:r></w:p><w:p w14:paraId="6ECAA4FB"><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1 200px;min-width:190px;background:#f0fdf4;border:1px solid #bbf7d0;border-radius:8px;padding:10px 12px;box-sizing:border-box;&quot;&gt;</w:t></w:r></w:p><w:p w14:paraId="7B844B6F"><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style=&quot;font-size:22px;font-weight:700;color:#15803d;&quot;&gt;25 项&lt;/div&gt;</w:t></w:r></w:p><w:p w14:paraId="56AF24B7"><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style=&quot;font-size:14px;color:#334155;margin-top:4px;line-height:1.5;&quot;&gt;基础 Schema 全绿&lt;br/&gt;字段存在 / 类型 / 非空 / 主键唯一&lt;br/&gt;Took 6.464579 s&lt;/div&gt;</w:t></w:r></w:p><w:p w14:paraId="400C1DC1"><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5D1BE702"><w:pPr><w:pStyle w:val="165"/><w:shd w:val="clear" w:color="auto" w:fill="F5F5F5"/><w:spacing w:before="0" w:after="0" w:line="240" w:lineRule="auto"/><w:ind w:firstLine="0"/><w:jc w:val="left"/></w:pPr><w:r><w:rPr><w:rFonts w:ascii="Consolas" w:hAnsi="Consolas" w:eastAsia="宋体"/><w:b w:val="0"/><w:i w:val="0"/><w:color w:val="000000"/><w:sz w:val="21"/></w:rPr><w:t xml:space="preserve">      &lt;div style=&quot;align-self:center;font-size:20px;color:#94a3b8;flex:0 0 auto;&quot;&gt;→&lt;/div&gt;</w:t></w:r></w:p><w:p w14:paraId="2BC0FD04"><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1 200px;min-width:190px;background:#fffbeb;border:1px solid #fde68a;border-radius:8px;padding:10px 12px;box-sizing:border-box;&quot;&gt;</w:t></w:r></w:p><w:p w14:paraId="10B82044"><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style=&quot;font-size:22px;font-weight:700;color:#b45309;&quot;&gt;28 项&lt;/div&gt;</w:t></w:r></w:p><w:p w14:paraId="1A8D0C86"><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style=&quot;font-size:14px;color:#334155;margin-top:4px;line-height:1.5;&quot;&gt;审批层级 approval_level 生效&lt;br/&gt;但 is_round_amount / high_value_flag 仍缺失&lt;br/&gt;Took 1.426926 s&lt;/div&gt;</w:t></w:r></w:p><w:p w14:paraId="1C13CF19"><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78C03E9B"><w:pPr><w:pStyle w:val="165"/><w:shd w:val="clear" w:color="auto" w:fill="F5F5F5"/><w:spacing w:before="0" w:after="0" w:line="240" w:lineRule="auto"/><w:ind w:firstLine="0"/><w:jc w:val="left"/></w:pPr><w:r><w:rPr><w:rFonts w:ascii="Consolas" w:hAnsi="Consolas" w:eastAsia="宋体"/><w:b w:val="0"/><w:i w:val="0"/><w:color w:val="000000"/><w:sz w:val="21"/></w:rPr><w:t xml:space="preserve">      &lt;div style=&quot;align-self:center;font-size:20px;color:#94a3b8;flex:0 0 auto;&quot;&gt;→&lt;/div&gt;</w:t></w:r></w:p><w:p w14:paraId="1EA426FF"><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1 200px;min-width:190px;background:#eff6ff;border:1px solid #bfdbfe;border-radius:8px;padding:10px 12px;box-sizing:border-box;&quot;&gt;</w:t></w:r></w:p><w:p w14:paraId="5BE1A87D"><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style=&quot;font-size:22px;font-weight:700;color:#1d4ed8;&quot;&gt;34 项&lt;/div&gt;</w:t></w:r></w:p><w:p w14:paraId="62F72801"><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style=&quot;font-size:14px;color:#334155;margin-top:4px;line-height:1.5;&quot;&gt;全部业务规则生效&lt;br/&gt;审批层级 / 标志位 / 大额防呆&lt;br/&gt;6 空格同级对齐修复后达成&lt;/div&gt;</w:t></w:r></w:p><w:p w14:paraId="4730035D"><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3DF9D9B0"><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6C01D53F"><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style=&quot;font-size:14px;color:#475569;margin-top:10px;line-height:1.6;&quot;&gt;分层哲学：先证明&quot;管道通了&quot;（25 项），再证明&quot;业务规则在拦&quot;（28→34 项）——报错才能精准定位是基础结构问题还是财务规则拦截。&lt;/div&gt;</w:t></w:r></w:p><w:p w14:paraId="4B56BF42"><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0729BEED"><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20BC9F2B"><w:pPr><w:pStyle w:val="165"/><w:shd w:val="clear" w:color="auto" w:fill="F5F5F5"/><w:spacing w:before="0" w:after="0" w:line="240" w:lineRule="auto"/><w:ind w:firstLine="0"/><w:jc w:val="left"/></w:pPr><w:r><w:rPr><w:rFonts w:ascii="Consolas" w:hAnsi="Consolas" w:eastAsia="宋体"/><w:b w:val="0"/><w:i w:val="0"/><w:color w:val="000000"/><w:sz w:val="21"/></w:rPr><w:t xml:space="preserve">  &lt;div style=&quot;background:#ffffff;border:1px solid #e2e8f0;border-radius:12px;padding:16px 20px;margin-bottom:16px;&quot;&gt;</w:t></w:r></w:p><w:p w14:paraId="5E92B198"><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style=&quot;font-size:16px;font-weight:700;color:#0f172a;margin-bottom:12px;&quot;&gt;三、八大坑排错路线：现象 → 根因 → 解法&lt;/div&gt;</w:t></w:r></w:p><w:p w14:paraId="795F2D8F"><w:pPr><w:pStyle w:val="165"/><w:shd w:val="clear" w:color="auto" w:fill="F5F5F5"/><w:spacing w:before="0" w:after="0" w:line="240" w:lineRule="auto"/><w:ind w:firstLine="0"/><w:jc w:val="left"/></w:pPr><w:r><w:rPr><w:rFonts w:ascii="Consolas" w:hAnsi="Consolas" w:eastAsia="宋体"/><w:b w:val="0"/><w:i w:val="0"/><w:color w:val="000000"/><w:sz w:val="21"/></w:rPr><w:t xml:space="preserve">    &lt;div style=&quot;display:flex;flex-wrap:wrap;gap:8px;&quot;&gt;</w:t></w:r></w:p><w:p w14:paraId="044EC195"><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1 220px;min-width:215px;background:#fff7ed;border:1px solid #fed7aa;border-radius:8px;padding:10px 12px;box-sizing:border-box;&quot;&gt;</w:t></w:r></w:p><w:p w14:paraId="5F210092"><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style=&quot;font-size:14px;font-weight:700;color:#9a3412;&quot;&gt;坑1 · uv 安装失败&lt;/div&gt;</w:t></w:r></w:p><w:p w14:paraId="796C5FCF"><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style=&quot;font-size:13px;color:#475569;margin-top:4px;line-height:1.5;&quot;&gt;Requires-Python &amp;gt;=3.8，本机 Python 3.7.3 过低 → 升级 Python 3.12.10（勾选 Add to PATH）&lt;/div&gt;</w:t></w:r></w:p><w:p w14:paraId="2F4E4C0F"><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69147DD7"><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1 220px;min-width:215px;background:#fff7ed;border:1px solid #fed7aa;border-radius:8px;padding:10px 12px;box-sizing:border-box;&quot;&gt;</w:t></w:r></w:p><w:p w14:paraId="106345F1"><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style=&quot;font-size:14px;font-weight:700;color:#9a3412;&quot;&gt;坑2 · venv 残留&lt;/div&gt;</w:t></w:r></w:p><w:p w14:paraId="3609F7CB"><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style=&quot;font-size:13px;color:#475569;margin-top:4px;line-height:1.5;&quot;&gt;py -0 显示 Anaconda 3.7 旧环境 → deactivate → rm -r venv → py -3.12 -m venv venv&lt;/div&gt;</w:t></w:r></w:p><w:p w14:paraId="1A725426"><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5D49963E"><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1 220px;min-width:215px;background:#fff7ed;border:1px solid #fed7aa;border-radius:8px;padding:10px 12px;box-sizing:border-box;&quot;&gt;</w:t></w:r></w:p><w:p w14:paraId="5B47EEC1"><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style=&quot;font-size:14px;font-weight:700;color:#9a3412;&quot;&gt;坑3 · 命令找不到&lt;/div&gt;</w:t></w:r></w:p><w:p w14:paraId="7971AAAD"><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style=&quot;font-size:13px;color:#475569;margin-top:4px;line-height:1.5;&quot;&gt;uv 装入 .local/bin 但不在 PATH → uv tool update-shell，重启终端 → datacontract 1.2.0&lt;/div&gt;</w:t></w:r></w:p><w:p w14:paraId="78CEBB01"><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39A8BBFB"><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1 220px;min-width:215px;background:#fff7ed;border:1px solid #fed7aa;border-radius:8px;padding:10px 12px;box-sizing:border-box;&quot;&gt;</w:t></w:r></w:p><w:p w14:paraId="750F2306"><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style=&quot;font-size:14px;font-weight:700;color:#9a3412;&quot;&gt;坑4 · GBK 编码劫难&lt;/div&gt;</w:t></w:r></w:p><w:p w14:paraId="6C20B345"><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style=&quot;font-size:13px;color:#475569;margin-top:4px;line-height:1.5;&quot;&gt;'gbk' codec can't decode byte 0xae（第170字节是中文）→ $env:PYTHONUTF8=1&lt;/div&gt;</w:t></w:r></w:p><w:p w14:paraId="316461E2"><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25D7FA16"><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1 220px;min-width:215px;background:#fff7ed;border:1px solid #fed7aa;border-radius:8px;padding:10px 12px;box-sizing:border-box;&quot;&gt;</w:t></w:r></w:p><w:p w14:paraId="795E86B1"><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style=&quot;font-size:14px;font-weight:700;color:#9a3412;&quot;&gt;坑5 · Pydantic 语法&lt;/div&gt;</w:t></w:r></w:p><w:p w14:paraId="05991FDA"><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style=&quot;font-size:13px;color:#475569;margin-top:4px;line-height:1.5;&quot;&gt;quality 不能是纯字符串 → 改 Library 规则（type / metric / arguments / mustBe）&lt;/div&gt;</w:t></w:r></w:p><w:p w14:paraId="29AEB144"><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7A2F33AF"><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1 220px;min-width:215px;background:#fff7ed;border:1px solid #fed7aa;border-radius:8px;padding:10px 12px;box-sizing:border-box;&quot;&gt;</w:t></w:r></w:p><w:p w14:paraId="3378DE71"><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style=&quot;font-size:14px;font-weight:700;color:#9a3412;&quot;&gt;坑6 · IO 路径错配&lt;/div&gt;</w:t></w:r></w:p><w:p w14:paraId="442E807B"><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style=&quot;font-size:13px;color:#475569;margin-top:4px;line-height:1.5;&quot;&gt;No files found：YAML 写 accounting_risk，真实文件是 erp_fraud_dataset → path 对齐&lt;/div&gt;</w:t></w:r></w:p><w:p w14:paraId="08130C5B"><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15164F7E"><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1 220px;min-width:215px;background:#fff7ed;border:1px solid #fed7aa;border-radius:8px;padding:10px 12px;box-sizing:border-box;&quot;&gt;</w:t></w:r></w:p><w:p w14:paraId="4658651D"><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style=&quot;font-size:14px;font-weight:700;color:#9a3412;&quot;&gt;坑7 · YAML 手滑&lt;/div&gt;</w:t></w:r></w:p><w:p w14:paraId="2E481064"><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style=&quot;font-size:13px;color:#475569;margin-top:4px;line-height:1.5;&quot;&gt;Cannot parse YAML：path: &quot;path: &quot; 重复粘贴前缀 → 清理第 12 行&lt;/div&gt;</w:t></w:r></w:p><w:p w14:paraId="5CB9168E"><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1532AEC3"><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1 220px;min-width:215px;background:#fff7ed;border:1px solid #fed7aa;border-radius:8px;padding:10px 12px;box-sizing:border-box;&quot;&gt;</w:t></w:r></w:p><w:p w14:paraId="06786F4A"><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style=&quot;font-size:14px;font-weight:700;color:#9a3412;&quot;&gt;坑8 · 缩进静默失效&lt;/div&gt;</w:t></w:r></w:p><w:p w14:paraId="53F00084"><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style=&quot;font-size:13px;color:#475569;margin-top:4px;line-height:1.5;&quot;&gt;多缩进 2 空格 → 规则被当作子字段，检查项停在 25/28 → 6 空格同级对齐 → 34 项&lt;/div&gt;</w:t></w:r></w:p><w:p w14:paraId="763C81CD"><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4CA5ED01"><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39C67627"><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style=&quot;font-size:14px;color:#475569;margin-top:10px;line-height:1.6;&quot;&gt;前 7 个坑是&quot;报错即暴露&quot;，第 8 个坑最危险：引擎绿灯、规则却静默失效——这正是财务场景下必须警惕的&quot;无声事故&quot;。&lt;/div&gt;</w:t></w:r></w:p><w:p w14:paraId="7FD25643"><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1C267245"><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1BD6B4CD"><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style=&quot;font-size:13px;color:#64748b;line-height:1.6;&quot;&gt;事实基准：项目一.txt 对话实录 · 100万行 × 49 列 · Python 3.12.10 · uv 0.12.15 · datacontract-cli 1.2.0 · pandas 3.0.5 / pyarrow 25.0.1&lt;/div&gt;</w:t></w:r></w:p><w:p w14:paraId="499A22FE"><w:pPr><w:pStyle w:val="165"/><w:shd w:val="clear" w:color="auto" w:fill="F5F5F5"/><w:spacing w:before="0" w:after="0" w:line="240" w:lineRule="auto"/><w:ind w:firstLine="0"/><w:jc w:val="left"/></w:pPr><w:r><w:rPr><w:rFonts w:ascii="Consolas" w:hAnsi="Consolas" w:eastAsia="宋体"/><w:b w:val="0"/><w:i w:val="0"/><w:color w:val="000000"/><w:sz w:val="21"/></w:rPr><w:t>&lt;/div&gt;</w:t></w:r></w:p><w:p w14:paraId="0AB88F46"><w:pPr><w:pStyle w:val="165"/><w:shd w:val="clear" w:color="auto" w:fill="F5F5F5"/><w:spacing w:before="0" w:after="0" w:line="240" w:lineRule="auto"/><w:ind w:firstLine="0"/><w:jc w:val="left"/></w:pPr><w:r><w:rPr><w:rFonts w:ascii="Consolas" w:hAnsi="Consolas" w:eastAsia="宋体"/><w:b w:val="0"/><w:i w:val="0"/><w:color w:val="000000"/><w:sz w:val="21"/></w:rPr><w:t>&lt;/html&gt;</w:t></w:r></w:p><w:p w14:paraId="3DFF92E8"><w:pPr><w:pBdr><w:bottom w:val="single" w:color="BFBFBF" w:sz="6" w:space="1"/></w:pBdr><w:spacing w:before="80" w:after="80" w:line="240" w:lineRule="auto"/><w:ind w:firstLine="0"/><w:jc w:val="left"/></w:pPr></w:p><w:p w14:paraId="1E97857A"><w:pPr><w:pStyle w:val="3"/><w:keepNext/><w:spacing w:before="280" w:after="120" w:line="360" w:lineRule="auto"/><w:ind w:firstLine="0"/><w:jc w:val="left"/></w:pPr><w:r><w:rPr><w:rFonts w:ascii="Times New Roman" w:hAnsi="Times New Roman" w:eastAsia="黑体"/><w:b/><w:i w:val="0"/><w:color w:val="000000"/><w:sz w:val="32"/></w:rPr><w:t>第一章：项目背景、业务流程与思维流程（顶层设计）</w:t></w:r></w:p><w:p w14:paraId="7BCB6FC0"><w:pPr><w:spacing w:before="0" w:after="0" w:line="360" w:lineRule="auto"/><w:ind w:firstLine="480"/><w:jc w:val="both"/></w:pPr><w:r><w:rPr><w:rFonts w:ascii="Times New Roman" w:hAnsi="Times New Roman" w:eastAsia="宋体"/><w:b w:val="0"/><w:i w:val="0"/><w:color w:val="000000"/><w:sz w:val="24"/></w:rPr><w:t>这是整份报告的&quot;总纲&quot;。后续所有排错、所有代码、所有 YAML 迭代，都是本章三个问题在不同层面的展开：</w:t></w:r><w:r><w:rPr><w:rFonts w:ascii="Times New Roman" w:hAnsi="Times New Roman" w:eastAsia="宋体"/><w:b/><w:i w:val="0"/><w:color w:val="000000"/><w:sz w:val="24"/></w:rPr><w:t>为什么做、在整条链路中的位置、为什么按这个顺序做</w:t></w:r><w:r><w:rPr><w:rFonts w:ascii="Times New Roman" w:hAnsi="Times New Roman" w:eastAsia="宋体"/><w:b w:val="0"/><w:i w:val="0"/><w:color w:val="000000"/><w:sz w:val="24"/></w:rPr><w:t>。请务必把这一章读透——面试官判断一个数据工程师的段位，看的往往不是&quot;你敲了多少命令&quot;，而是你对这三个问题的回答。</w:t></w:r></w:p><w:p w14:paraId="0DCDA1DD"><w:pPr><w:pStyle w:val="4"/><w:keepNext/><w:spacing w:before="220" w:after="100" w:line="360" w:lineRule="auto"/><w:ind w:firstLine="0"/><w:jc w:val="left"/></w:pPr><w:r><w:rPr><w:rFonts w:ascii="Times New Roman" w:hAnsi="Times New Roman" w:eastAsia="黑体"/><w:b/><w:i w:val="0"/><w:color w:val="000000"/><w:sz w:val="28"/></w:rPr><w:t>1.1 项目背景（为什么做这个项目？）</w:t></w:r></w:p><w:p w14:paraId="090E0975"><w:pPr><w:pStyle w:val="5"/><w:keepNext/><w:spacing w:before="180" w:after="80" w:line="360" w:lineRule="auto"/><w:ind w:firstLine="0"/><w:jc w:val="left"/></w:pPr><w:r><w:rPr><w:rFonts w:ascii="Times New Roman" w:hAnsi="Times New Roman" w:eastAsia="黑体"/><w:b/><w:i w:val="0"/><w:color w:val="000000"/><w:sz w:val="24"/></w:rPr><w:t>1.1.1 企业级数据痛点：为什么 ERP 数据会&quot;失控&quot;</w:t></w:r></w:p><w:p w14:paraId="75DBC078"><w:pPr><w:spacing w:before="0" w:after="0" w:line="360" w:lineRule="auto"/><w:ind w:firstLine="480"/><w:jc w:val="both"/></w:pPr><w:r><w:rPr><w:rFonts w:ascii="Times New Roman" w:hAnsi="Times New Roman" w:eastAsia="宋体"/><w:b w:val="0"/><w:i w:val="0"/><w:color w:val="000000"/><w:sz w:val="24"/></w:rPr><w:t xml:space="preserve">先看一个真实的财务场景。每月末是财务部的&quot;生死关&quot;——月结。财务人员要关账、对账、出报表、交审计底稿。但就在月结前一晚，BI 报表突然崩了：某个报表页金额显示 </w:t></w:r><w:r><w:rPr><w:rFonts w:ascii="Consolas" w:hAnsi="Consolas" w:eastAsia="宋体"/><w:b w:val="0"/><w:i w:val="0"/><w:color w:val="000000"/><w:sz w:val="24"/><w:shd w:val="clear" w:color="auto" w:fill="F5F5F5"/></w:rPr><w:t>999999999</w:t></w:r><w:r><w:rPr><w:rFonts w:ascii="Times New Roman" w:hAnsi="Times New Roman" w:eastAsia="宋体"/><w:b w:val="0"/><w:i w:val="0"/><w:color w:val="000000"/><w:sz w:val="24"/></w:rPr><w:t>，另一张表空值率从 0.5% 飙到 40%，还有一批交易的币种变成了乱码。</w:t></w:r></w:p><w:p w14:paraId="5DAAB2F4"><w:pPr><w:spacing w:before="0" w:after="0" w:line="360" w:lineRule="auto"/><w:ind w:firstLine="480"/><w:jc w:val="both"/></w:pPr><w:r><w:rPr><w:rFonts w:ascii="Times New Roman" w:hAnsi="Times New Roman" w:eastAsia="宋体"/><w:b w:val="0"/><w:i w:val="0"/><w:color w:val="000000"/><w:sz w:val="24"/></w:rPr><w:t>数据团队连夜排查，最后定位到根因：</w:t></w:r><w:r><w:rPr><w:rFonts w:ascii="Times New Roman" w:hAnsi="Times New Roman" w:eastAsia="宋体"/><w:b/><w:i w:val="0"/><w:color w:val="000000"/><w:sz w:val="24"/></w:rPr><w:t>上游 ERP 系统某次升级，悄悄改了一个字段的取值逻辑；或者某个第三方系统推送数据时格式突变；或者业务员在系统里录入了异常金额</w:t></w:r><w:r><w:rPr><w:rFonts w:ascii="Times New Roman" w:hAnsi="Times New Roman" w:eastAsia="宋体"/><w:b w:val="0"/><w:i w:val="0"/><w:color w:val="000000"/><w:sz w:val="24"/></w:rPr><w:t>。数据已经进入数仓、被下游报表引用，脏数据&quot;生米煮成熟饭&quot;，只能回刷、补数、向财务解释&quot;这个月报表延迟是因为上游数据问题&quot;。</w:t></w:r></w:p><w:p w14:paraId="3C2433D0"><w:pPr><w:spacing w:before="0" w:after="0" w:line="360" w:lineRule="auto"/><w:ind w:firstLine="480"/><w:jc w:val="both"/></w:pPr><w:r><w:rPr><w:rFonts w:ascii="Times New Roman" w:hAnsi="Times New Roman" w:eastAsia="宋体"/><w:b w:val="0"/><w:i w:val="0"/><w:color w:val="000000"/><w:sz w:val="24"/></w:rPr><w:t>这就是企业级数据治理中最常见、最痛、也最&quot;没有技术含量却天天发生&quot;的问题：</w:t></w:r><w:r><w:rPr><w:rFonts w:ascii="Times New Roman" w:hAnsi="Times New Roman" w:eastAsia="宋体"/><w:b/><w:i w:val="0"/><w:color w:val="000000"/><w:sz w:val="24"/></w:rPr><w:t>上游改字段、改格式、填脏值，下游报表集体遭殃，数据团队永远在救火</w:t></w:r><w:r><w:rPr><w:rFonts w:ascii="Times New Roman" w:hAnsi="Times New Roman" w:eastAsia="宋体"/><w:b w:val="0"/><w:i w:val="0"/><w:color w:val="000000"/><w:sz w:val="24"/></w:rPr><w:t xml:space="preserve">。本项目所用的数据集，恰恰是这类问题的&quot;病历标本&quot;——它来自 Kaggle 的 </w:t></w:r><w:r><w:rPr><w:rFonts w:ascii="Consolas" w:hAnsi="Consolas" w:eastAsia="宋体"/><w:b w:val="0"/><w:i w:val="0"/><w:color w:val="000000"/><w:sz w:val="24"/><w:shd w:val="clear" w:color="auto" w:fill="F5F5F5"/></w:rPr><w:t>Universal ERP Accounting Risk Dataset</w:t></w:r><w:r><w:rPr><w:rFonts w:ascii="Times New Roman" w:hAnsi="Times New Roman" w:eastAsia="宋体"/><w:b w:val="0"/><w:i w:val="0"/><w:color w:val="000000"/><w:sz w:val="24"/></w:rPr><w:t xml:space="preserve">（通用企业 ERP 会计风险数据集），包含 </w:t></w:r><w:r><w:rPr><w:rFonts w:ascii="Times New Roman" w:hAnsi="Times New Roman" w:eastAsia="宋体"/><w:b/><w:i w:val="0"/><w:color w:val="000000"/><w:sz w:val="24"/></w:rPr><w:t>100 万行、49 列</w:t></w:r><w:r><w:rPr><w:rFonts w:ascii="Times New Roman" w:hAnsi="Times New Roman" w:eastAsia="宋体"/><w:b w:val="0"/><w:i w:val="0"/><w:color w:val="000000"/><w:sz w:val="24"/></w:rPr><w:t xml:space="preserve">真实企业级 ERP 交易记录。从我们第一次 </w:t></w:r><w:r><w:rPr><w:rFonts w:ascii="Consolas" w:hAnsi="Consolas" w:eastAsia="宋体"/><w:b w:val="0"/><w:i w:val="0"/><w:color w:val="000000"/><w:sz w:val="24"/><w:shd w:val="clear" w:color="auto" w:fill="F5F5F5"/></w:rPr><w:t>df.info()</w:t></w:r><w:r><w:rPr><w:rFonts w:ascii="Times New Roman" w:hAnsi="Times New Roman" w:eastAsia="宋体"/><w:b w:val="0"/><w:i w:val="0"/><w:color w:val="000000"/><w:sz w:val="24"/></w:rPr><w:t xml:space="preserve"> 的输出就能看到病灶：</w:t></w:r></w:p><w:p w14:paraId="77A72564"><w:pPr><w:pStyle w:val="165"/><w:shd w:val="clear" w:color="auto" w:fill="F5F5F5"/><w:spacing w:before="0" w:after="0" w:line="240" w:lineRule="auto"/><w:ind w:firstLine="0"/><w:jc w:val="left"/></w:pPr><w:r><w:rPr><w:rFonts w:ascii="Consolas" w:hAnsi="Consolas" w:eastAsia="宋体"/><w:b w:val="0"/><w:i w:val="0"/><w:color w:val="000000"/><w:sz w:val="21"/></w:rPr><w:t xml:space="preserve"> 0   transaction_id                 1000000 non-null  str</w:t></w:r></w:p><w:p w14:paraId="0FADC4C9"><w:pPr><w:pStyle w:val="165"/><w:shd w:val="clear" w:color="auto" w:fill="F5F5F5"/><w:spacing w:before="0" w:after="0" w:line="240" w:lineRule="auto"/><w:ind w:firstLine="0"/><w:jc w:val="left"/></w:pPr><w:r><w:rPr><w:rFonts w:ascii="Consolas" w:hAnsi="Consolas" w:eastAsia="宋体"/><w:b w:val="0"/><w:i w:val="0"/><w:color w:val="000000"/><w:sz w:val="21"/></w:rPr><w:t>12  invoice_id                     999595 non-null   str</w:t></w:r></w:p><w:p w14:paraId="76897BE6"><w:pPr><w:pStyle w:val="165"/><w:shd w:val="clear" w:color="auto" w:fill="F5F5F5"/><w:spacing w:before="0" w:after="0" w:line="240" w:lineRule="auto"/><w:ind w:firstLine="0"/><w:jc w:val="left"/></w:pPr><w:r><w:rPr><w:rFonts w:ascii="Consolas" w:hAnsi="Consolas" w:eastAsia="宋体"/><w:b w:val="0"/><w:i w:val="0"/><w:color w:val="000000"/><w:sz w:val="21"/></w:rPr><w:t>18  approver_id                    999604 non-null   str</w:t></w:r></w:p><w:p w14:paraId="65EC6919"><w:pPr><w:pStyle w:val="165"/><w:shd w:val="clear" w:color="auto" w:fill="F5F5F5"/><w:spacing w:before="0" w:after="0" w:line="240" w:lineRule="auto"/><w:ind w:firstLine="0"/><w:jc w:val="left"/></w:pPr><w:r><w:rPr><w:rFonts w:ascii="Consolas" w:hAnsi="Consolas" w:eastAsia="宋体"/><w:b w:val="0"/><w:i w:val="0"/><w:color w:val="000000"/><w:sz w:val="21"/></w:rPr><w:t>30  transaction_type               302 non-null      str</w:t></w:r></w:p><w:p w14:paraId="3D154F35"><w:pPr><w:pStyle w:val="165"/><w:shd w:val="clear" w:color="auto" w:fill="F5F5F5"/><w:spacing w:before="0" w:after="0" w:line="240" w:lineRule="auto"/><w:ind w:firstLine="0"/><w:jc w:val="left"/></w:pPr><w:r><w:rPr><w:rFonts w:ascii="Consolas" w:hAnsi="Consolas" w:eastAsia="宋体"/><w:b w:val="0"/><w:i w:val="0"/><w:color w:val="000000"/><w:sz w:val="21"/></w:rPr><w:t>32  vendor_bank_account            171 non-null      str</w:t></w:r></w:p><w:p w14:paraId="06ED10D7"><w:pPr><w:spacing w:before="0" w:after="0" w:line="360" w:lineRule="auto"/><w:ind w:firstLine="480"/><w:jc w:val="both"/></w:pPr><w:r><w:rPr><w:rFonts w:ascii="Times New Roman" w:hAnsi="Times New Roman" w:eastAsia="宋体"/><w:b w:val="0"/><w:i w:val="0"/><w:color w:val="000000"/><w:sz w:val="24"/></w:rPr><w:t>一个 100 万行的表里，</w:t></w:r><w:r><w:rPr><w:rFonts w:ascii="Consolas" w:hAnsi="Consolas" w:eastAsia="宋体"/><w:b w:val="0"/><w:i w:val="0"/><w:color w:val="000000"/><w:sz w:val="24"/><w:shd w:val="clear" w:color="auto" w:fill="F5F5F5"/></w:rPr><w:t>transaction_type</w:t></w:r><w:r><w:rPr><w:rFonts w:ascii="Times New Roman" w:hAnsi="Times New Roman" w:eastAsia="宋体"/><w:b w:val="0"/><w:i w:val="0"/><w:color w:val="000000"/><w:sz w:val="24"/></w:rPr><w:t xml:space="preserve">（交易类型）只有 </w:t></w:r><w:r><w:rPr><w:rFonts w:ascii="Times New Roman" w:hAnsi="Times New Roman" w:eastAsia="宋体"/><w:b/><w:i w:val="0"/><w:color w:val="000000"/><w:sz w:val="24"/></w:rPr><w:t>302 个非空值</w:t></w:r><w:r><w:rPr><w:rFonts w:ascii="Times New Roman" w:hAnsi="Times New Roman" w:eastAsia="宋体"/><w:b w:val="0"/><w:i w:val="0"/><w:color w:val="000000"/><w:sz w:val="24"/></w:rPr><w:t>，</w:t></w:r><w:r><w:rPr><w:rFonts w:ascii="Consolas" w:hAnsi="Consolas" w:eastAsia="宋体"/><w:b w:val="0"/><w:i w:val="0"/><w:color w:val="000000"/><w:sz w:val="24"/><w:shd w:val="clear" w:color="auto" w:fill="F5F5F5"/></w:rPr><w:t>vendor_bank_account</w:t></w:r><w:r><w:rPr><w:rFonts w:ascii="Times New Roman" w:hAnsi="Times New Roman" w:eastAsia="宋体"/><w:b w:val="0"/><w:i w:val="0"/><w:color w:val="000000"/><w:sz w:val="24"/></w:rPr><w:t xml:space="preserve">（供应商银行账户）只有 </w:t></w:r><w:r><w:rPr><w:rFonts w:ascii="Times New Roman" w:hAnsi="Times New Roman" w:eastAsia="宋体"/><w:b/><w:i w:val="0"/><w:color w:val="000000"/><w:sz w:val="24"/></w:rPr><w:t>171 个非空值</w:t></w:r><w:r><w:rPr><w:rFonts w:ascii="Times New Roman" w:hAnsi="Times New Roman" w:eastAsia="宋体"/><w:b w:val="0"/><w:i w:val="0"/><w:color w:val="000000"/><w:sz w:val="24"/></w:rPr><w:t>——空值率高达 99.97%。与此同时，</w:t></w:r><w:r><w:rPr><w:rFonts w:ascii="Consolas" w:hAnsi="Consolas" w:eastAsia="宋体"/><w:b w:val="0"/><w:i w:val="0"/><w:color w:val="000000"/><w:sz w:val="24"/><w:shd w:val="clear" w:color="auto" w:fill="F5F5F5"/></w:rPr><w:t>amount</w:t></w:r><w:r><w:rPr><w:rFonts w:ascii="Times New Roman" w:hAnsi="Times New Roman" w:eastAsia="宋体"/><w:b w:val="0"/><w:i w:val="0"/><w:color w:val="000000"/><w:sz w:val="24"/></w:rPr><w:t xml:space="preserve">（金额）的最小值是 </w:t></w:r><w:r><w:rPr><w:rFonts w:ascii="Times New Roman" w:hAnsi="Times New Roman" w:eastAsia="宋体"/><w:b/><w:i w:val="0"/><w:color w:val="000000"/><w:sz w:val="24"/></w:rPr><w:t>-189,595</w:t></w:r><w:r><w:rPr><w:rFonts w:ascii="Times New Roman" w:hAnsi="Times New Roman" w:eastAsia="宋体"/><w:b w:val="0"/><w:i w:val="0"/><w:color w:val="000000"/><w:sz w:val="24"/></w:rPr><w:t xml:space="preserve">，说明存在负数金额；数据集里还同时混着 </w:t></w:r><w:r><w:rPr><w:rFonts w:ascii="Times New Roman" w:hAnsi="Times New Roman" w:eastAsia="宋体"/><w:b/><w:i w:val="0"/><w:color w:val="000000"/><w:sz w:val="24"/></w:rPr><w:t>NetSuite、Oracle ERP Cloud、Microsoft Dynamics 365、QuickBooks Enterprise</w:t></w:r><w:r><w:rPr><w:rFonts w:ascii="Times New Roman" w:hAnsi="Times New Roman" w:eastAsia="宋体"/><w:b w:val="0"/><w:i w:val="0"/><w:color w:val="000000"/><w:sz w:val="24"/></w:rPr><w:t xml:space="preserve"> 四种 ERP 系统的记录。异构、缺失、异常值并存，这就是真实 ERP 数据的&quot;野生&quot;状态。</w:t></w:r></w:p><w:p w14:paraId="606BE963"><w:pPr><w:spacing w:before="0" w:after="0" w:line="360" w:lineRule="auto"/><w:ind w:firstLine="480"/><w:jc w:val="both"/></w:pPr><w:r><w:rPr><w:rFonts w:ascii="Times New Roman" w:hAnsi="Times New Roman" w:eastAsia="宋体"/><w:b/><w:i w:val="0"/><w:color w:val="000000"/><w:sz w:val="24"/></w:rPr><w:t>业务含义一句话</w:t></w:r><w:r><w:rPr><w:rFonts w:ascii="Times New Roman" w:hAnsi="Times New Roman" w:eastAsia="宋体"/><w:b w:val="0"/><w:i w:val="0"/><w:color w:val="000000"/><w:sz w:val="24"/></w:rPr><w:t>：财务数据跨越多个系统、多个部门，口径不统一、格式不稳定、脏数据防不胜防。靠人盯、靠报表兜底，永远是被动的。必须用工程手段把&quot;数据质量&quot;变成&quot;可自动执行、可审计、可拦截的硬约束&quot;。</w:t></w:r></w:p><w:p w14:paraId="096B62A5"><w:pPr><w:pStyle w:val="5"/><w:keepNext/><w:spacing w:before="180" w:after="80" w:line="360" w:lineRule="auto"/><w:ind w:firstLine="0"/><w:jc w:val="left"/></w:pPr><w:r><w:rPr><w:rFonts w:ascii="Times New Roman" w:hAnsi="Times New Roman" w:eastAsia="黑体"/><w:b/><w:i w:val="0"/><w:color w:val="000000"/><w:sz w:val="24"/></w:rPr><w:t>1.1.2 从&quot;事后补救&quot;到&quot;事前防御&quot;：把防线左移</w:t></w:r></w:p><w:p w14:paraId="17AABC7C"><w:pPr><w:spacing w:before="0" w:after="0" w:line="360" w:lineRule="auto"/><w:ind w:firstLine="480"/><w:jc w:val="both"/></w:pPr><w:r><w:rPr><w:rFonts w:ascii="Times New Roman" w:hAnsi="Times New Roman" w:eastAsia="宋体"/><w:b w:val="0"/><w:i w:val="0"/><w:color w:val="000000"/><w:sz w:val="24"/></w:rPr><w:t>传统的企业数据治理，是一个典型的</w:t></w:r><w:r><w:rPr><w:rFonts w:ascii="Times New Roman" w:hAnsi="Times New Roman" w:eastAsia="宋体"/><w:b/><w:i w:val="0"/><w:color w:val="000000"/><w:sz w:val="24"/></w:rPr><w:t>事后补救</w:t></w:r><w:r><w:rPr><w:rFonts w:ascii="Times New Roman" w:hAnsi="Times New Roman" w:eastAsia="宋体"/><w:b w:val="0"/><w:i w:val="0"/><w:color w:val="000000"/><w:sz w:val="24"/></w:rPr><w:t>流程：</w:t></w:r></w:p><w:p w14:paraId="59951B35"><w:pPr><w:pBdr><w:left w:val="single" w:color="9AA5B1" w:sz="12" w:space="4"/></w:pBdr><w:spacing w:before="0" w:after="40" w:line="360" w:lineRule="auto"/><w:ind w:left="425" w:firstLine="0"/><w:jc w:val="left"/></w:pPr><w:r><w:rPr><w:rFonts w:ascii="Times New Roman" w:hAnsi="Times New Roman" w:eastAsia="宋体"/><w:b w:val="0"/><w:i w:val="0"/><w:color w:val="000000"/><w:sz w:val="24"/></w:rPr><w:t xml:space="preserve">数据进数仓 → 报表异常 → 财务反馈 → 数据团队排查 → 写修复脚本 → 回刷数据 → 发公告解释 → </w:t></w:r><w:r><w:rPr><w:rFonts w:ascii="Times New Roman" w:hAnsi="Times New Roman" w:eastAsia="宋体"/><w:b/><w:i w:val="0"/><w:color w:val="000000"/><w:sz w:val="24"/></w:rPr><w:t>下次再犯</w:t></w:r></w:p><w:p w14:paraId="6C4A1E76"><w:pPr><w:spacing w:before="0" w:after="0" w:line="360" w:lineRule="auto"/><w:ind w:firstLine="480"/><w:jc w:val="both"/></w:pPr><w:r><w:rPr><w:rFonts w:ascii="Times New Roman" w:hAnsi="Times New Roman" w:eastAsia="宋体"/><w:b w:val="0"/><w:i w:val="0"/><w:color w:val="000000"/><w:sz w:val="24"/></w:rPr><w:t>这个流程有四个致命问题：</w:t></w:r></w:p><w:p w14:paraId="1FCFD028"><w:pPr><w:spacing w:before="0" w:after="0" w:line="360" w:lineRule="auto"/><w:ind w:firstLine="480"/><w:jc w:val="both"/></w:pPr><w:r><w:rPr><w:rFonts w:ascii="Times New Roman" w:hAnsi="Times New Roman" w:eastAsia="宋体"/><w:b w:val="0"/><w:i w:val="0"/><w:color w:val="000000"/><w:sz w:val="24"/></w:rPr><w:t xml:space="preserve">1. </w:t></w:r><w:r><w:rPr><w:rFonts w:ascii="Times New Roman" w:hAnsi="Times New Roman" w:eastAsia="宋体"/><w:b/><w:i w:val="0"/><w:color w:val="000000"/><w:sz w:val="24"/></w:rPr><w:t>发现太晚</w:t></w:r><w:r><w:rPr><w:rFonts w:ascii="Times New Roman" w:hAnsi="Times New Roman" w:eastAsia="宋体"/><w:b w:val="0"/><w:i w:val="0"/><w:color w:val="000000"/><w:sz w:val="24"/></w:rPr><w:t>：问题在下游报表阶段才暴露，此时脏数据已经污染了数仓中的表，还可能被其他团队引用，波及面不可控；</w:t></w:r></w:p><w:p w14:paraId="715653E2"><w:pPr><w:spacing w:before="0" w:after="0" w:line="360" w:lineRule="auto"/><w:ind w:firstLine="480"/><w:jc w:val="both"/></w:pPr><w:r><w:rPr><w:rFonts w:ascii="Times New Roman" w:hAnsi="Times New Roman" w:eastAsia="宋体"/><w:b w:val="0"/><w:i w:val="0"/><w:color w:val="000000"/><w:sz w:val="24"/></w:rPr><w:t xml:space="preserve">2. </w:t></w:r><w:r><w:rPr><w:rFonts w:ascii="Times New Roman" w:hAnsi="Times New Roman" w:eastAsia="宋体"/><w:b/><w:i w:val="0"/><w:color w:val="000000"/><w:sz w:val="24"/></w:rPr><w:t>定位太难</w:t></w:r><w:r><w:rPr><w:rFonts w:ascii="Times New Roman" w:hAnsi="Times New Roman" w:eastAsia="宋体"/><w:b w:val="0"/><w:i w:val="0"/><w:color w:val="000000"/><w:sz w:val="24"/></w:rPr><w:t>：数仓里有几百张表、几千条调度，要从报表异常反查源头，链路长、成本高；</w:t></w:r></w:p><w:p w14:paraId="40ECBC95"><w:pPr><w:spacing w:before="0" w:after="0" w:line="360" w:lineRule="auto"/><w:ind w:firstLine="480"/><w:jc w:val="both"/></w:pPr><w:r><w:rPr><w:rFonts w:ascii="Times New Roman" w:hAnsi="Times New Roman" w:eastAsia="宋体"/><w:b w:val="0"/><w:i w:val="0"/><w:color w:val="000000"/><w:sz w:val="24"/></w:rPr><w:t xml:space="preserve">3. </w:t></w:r><w:r><w:rPr><w:rFonts w:ascii="Times New Roman" w:hAnsi="Times New Roman" w:eastAsia="宋体"/><w:b/><w:i w:val="0"/><w:color w:val="000000"/><w:sz w:val="24"/></w:rPr><w:t>责任不清</w:t></w:r><w:r><w:rPr><w:rFonts w:ascii="Times New Roman" w:hAnsi="Times New Roman" w:eastAsia="宋体"/><w:b w:val="0"/><w:i w:val="0"/><w:color w:val="000000"/><w:sz w:val="24"/></w:rPr><w:t>：说不清是上游系统的问题、还是 ETL 转换的问题、还是报表口径的问题；</w:t></w:r></w:p><w:p w14:paraId="72CA8896"><w:pPr><w:spacing w:before="0" w:after="0" w:line="360" w:lineRule="auto"/><w:ind w:firstLine="480"/><w:jc w:val="both"/></w:pPr><w:r><w:rPr><w:rFonts w:ascii="Times New Roman" w:hAnsi="Times New Roman" w:eastAsia="宋体"/><w:b w:val="0"/><w:i w:val="0"/><w:color w:val="000000"/><w:sz w:val="24"/></w:rPr><w:t xml:space="preserve">4. </w:t></w:r><w:r><w:rPr><w:rFonts w:ascii="Times New Roman" w:hAnsi="Times New Roman" w:eastAsia="宋体"/><w:b/><w:i w:val="0"/><w:color w:val="000000"/><w:sz w:val="24"/></w:rPr><w:t>修复靠人</w:t></w:r><w:r><w:rPr><w:rFonts w:ascii="Times New Roman" w:hAnsi="Times New Roman" w:eastAsia="宋体"/><w:b w:val="0"/><w:i w:val="0"/><w:color w:val="000000"/><w:sz w:val="24"/></w:rPr><w:t>：每次都是临时脚本打补丁，没有沉淀成机制。</w:t></w:r></w:p><w:p w14:paraId="059E73F6"><w:pPr><w:spacing w:before="0" w:after="0" w:line="360" w:lineRule="auto"/><w:ind w:firstLine="480"/><w:jc w:val="both"/></w:pPr><w:r><w:rPr><w:rFonts w:ascii="Times New Roman" w:hAnsi="Times New Roman" w:eastAsia="宋体"/><w:b w:val="0"/><w:i w:val="0"/><w:color w:val="000000"/><w:sz w:val="24"/></w:rPr><w:t xml:space="preserve">而 </w:t></w:r><w:r><w:rPr><w:rFonts w:ascii="Times New Roman" w:hAnsi="Times New Roman" w:eastAsia="宋体"/><w:b/><w:i w:val="0"/><w:color w:val="000000"/><w:sz w:val="24"/></w:rPr><w:t>Data Contract（数据契约）</w:t></w:r><w:r><w:rPr><w:rFonts w:ascii="Times New Roman" w:hAnsi="Times New Roman" w:eastAsia="宋体"/><w:b w:val="0"/><w:i w:val="0"/><w:color w:val="000000"/><w:sz w:val="24"/></w:rPr><w:t xml:space="preserve"> 的思路是</w:t></w:r><w:r><w:rPr><w:rFonts w:ascii="Times New Roman" w:hAnsi="Times New Roman" w:eastAsia="宋体"/><w:b/><w:i w:val="0"/><w:color w:val="000000"/><w:sz w:val="24"/></w:rPr><w:t>事前防御</w:t></w:r><w:r><w:rPr><w:rFonts w:ascii="Times New Roman" w:hAnsi="Times New Roman" w:eastAsia="宋体"/><w:b w:val="0"/><w:i w:val="0"/><w:color w:val="000000"/><w:sz w:val="24"/></w:rPr><w:t>：在生产者和消费者之间，用一份&quot;合同&quot;明确约定数据长什么样（Schema、类型、约束、质量规则），并在数据进入数仓</w:t></w:r><w:r><w:rPr><w:rFonts w:ascii="Times New Roman" w:hAnsi="Times New Roman" w:eastAsia="宋体"/><w:b/><w:i w:val="0"/><w:color w:val="000000"/><w:sz w:val="24"/></w:rPr><w:t>之前</w:t></w:r><w:r><w:rPr><w:rFonts w:ascii="Times New Roman" w:hAnsi="Times New Roman" w:eastAsia="宋体"/><w:b w:val="0"/><w:i w:val="0"/><w:color w:val="000000"/><w:sz w:val="24"/></w:rPr><w:t>就设置一道自动化的&quot;质检门&quot;。脏数据在门口就被拦截、熔断、告警，根本进不了数仓。</w:t></w:r></w:p><w:p w14:paraId="399F74B5"><w:pPr><w:spacing w:before="0" w:after="0" w:line="360" w:lineRule="auto"/><w:ind w:firstLine="480"/><w:jc w:val="both"/></w:pPr><w:r><w:rPr><w:rFonts w:ascii="Times New Roman" w:hAnsi="Times New Roman" w:eastAsia="宋体"/><w:b w:val="0"/><w:i w:val="0"/><w:color w:val="000000"/><w:sz w:val="24"/></w:rPr><w:t xml:space="preserve">这个思想在工程领域叫 </w:t></w:r><w:r><w:rPr><w:rFonts w:ascii="Times New Roman" w:hAnsi="Times New Roman" w:eastAsia="宋体"/><w:b/><w:i w:val="0"/><w:color w:val="000000"/><w:sz w:val="24"/></w:rPr><w:t>Shift-left（左移）</w:t></w:r><w:r><w:rPr><w:rFonts w:ascii="Times New Roman" w:hAnsi="Times New Roman" w:eastAsia="宋体"/><w:b w:val="0"/><w:i w:val="0"/><w:color w:val="000000"/><w:sz w:val="24"/></w:rPr><w:t>。它借用了制造业和软件工程的概念：在源头拦截缺陷的成本，远低于在成品阶段返工的成本。审计领域也是一样——</w:t></w:r><w:r><w:rPr><w:rFonts w:ascii="Times New Roman" w:hAnsi="Times New Roman" w:eastAsia="宋体"/><w:b/><w:i w:val="0"/><w:color w:val="000000"/><w:sz w:val="24"/></w:rPr><w:t>&quot;事后查账&quot;不如&quot;入口把关&quot;</w:t></w:r><w:r><w:rPr><w:rFonts w:ascii="Times New Roman" w:hAnsi="Times New Roman" w:eastAsia="宋体"/><w:b w:val="0"/><w:i w:val="0"/><w:color w:val="000000"/><w:sz w:val="24"/></w:rPr><w:t>。本项目做的正是这件事：用一份 YAML 契约 + 一个测试引擎，把财务内控规则变成数据管道中自动执行的&quot;门禁&quot;。</w:t></w:r></w:p><w:p w14:paraId="76261B70"><w:pPr><w:spacing w:before="0" w:after="0" w:line="360" w:lineRule="auto"/><w:ind w:firstLine="480"/><w:jc w:val="both"/></w:pPr><w:r><w:rPr><w:rFonts w:ascii="Times New Roman" w:hAnsi="Times New Roman" w:eastAsia="宋体"/><w:b/><w:i w:val="0"/><w:color w:val="000000"/><w:sz w:val="24"/></w:rPr><w:t>业务含义一句话</w:t></w:r><w:r><w:rPr><w:rFonts w:ascii="Times New Roman" w:hAnsi="Times New Roman" w:eastAsia="宋体"/><w:b w:val="0"/><w:i w:val="0"/><w:color w:val="000000"/><w:sz w:val="24"/></w:rPr><w:t>：本项目不是&quot;写了个校验脚本&quot;，而是&quot;给财务数据装了一道自动化的合规安检门&quot;——这正是数据工程最值钱的能力。</w:t></w:r></w:p><w:p w14:paraId="55534201"><w:pPr><w:pStyle w:val="5"/><w:keepNext/><w:spacing w:before="180" w:after="80" w:line="360" w:lineRule="auto"/><w:ind w:firstLine="0"/><w:jc w:val="left"/></w:pPr><w:r><w:rPr><w:rFonts w:ascii="Times New Roman" w:hAnsi="Times New Roman" w:eastAsia="黑体"/><w:b/><w:i w:val="0"/><w:color w:val="000000"/><w:sz w:val="24"/></w:rPr><w:t>1.1.3 财务内控与数据工程的结合：为什么不用普通脚本？</w:t></w:r></w:p><w:p w14:paraId="412F96BD"><w:pPr><w:spacing w:before="0" w:after="0" w:line="360" w:lineRule="auto"/><w:ind w:firstLine="480"/><w:jc w:val="both"/></w:pPr><w:r><w:rPr><w:rFonts w:ascii="Times New Roman" w:hAnsi="Times New Roman" w:eastAsia="宋体"/><w:b w:val="0"/><w:i w:val="0"/><w:color w:val="000000"/><w:sz w:val="24"/></w:rPr><w:t xml:space="preserve">有人会问：想校验数据，写个 Python 脚本 </w:t></w:r><w:r><w:rPr><w:rFonts w:ascii="Consolas" w:hAnsi="Consolas" w:eastAsia="宋体"/><w:b w:val="0"/><w:i w:val="0"/><w:color w:val="000000"/><w:sz w:val="24"/><w:shd w:val="clear" w:color="auto" w:fill="F5F5F5"/></w:rPr><w:t>if amount &lt; 0: 报错</w:t></w:r><w:r><w:rPr><w:rFonts w:ascii="Times New Roman" w:hAnsi="Times New Roman" w:eastAsia="宋体"/><w:b w:val="0"/><w:i w:val="0"/><w:color w:val="000000"/><w:sz w:val="24"/></w:rPr><w:t xml:space="preserve"> 不就完了？为什么要折腾 YAML、数据契约、测试引擎？</w:t></w:r></w:p><w:p w14:paraId="337CC4B2"><w:pPr><w:spacing w:before="0" w:after="0" w:line="360" w:lineRule="auto"/><w:ind w:firstLine="480"/><w:jc w:val="both"/></w:pPr><w:r><w:rPr><w:rFonts w:ascii="Times New Roman" w:hAnsi="Times New Roman" w:eastAsia="宋体"/><w:b w:val="0"/><w:i w:val="0"/><w:color w:val="000000"/><w:sz w:val="24"/></w:rPr><w:t>答案是：</w:t></w:r><w:r><w:rPr><w:rFonts w:ascii="Times New Roman" w:hAnsi="Times New Roman" w:eastAsia="宋体"/><w:b/><w:i w:val="0"/><w:color w:val="000000"/><w:sz w:val="24"/></w:rPr><w:t>普通脚本解决&quot;功能&quot;，数据契约解决&quot;治理&quot;</w:t></w:r><w:r><w:rPr><w:rFonts w:ascii="Times New Roman" w:hAnsi="Times New Roman" w:eastAsia="宋体"/><w:b w:val="0"/><w:i w:val="0"/><w:color w:val="000000"/><w:sz w:val="24"/></w:rPr><w:t>。财务数据有极强的内控合规要求，这两者有天壤之别：</w:t></w:r></w:p><w:tbl><w:tblPr><w:tblStyle w:val="34"/><w:tblW w:w="0" w:type="auto"/><w:jc w:val="center"/><w:tblBorders><w:top w:val="single" w:color="auto" w:sz="4" w:space="0"/><w:left w:val="single" w:color="auto" w:sz="4" w:space="0"/><w:bottom w:val="single" w:color="auto" w:sz="4" w:space="0"/><w:right w:val="single" w:color="auto" w:sz="4" w:space="0"/><w:insideH w:val="single" w:color="auto" w:sz="4" w:space="0"/><w:insideV w:val="single" w:color="auto" w:sz="4" w:space="0"/></w:tblBorders><w:tblLayout w:type="autofit"/><w:tblCellMar><w:top w:w="0" w:type="dxa"/><w:left w:w="108" w:type="dxa"/><w:bottom w:w="0" w:type="dxa"/><w:right w:w="108" w:type="dxa"/></w:tblCellMar></w:tblPr><w:tblGrid><w:gridCol w:w="3024"/><w:gridCol w:w="3024"/><w:gridCol w:w="3027"/></w:tblGrid><w:tr w14:paraId="29B2A255"><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tblHeader/><w:jc w:val="center"/></w:trPr><w:tc><w:tcPr><w:tcW w:w="3024" w:type="dxa"/><w:shd w:val="clear" w:color="auto" w:fill="D9D9D9"/><w:vAlign w:val="center"/></w:tcPr><w:p w14:paraId="57A4516E"><w:pPr><w:spacing w:before="0" w:after="0" w:line="240" w:lineRule="auto"/><w:ind w:firstLine="0"/><w:jc w:val="center"/></w:pPr><w:r><w:rPr><w:rFonts w:ascii="Times New Roman" w:hAnsi="Times New Roman" w:eastAsia="宋体"/><w:b/><w:i w:val="0"/><w:color w:val="000000"/><w:sz w:val="21"/></w:rPr><w:t>维度</w:t></w:r></w:p></w:tc><w:tc><w:tcPr><w:tcW w:w="3024" w:type="dxa"/><w:shd w:val="clear" w:color="auto" w:fill="D9D9D9"/><w:vAlign w:val="center"/></w:tcPr><w:p w14:paraId="177BA85C"><w:pPr><w:spacing w:before="0" w:after="0" w:line="240" w:lineRule="auto"/><w:ind w:firstLine="0"/><w:jc w:val="center"/></w:pPr><w:r><w:rPr><w:rFonts w:ascii="Times New Roman" w:hAnsi="Times New Roman" w:eastAsia="宋体"/><w:b/><w:i w:val="0"/><w:color w:val="000000"/><w:sz w:val="21"/></w:rPr><w:t>普通校验脚本</w:t></w:r></w:p></w:tc><w:tc><w:tcPr><w:tcW w:w="3024" w:type="dxa"/><w:shd w:val="clear" w:color="auto" w:fill="D9D9D9"/><w:vAlign w:val="center"/></w:tcPr><w:p w14:paraId="53EAB7CB"><w:pPr><w:spacing w:before="0" w:after="0" w:line="240" w:lineRule="auto"/><w:ind w:firstLine="0"/><w:jc w:val="center"/></w:pPr><w:r><w:rPr><w:rFonts w:ascii="Times New Roman" w:hAnsi="Times New Roman" w:eastAsia="宋体"/><w:b/><w:i w:val="0"/><w:color w:val="000000"/><w:sz w:val="21"/></w:rPr><w:t>数据契约（YAML + 引擎）</w:t></w:r></w:p></w:tc></w:tr><w:tr w14:paraId="1A081DBC"><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75F208DB"><w:pPr><w:spacing w:before="0" w:after="0" w:line="240" w:lineRule="auto"/><w:ind w:firstLine="0"/><w:jc w:val="center"/></w:pPr><w:r><w:rPr><w:rFonts w:ascii="Times New Roman" w:hAnsi="Times New Roman" w:eastAsia="宋体"/><w:b w:val="0"/><w:i w:val="0"/><w:color w:val="000000"/><w:sz w:val="21"/></w:rPr><w:t>规则由谁定义</w:t></w:r></w:p></w:tc><w:tc><w:tcPr><w:tcW w:w="3024" w:type="dxa"/><w:vAlign w:val="center"/></w:tcPr><w:p w14:paraId="6823F63F"><w:pPr><w:spacing w:before="0" w:after="0" w:line="240" w:lineRule="auto"/><w:ind w:firstLine="0"/><w:jc w:val="left"/></w:pPr><w:r><w:rPr><w:rFonts w:ascii="Times New Roman" w:hAnsi="Times New Roman" w:eastAsia="宋体"/><w:b w:val="0"/><w:i w:val="0"/><w:color w:val="000000"/><w:sz w:val="21"/></w:rPr><w:t>程序员，逻辑写死在代码里</w:t></w:r></w:p></w:tc><w:tc><w:tcPr><w:tcW w:w="3024" w:type="dxa"/><w:vAlign w:val="center"/></w:tcPr><w:p w14:paraId="293A8D7F"><w:pPr><w:spacing w:before="0" w:after="0" w:line="240" w:lineRule="auto"/><w:ind w:firstLine="0"/><w:jc w:val="left"/></w:pPr><w:r><w:rPr><w:rFonts w:ascii="Times New Roman" w:hAnsi="Times New Roman" w:eastAsia="宋体"/><w:b w:val="0"/><w:i w:val="0"/><w:color w:val="000000"/><w:sz w:val="21"/></w:rPr><w:t>业务人员（财务主管），写在配置文件里</w:t></w:r></w:p></w:tc></w:tr><w:tr w14:paraId="1E08D7E7"><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79E10FBC"><w:pPr><w:spacing w:before="0" w:after="0" w:line="240" w:lineRule="auto"/><w:ind w:firstLine="0"/><w:jc w:val="center"/></w:pPr><w:r><w:rPr><w:rFonts w:ascii="Times New Roman" w:hAnsi="Times New Roman" w:eastAsia="宋体"/><w:b w:val="0"/><w:i w:val="0"/><w:color w:val="000000"/><w:sz w:val="21"/></w:rPr><w:t>财务能否看懂</w:t></w:r></w:p></w:tc><w:tc><w:tcPr><w:tcW w:w="3024" w:type="dxa"/><w:vAlign w:val="center"/></w:tcPr><w:p w14:paraId="4678C6B1"><w:pPr><w:spacing w:before="0" w:after="0" w:line="240" w:lineRule="auto"/><w:ind w:firstLine="0"/><w:jc w:val="left"/></w:pPr><w:r><w:rPr><w:rFonts w:ascii="Times New Roman" w:hAnsi="Times New Roman" w:eastAsia="宋体"/><w:b w:val="0"/><w:i w:val="0"/><w:color w:val="000000"/><w:sz w:val="21"/></w:rPr><w:t>看不懂，无法参与</w:t></w:r></w:p></w:tc><w:tc><w:tcPr><w:tcW w:w="3024" w:type="dxa"/><w:vAlign w:val="center"/></w:tcPr><w:p w14:paraId="1CC7F0CD"><w:pPr><w:spacing w:before="0" w:after="0" w:line="240" w:lineRule="auto"/><w:ind w:firstLine="0"/><w:jc w:val="left"/></w:pPr><w:r><w:rPr><w:rFonts w:ascii="Times New Roman" w:hAnsi="Times New Roman" w:eastAsia="宋体"/><w:b w:val="0"/><w:i w:val="0"/><w:color w:val="000000"/><w:sz w:val="21"/></w:rPr><w:t>声明式语言，非技术人员可读可审</w:t></w:r></w:p></w:tc></w:tr><w:tr w14:paraId="0F2C834C"><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3C766926"><w:pPr><w:spacing w:before="0" w:after="0" w:line="240" w:lineRule="auto"/><w:ind w:firstLine="0"/><w:jc w:val="center"/></w:pPr><w:r><w:rPr><w:rFonts w:ascii="Times New Roman" w:hAnsi="Times New Roman" w:eastAsia="宋体"/><w:b w:val="0"/><w:i w:val="0"/><w:color w:val="000000"/><w:sz w:val="21"/></w:rPr><w:t>改规则的成本</w:t></w:r></w:p></w:tc><w:tc><w:tcPr><w:tcW w:w="3024" w:type="dxa"/><w:vAlign w:val="center"/></w:tcPr><w:p w14:paraId="4BBBE2E7"><w:pPr><w:spacing w:before="0" w:after="0" w:line="240" w:lineRule="auto"/><w:ind w:firstLine="0"/><w:jc w:val="left"/></w:pPr><w:r><w:rPr><w:rFonts w:ascii="Times New Roman" w:hAnsi="Times New Roman" w:eastAsia="宋体"/><w:b w:val="0"/><w:i w:val="0"/><w:color w:val="000000"/><w:sz w:val="21"/></w:rPr><w:t>改代码、走发版、有回归风险</w:t></w:r></w:p></w:tc><w:tc><w:tcPr><w:tcW w:w="3024" w:type="dxa"/><w:vAlign w:val="center"/></w:tcPr><w:p w14:paraId="54C90B86"><w:pPr><w:spacing w:before="0" w:after="0" w:line="240" w:lineRule="auto"/><w:ind w:firstLine="0"/><w:jc w:val="left"/></w:pPr><w:r><w:rPr><w:rFonts w:ascii="Times New Roman" w:hAnsi="Times New Roman" w:eastAsia="宋体"/><w:b w:val="0"/><w:i w:val="0"/><w:color w:val="000000"/><w:sz w:val="21"/></w:rPr><w:t>改 YAML 一个字段，保存即生效</w:t></w:r></w:p></w:tc></w:tr><w:tr w14:paraId="28248BD2"><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5EFF6186"><w:pPr><w:spacing w:before="0" w:after="0" w:line="240" w:lineRule="auto"/><w:ind w:firstLine="0"/><w:jc w:val="center"/></w:pPr><w:r><w:rPr><w:rFonts w:ascii="Times New Roman" w:hAnsi="Times New Roman" w:eastAsia="宋体"/><w:b w:val="0"/><w:i w:val="0"/><w:color w:val="000000"/><w:sz w:val="21"/></w:rPr><w:t>是否留痕</w:t></w:r></w:p></w:tc><w:tc><w:tcPr><w:tcW w:w="3024" w:type="dxa"/><w:vAlign w:val="center"/></w:tcPr><w:p w14:paraId="57F2FBC8"><w:pPr><w:spacing w:before="0" w:after="0" w:line="240" w:lineRule="auto"/><w:ind w:firstLine="0"/><w:jc w:val="left"/></w:pPr><w:r><w:rPr><w:rFonts w:ascii="Times New Roman" w:hAnsi="Times New Roman" w:eastAsia="宋体"/><w:b w:val="0"/><w:i w:val="0"/><w:color w:val="000000"/><w:sz w:val="21"/></w:rPr><w:t>代码提交记录，粒度粗</w:t></w:r></w:p></w:tc><w:tc><w:tcPr><w:tcW w:w="3024" w:type="dxa"/><w:vAlign w:val="center"/></w:tcPr><w:p w14:paraId="48F9B3B8"><w:pPr><w:spacing w:before="0" w:after="0" w:line="240" w:lineRule="auto"/><w:ind w:firstLine="0"/><w:jc w:val="left"/></w:pPr><w:r><w:rPr><w:rFonts w:ascii="Times New Roman" w:hAnsi="Times New Roman" w:eastAsia="宋体"/><w:b w:val="0"/><w:i w:val="0"/><w:color w:val="000000"/><w:sz w:val="21"/></w:rPr><w:t>Git 版本控制，每次改动可追溯、可回滚</w:t></w:r></w:p></w:tc></w:tr><w:tr w14:paraId="44317D5A"><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74F9A421"><w:pPr><w:spacing w:before="0" w:after="0" w:line="240" w:lineRule="auto"/><w:ind w:firstLine="0"/><w:jc w:val="center"/></w:pPr><w:r><w:rPr><w:rFonts w:ascii="Times New Roman" w:hAnsi="Times New Roman" w:eastAsia="宋体"/><w:b w:val="0"/><w:i w:val="0"/><w:color w:val="000000"/><w:sz w:val="21"/></w:rPr><w:t>能否跨平台复用</w:t></w:r></w:p></w:tc><w:tc><w:tcPr><w:tcW w:w="3024" w:type="dxa"/><w:vAlign w:val="center"/></w:tcPr><w:p w14:paraId="5DBC5620"><w:pPr><w:spacing w:before="0" w:after="0" w:line="240" w:lineRule="auto"/><w:ind w:firstLine="0"/><w:jc w:val="left"/></w:pPr><w:r><w:rPr><w:rFonts w:ascii="Times New Roman" w:hAnsi="Times New Roman" w:eastAsia="宋体"/><w:b w:val="0"/><w:i w:val="0"/><w:color w:val="000000"/><w:sz w:val="21"/></w:rPr><w:t>绑死一个环境</w:t></w:r></w:p></w:tc><w:tc><w:tcPr><w:tcW w:w="3024" w:type="dxa"/><w:vAlign w:val="center"/></w:tcPr><w:p w14:paraId="6993D7CE"><w:pPr><w:spacing w:before="0" w:after="0" w:line="240" w:lineRule="auto"/><w:ind w:firstLine="0"/><w:jc w:val="left"/></w:pPr><w:r><w:rPr><w:rFonts w:ascii="Times New Roman" w:hAnsi="Times New Roman" w:eastAsia="宋体"/><w:b w:val="0"/><w:i w:val="0"/><w:color w:val="000000"/><w:sz w:val="21"/></w:rPr><w:t>标准规范（dataContractSpecification），可对接本地文件、数据库、云存储</w:t></w:r></w:p></w:tc></w:tr><w:tr w14:paraId="3386757F"><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3F2C45F6"><w:pPr><w:spacing w:before="0" w:after="0" w:line="240" w:lineRule="auto"/><w:ind w:firstLine="0"/><w:jc w:val="center"/></w:pPr><w:r><w:rPr><w:rFonts w:ascii="Times New Roman" w:hAnsi="Times New Roman" w:eastAsia="宋体"/><w:b w:val="0"/><w:i w:val="0"/><w:color w:val="000000"/><w:sz w:val="21"/></w:rPr><w:t>语义是否严谨</w:t></w:r></w:p></w:tc><w:tc><w:tcPr><w:tcW w:w="3024" w:type="dxa"/><w:vAlign w:val="center"/></w:tcPr><w:p w14:paraId="7FAE7264"><w:pPr><w:spacing w:before="0" w:after="0" w:line="240" w:lineRule="auto"/><w:ind w:firstLine="0"/><w:jc w:val="left"/></w:pPr><w:r><w:rPr><w:rFonts w:ascii="Times New Roman" w:hAnsi="Times New Roman" w:eastAsia="宋体"/><w:b w:val="0"/><w:i w:val="0"/><w:color w:val="000000"/><w:sz w:val="21"/></w:rPr><w:t>每个人写一套</w:t></w:r></w:p></w:tc><w:tc><w:tcPr><w:tcW w:w="3024" w:type="dxa"/><w:vAlign w:val="center"/></w:tcPr><w:p w14:paraId="0060077B"><w:pPr><w:spacing w:before="0" w:after="0" w:line="240" w:lineRule="auto"/><w:ind w:firstLine="0"/><w:jc w:val="left"/></w:pPr><w:r><w:rPr><w:rFonts w:ascii="Times New Roman" w:hAnsi="Times New Roman" w:eastAsia="宋体"/><w:b w:val="0"/><w:i w:val="0"/><w:color w:val="000000"/><w:sz w:val="21"/></w:rPr><w:t>统一的 quality 规则库，可移植、可审计</w:t></w:r></w:p></w:tc></w:tr></w:tbl><w:p w14:paraId="3E8837A9"><w:pPr><w:spacing w:after="0"/></w:pPr></w:p><w:p w14:paraId="11F663F6"><w:pPr><w:spacing w:before="0" w:after="0" w:line="360" w:lineRule="auto"/><w:ind w:firstLine="480"/><w:jc w:val="both"/></w:pPr><w:r><w:rPr><w:rFonts w:ascii="Times New Roman" w:hAnsi="Times New Roman" w:eastAsia="宋体"/><w:b w:val="0"/><w:i w:val="0"/><w:color w:val="000000"/><w:sz w:val="24"/></w:rPr><w:t>本项目里注入的三条财务业务规则，就是最好的例证：</w:t></w:r></w:p><w:p w14:paraId="6C4A220D"><w:pPr><w:pStyle w:val="165"/><w:shd w:val="clear" w:color="auto" w:fill="F5F5F5"/><w:spacing w:before="0" w:after="0" w:line="240" w:lineRule="auto"/><w:ind w:firstLine="0"/><w:jc w:val="left"/></w:pPr><w:r><w:rPr><w:rFonts w:ascii="Consolas" w:hAnsi="Consolas" w:eastAsia="宋体"/><w:b w:val="0"/><w:i w:val="0"/><w:color w:val="000000"/><w:sz w:val="21"/></w:rPr><w:t xml:space="preserve">      #规则 1：审批层级范围 (approval_level)</w:t></w:r></w:p><w:p w14:paraId="4F8FB291"><w:pPr><w:pStyle w:val="165"/><w:shd w:val="clear" w:color="auto" w:fill="F5F5F5"/><w:spacing w:before="0" w:after="0" w:line="240" w:lineRule="auto"/><w:ind w:firstLine="0"/><w:jc w:val="left"/></w:pPr><w:r><w:rPr><w:rFonts w:ascii="Consolas" w:hAnsi="Consolas" w:eastAsia="宋体"/><w:b w:val="0"/><w:i w:val="0"/><w:color w:val="000000"/><w:sz w:val="21"/></w:rPr><w:t xml:space="preserve">      #统计摘要显示 approval_level 的最小值是 1，最大值是 4。我们可以将其作为契约规则。</w:t></w:r></w:p><w:p w14:paraId="23D7A196"><w:pPr><w:pStyle w:val="165"/><w:shd w:val="clear" w:color="auto" w:fill="F5F5F5"/><w:spacing w:before="0" w:after="0" w:line="240" w:lineRule="auto"/><w:ind w:firstLine="0"/><w:jc w:val="left"/></w:pPr><w:r><w:rPr><w:rFonts w:ascii="Consolas" w:hAnsi="Consolas" w:eastAsia="宋体"/><w:b w:val="0"/><w:i w:val="0"/><w:color w:val="000000"/><w:sz w:val="21"/></w:rPr><w:t xml:space="preserve">      approval_level:</w:t></w:r></w:p><w:p w14:paraId="16CC5075"><w:pPr><w:pStyle w:val="165"/><w:shd w:val="clear" w:color="auto" w:fill="F5F5F5"/><w:spacing w:before="0" w:after="0" w:line="240" w:lineRule="auto"/><w:ind w:firstLine="0"/><w:jc w:val="left"/></w:pPr><w:r><w:rPr><w:rFonts w:ascii="Consolas" w:hAnsi="Consolas" w:eastAsia="宋体"/><w:b w:val="0"/><w:i w:val="0"/><w:color w:val="000000"/><w:sz w:val="21"/></w:rPr><w:t xml:space="preserve">        type: integer</w:t></w:r></w:p><w:p w14:paraId="2E1D6863"><w:pPr><w:pStyle w:val="165"/><w:shd w:val="clear" w:color="auto" w:fill="F5F5F5"/><w:spacing w:before="0" w:after="0" w:line="240" w:lineRule="auto"/><w:ind w:firstLine="0"/><w:jc w:val="left"/></w:pPr><w:r><w:rPr><w:rFonts w:ascii="Consolas" w:hAnsi="Consolas" w:eastAsia="宋体"/><w:b w:val="0"/><w:i w:val="0"/><w:color w:val="000000"/><w:sz w:val="21"/></w:rPr><w:t xml:space="preserve">        description: &quot;审批层级&quot;</w:t></w:r></w:p><w:p w14:paraId="25A484DD"><w:pPr><w:pStyle w:val="165"/><w:shd w:val="clear" w:color="auto" w:fill="F5F5F5"/><w:spacing w:before="0" w:after="0" w:line="240" w:lineRule="auto"/><w:ind w:firstLine="0"/><w:jc w:val="left"/></w:pPr><w:r><w:rPr><w:rFonts w:ascii="Consolas" w:hAnsi="Consolas" w:eastAsia="宋体"/><w:b w:val="0"/><w:i w:val="0"/><w:color w:val="000000"/><w:sz w:val="21"/></w:rPr><w:t xml:space="preserve">        required: true</w:t></w:r></w:p><w:p w14:paraId="53FB2EF3"><w:pPr><w:pStyle w:val="165"/><w:shd w:val="clear" w:color="auto" w:fill="F5F5F5"/><w:spacing w:before="0" w:after="0" w:line="240" w:lineRule="auto"/><w:ind w:firstLine="0"/><w:jc w:val="left"/></w:pPr><w:r><w:rPr><w:rFonts w:ascii="Consolas" w:hAnsi="Consolas" w:eastAsia="宋体"/><w:b w:val="0"/><w:i w:val="0"/><w:color w:val="000000"/><w:sz w:val="21"/></w:rPr><w:t xml:space="preserve">        quality:</w:t></w:r></w:p><w:p w14:paraId="24B3CB4A"><w:pPr><w:pStyle w:val="165"/><w:shd w:val="clear" w:color="auto" w:fill="F5F5F5"/><w:spacing w:before="0" w:after="0" w:line="240" w:lineRule="auto"/><w:ind w:firstLine="0"/><w:jc w:val="left"/></w:pPr><w:r><w:rPr><w:rFonts w:ascii="Consolas" w:hAnsi="Consolas" w:eastAsia="宋体"/><w:b w:val="0"/><w:i w:val="0"/><w:color w:val="000000"/><w:sz w:val="21"/></w:rPr><w:t xml:space="preserve">          - type: library</w:t></w:r></w:p><w:p w14:paraId="4732C208"><w:pPr><w:pStyle w:val="165"/><w:shd w:val="clear" w:color="auto" w:fill="F5F5F5"/><w:spacing w:before="0" w:after="0" w:line="240" w:lineRule="auto"/><w:ind w:firstLine="0"/><w:jc w:val="left"/></w:pPr><w:r><w:rPr><w:rFonts w:ascii="Consolas" w:hAnsi="Consolas" w:eastAsia="宋体"/><w:b w:val="0"/><w:i w:val="0"/><w:color w:val="000000"/><w:sz w:val="21"/></w:rPr><w:t xml:space="preserve">            metric: invalidValues</w:t></w:r></w:p><w:p w14:paraId="2B37AF04"><w:pPr><w:pStyle w:val="165"/><w:shd w:val="clear" w:color="auto" w:fill="F5F5F5"/><w:spacing w:before="0" w:after="0" w:line="240" w:lineRule="auto"/><w:ind w:firstLine="0"/><w:jc w:val="left"/></w:pPr><w:r><w:rPr><w:rFonts w:ascii="Consolas" w:hAnsi="Consolas" w:eastAsia="宋体"/><w:b w:val="0"/><w:i w:val="0"/><w:color w:val="000000"/><w:sz w:val="21"/></w:rPr><w:t xml:space="preserve">            arguments:</w:t></w:r></w:p><w:p w14:paraId="35B0CFD9"><w:pPr><w:pStyle w:val="165"/><w:shd w:val="clear" w:color="auto" w:fill="F5F5F5"/><w:spacing w:before="0" w:after="0" w:line="240" w:lineRule="auto"/><w:ind w:firstLine="0"/><w:jc w:val="left"/></w:pPr><w:r><w:rPr><w:rFonts w:ascii="Consolas" w:hAnsi="Consolas" w:eastAsia="宋体"/><w:b w:val="0"/><w:i w:val="0"/><w:color w:val="000000"/><w:sz w:val="21"/></w:rPr><w:t xml:space="preserve">              validValues: [ 1, 2, 3, 4 ]  # 财务业务逻辑：审批层级必须在 1 到 4 之间</w:t></w:r></w:p><w:p w14:paraId="12F58297"><w:pPr><w:pStyle w:val="165"/><w:shd w:val="clear" w:color="auto" w:fill="F5F5F5"/><w:spacing w:before="0" w:after="0" w:line="240" w:lineRule="auto"/><w:ind w:firstLine="0"/><w:jc w:val="left"/></w:pPr><w:r><w:rPr><w:rFonts w:ascii="Consolas" w:hAnsi="Consolas" w:eastAsia="宋体"/><w:b w:val="0"/><w:i w:val="0"/><w:color w:val="000000"/><w:sz w:val="21"/></w:rPr><w:t xml:space="preserve">            mustBe: 0</w:t></w:r></w:p><w:p w14:paraId="1F597884"><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2024E49F"><w:pPr><w:pStyle w:val="165"/><w:shd w:val="clear" w:color="auto" w:fill="F5F5F5"/><w:spacing w:before="0" w:after="0" w:line="240" w:lineRule="auto"/><w:ind w:firstLine="0"/><w:jc w:val="left"/></w:pPr><w:r><w:rPr><w:rFonts w:ascii="Consolas" w:hAnsi="Consolas" w:eastAsia="宋体"/><w:b w:val="0"/><w:i w:val="0"/><w:color w:val="000000"/><w:sz w:val="21"/></w:rPr><w:t xml:space="preserve">      #规则 3：交易金额防呆限制 (amount)</w:t></w:r></w:p><w:p w14:paraId="57A2B667"><w:pPr><w:pStyle w:val="165"/><w:shd w:val="clear" w:color="auto" w:fill="F5F5F5"/><w:spacing w:before="0" w:after="0" w:line="240" w:lineRule="auto"/><w:ind w:firstLine="0"/><w:jc w:val="left"/></w:pPr><w:r><w:rPr><w:rFonts w:ascii="Consolas" w:hAnsi="Consolas" w:eastAsia="宋体"/><w:b w:val="0"/><w:i w:val="0"/><w:color w:val="000000"/><w:sz w:val="21"/></w:rPr><w:t xml:space="preserve">      #在之前的统计中，金额最大值是 2,715,212，最小值是 -189,595。为了防范极端的财务输入错误，我们可以设置一个合理的值域范围限制（比如金额绝对值不能超过 500 万，防止小数点点错产生的巨额脏数据）。</w:t></w:r></w:p><w:p w14:paraId="5EE55151"><w:pPr><w:pStyle w:val="165"/><w:shd w:val="clear" w:color="auto" w:fill="F5F5F5"/><w:spacing w:before="0" w:after="0" w:line="240" w:lineRule="auto"/><w:ind w:firstLine="0"/><w:jc w:val="left"/></w:pPr><w:r><w:rPr><w:rFonts w:ascii="Consolas" w:hAnsi="Consolas" w:eastAsia="宋体"/><w:b w:val="0"/><w:i w:val="0"/><w:color w:val="000000"/><w:sz w:val="21"/></w:rPr><w:t xml:space="preserve">      amount:</w:t></w:r></w:p><w:p w14:paraId="4A3F0D7C"><w:pPr><w:pStyle w:val="165"/><w:shd w:val="clear" w:color="auto" w:fill="F5F5F5"/><w:spacing w:before="0" w:after="0" w:line="240" w:lineRule="auto"/><w:ind w:firstLine="0"/><w:jc w:val="left"/></w:pPr><w:r><w:rPr><w:rFonts w:ascii="Consolas" w:hAnsi="Consolas" w:eastAsia="宋体"/><w:b w:val="0"/><w:i w:val="0"/><w:color w:val="000000"/><w:sz w:val="21"/></w:rPr><w:t xml:space="preserve">        type: number</w:t></w:r></w:p><w:p w14:paraId="76D723C8"><w:pPr><w:pStyle w:val="165"/><w:shd w:val="clear" w:color="auto" w:fill="F5F5F5"/><w:spacing w:before="0" w:after="0" w:line="240" w:lineRule="auto"/><w:ind w:firstLine="0"/><w:jc w:val="left"/></w:pPr><w:r><w:rPr><w:rFonts w:ascii="Consolas" w:hAnsi="Consolas" w:eastAsia="宋体"/><w:b w:val="0"/><w:i w:val="0"/><w:color w:val="000000"/><w:sz w:val="21"/></w:rPr><w:t xml:space="preserve">        description: &quot;交易金额（允许负数，如退款/冲销）&quot;</w:t></w:r></w:p><w:p w14:paraId="0134B944"><w:pPr><w:pStyle w:val="165"/><w:shd w:val="clear" w:color="auto" w:fill="F5F5F5"/><w:spacing w:before="0" w:after="0" w:line="240" w:lineRule="auto"/><w:ind w:firstLine="0"/><w:jc w:val="left"/></w:pPr><w:r><w:rPr><w:rFonts w:ascii="Consolas" w:hAnsi="Consolas" w:eastAsia="宋体"/><w:b w:val="0"/><w:i w:val="0"/><w:color w:val="000000"/><w:sz w:val="21"/></w:rPr><w:t xml:space="preserve">        required: true</w:t></w:r></w:p><w:p w14:paraId="4B26486B"><w:pPr><w:pStyle w:val="165"/><w:shd w:val="clear" w:color="auto" w:fill="F5F5F5"/><w:spacing w:before="0" w:after="0" w:line="240" w:lineRule="auto"/><w:ind w:firstLine="0"/><w:jc w:val="left"/></w:pPr><w:r><w:rPr><w:rFonts w:ascii="Consolas" w:hAnsi="Consolas" w:eastAsia="宋体"/><w:b w:val="0"/><w:i w:val="0"/><w:color w:val="000000"/><w:sz w:val="21"/></w:rPr><w:t xml:space="preserve">        quality:</w:t></w:r></w:p><w:p w14:paraId="10A58EA3"><w:pPr><w:pStyle w:val="165"/><w:shd w:val="clear" w:color="auto" w:fill="F5F5F5"/><w:spacing w:before="0" w:after="0" w:line="240" w:lineRule="auto"/><w:ind w:firstLine="0"/><w:jc w:val="left"/></w:pPr><w:r><w:rPr><w:rFonts w:ascii="Consolas" w:hAnsi="Consolas" w:eastAsia="宋体"/><w:b w:val="0"/><w:i w:val="0"/><w:color w:val="000000"/><w:sz w:val="21"/></w:rPr><w:t xml:space="preserve">          - type: library</w:t></w:r></w:p><w:p w14:paraId="39906BE8"><w:pPr><w:pStyle w:val="165"/><w:shd w:val="clear" w:color="auto" w:fill="F5F5F5"/><w:spacing w:before="0" w:after="0" w:line="240" w:lineRule="auto"/><w:ind w:firstLine="0"/><w:jc w:val="left"/></w:pPr><w:r><w:rPr><w:rFonts w:ascii="Consolas" w:hAnsi="Consolas" w:eastAsia="宋体"/><w:b w:val="0"/><w:i w:val="0"/><w:color w:val="000000"/><w:sz w:val="21"/></w:rPr><w:t xml:space="preserve">            metric: invalidValues</w:t></w:r></w:p><w:p w14:paraId="6A5EBD84"><w:pPr><w:pStyle w:val="165"/><w:shd w:val="clear" w:color="auto" w:fill="F5F5F5"/><w:spacing w:before="0" w:after="0" w:line="240" w:lineRule="auto"/><w:ind w:firstLine="0"/><w:jc w:val="left"/></w:pPr><w:r><w:rPr><w:rFonts w:ascii="Consolas" w:hAnsi="Consolas" w:eastAsia="宋体"/><w:b w:val="0"/><w:i w:val="0"/><w:color w:val="000000"/><w:sz w:val="21"/></w:rPr><w:t xml:space="preserve">            arguments:</w:t></w:r></w:p><w:p w14:paraId="1BCACA82"><w:pPr><w:pStyle w:val="165"/><w:shd w:val="clear" w:color="auto" w:fill="F5F5F5"/><w:spacing w:before="0" w:after="0" w:line="240" w:lineRule="auto"/><w:ind w:firstLine="0"/><w:jc w:val="left"/></w:pPr><w:r><w:rPr><w:rFonts w:ascii="Consolas" w:hAnsi="Consolas" w:eastAsia="宋体"/><w:b w:val="0"/><w:i w:val="0"/><w:color w:val="000000"/><w:sz w:val="21"/></w:rPr><w:t xml:space="preserve">              validValues: &quot;ABS(amount) &lt;= 5000000&quot; # 财务防呆：单笔金额绝对值不超过 500万</w:t></w:r></w:p><w:p w14:paraId="57F43A0B"><w:pPr><w:pStyle w:val="165"/><w:shd w:val="clear" w:color="auto" w:fill="F5F5F5"/><w:spacing w:before="0" w:after="0" w:line="240" w:lineRule="auto"/><w:ind w:firstLine="0"/><w:jc w:val="left"/></w:pPr><w:r><w:rPr><w:rFonts w:ascii="Consolas" w:hAnsi="Consolas" w:eastAsia="宋体"/><w:b w:val="0"/><w:i w:val="0"/><w:color w:val="000000"/><w:sz w:val="21"/></w:rPr><w:t xml:space="preserve">            mustBe: 0</w:t></w:r></w:p><w:p w14:paraId="066978E0"><w:pPr><w:spacing w:before="0" w:after="0" w:line="360" w:lineRule="auto"/><w:ind w:firstLine="480"/><w:jc w:val="both"/></w:pPr><w:r><w:rPr><w:rFonts w:ascii="Times New Roman" w:hAnsi="Times New Roman" w:eastAsia="宋体"/><w:b w:val="0"/><w:i w:val="0"/><w:color w:val="000000"/><w:sz w:val="24"/></w:rPr><w:t>逐条翻译成业务语言：</w:t></w:r></w:p><w:p w14:paraId="70C00AFF"><w:pPr><w:spacing w:before="0" w:after="0" w:line="360" w:lineRule="auto"/><w:ind w:firstLine="480"/><w:jc w:val="both"/></w:pPr><w:r><w:rPr><w:rFonts w:ascii="Times New Roman" w:hAnsi="Times New Roman" w:eastAsia="宋体"/><w:b w:val="0"/><w:i w:val="0"/><w:color w:val="000000"/><w:sz w:val="24"/></w:rPr><w:t xml:space="preserve">- </w:t></w:r><w:r><w:rPr><w:rFonts w:ascii="Consolas" w:hAnsi="Consolas" w:eastAsia="宋体"/><w:b/><w:i w:val="0"/><w:color w:val="000000"/><w:sz w:val="24"/><w:shd w:val="clear" w:color="auto" w:fill="F5F5F5"/></w:rPr><w:t>approval_level</w:t></w:r><w:r><w:rPr><w:rFonts w:ascii="Times New Roman" w:hAnsi="Times New Roman" w:eastAsia="宋体"/><w:b/><w:i w:val="0"/><w:color w:val="000000"/><w:sz w:val="24"/></w:rPr><w:t xml:space="preserve"> 只允许 1-4</w:t></w:r><w:r><w:rPr><w:rFonts w:ascii="Times New Roman" w:hAnsi="Times New Roman" w:eastAsia="宋体"/><w:b w:val="0"/><w:i w:val="0"/><w:color w:val="000000"/><w:sz w:val="24"/></w:rPr><w:t>：这是</w:t></w:r><w:r><w:rPr><w:rFonts w:ascii="Times New Roman" w:hAnsi="Times New Roman" w:eastAsia="宋体"/><w:b/><w:i w:val="0"/><w:color w:val="000000"/><w:sz w:val="24"/></w:rPr><w:t>审批越权拦截</w:t></w:r><w:r><w:rPr><w:rFonts w:ascii="Times New Roman" w:hAnsi="Times New Roman" w:eastAsia="宋体"/><w:b w:val="0"/><w:i w:val="0"/><w:color w:val="000000"/><w:sz w:val="24"/></w:rPr><w:t xml:space="preserve">。财务制度规定付款审批按金额分四级：一级审批、二级审批、三级审批、四级审批。如果数据里出现 </w:t></w:r><w:r><w:rPr><w:rFonts w:ascii="Consolas" w:hAnsi="Consolas" w:eastAsia="宋体"/><w:b w:val="0"/><w:i w:val="0"/><w:color w:val="000000"/><w:sz w:val="24"/><w:shd w:val="clear" w:color="auto" w:fill="F5F5F5"/></w:rPr><w:t>approval_level = 5</w:t></w:r><w:r><w:rPr><w:rFonts w:ascii="Times New Roman" w:hAnsi="Times New Roman" w:eastAsia="宋体"/><w:b w:val="0"/><w:i w:val="0"/><w:color w:val="000000"/><w:sz w:val="24"/></w:rPr><w:t xml:space="preserve"> 或 </w:t></w:r><w:r><w:rPr><w:rFonts w:ascii="Consolas" w:hAnsi="Consolas" w:eastAsia="宋体"/><w:b w:val="0"/><w:i w:val="0"/><w:color w:val="000000"/><w:sz w:val="24"/><w:shd w:val="clear" w:color="auto" w:fill="F5F5F5"/></w:rPr><w:t>0</w:t></w:r><w:r><w:rPr><w:rFonts w:ascii="Times New Roman" w:hAnsi="Times New Roman" w:eastAsia="宋体"/><w:b w:val="0"/><w:i w:val="0"/><w:color w:val="000000"/><w:sz w:val="24"/></w:rPr><w:t>，说明审批流程被绕过或配置错误——这在审计里是重大内控缺陷。契约要在入口就拦下它。</w:t></w:r></w:p><w:p w14:paraId="57C3A405"><w:pPr><w:spacing w:before="0" w:after="0" w:line="360" w:lineRule="auto"/><w:ind w:firstLine="480"/><w:jc w:val="both"/></w:pPr><w:r><w:rPr><w:rFonts w:ascii="Times New Roman" w:hAnsi="Times New Roman" w:eastAsia="宋体"/><w:b w:val="0"/><w:i w:val="0"/><w:color w:val="000000"/><w:sz w:val="24"/></w:rPr><w:t xml:space="preserve">- </w:t></w:r><w:r><w:rPr><w:rFonts w:ascii="Consolas" w:hAnsi="Consolas" w:eastAsia="宋体"/><w:b/><w:i w:val="0"/><w:color w:val="000000"/><w:sz w:val="24"/><w:shd w:val="clear" w:color="auto" w:fill="F5F5F5"/></w:rPr><w:t>ABS(amount) &lt;= 5000000</w:t></w:r><w:r><w:rPr><w:rFonts w:ascii="Times New Roman" w:hAnsi="Times New Roman" w:eastAsia="宋体"/><w:b w:val="0"/><w:i w:val="0"/><w:color w:val="000000"/><w:sz w:val="24"/></w:rPr><w:t>：这是</w:t></w:r><w:r><w:rPr><w:rFonts w:ascii="Times New Roman" w:hAnsi="Times New Roman" w:eastAsia="宋体"/><w:b/><w:i w:val="0"/><w:color w:val="000000"/><w:sz w:val="24"/></w:rPr><w:t>大额异常防呆</w:t></w:r><w:r><w:rPr><w:rFonts w:ascii="Times New Roman" w:hAnsi="Times New Roman" w:eastAsia="宋体"/><w:b w:val="0"/><w:i w:val="0"/><w:color w:val="000000"/><w:sz w:val="24"/></w:rPr><w:t>。单笔金额的绝对值不允许超过 500 万。为什么设这条？因为真实业务中 80% 的大额脏数据来自</w:t></w:r><w:r><w:rPr><w:rFonts w:ascii="Times New Roman" w:hAnsi="Times New Roman" w:eastAsia="宋体"/><w:b/><w:i w:val="0"/><w:color w:val="000000"/><w:sz w:val="24"/></w:rPr><w:t>小数点点错</w:t></w:r><w:r><w:rPr><w:rFonts w:ascii="Times New Roman" w:hAnsi="Times New Roman" w:eastAsia="宋体"/><w:b w:val="0"/><w:i w:val="0"/><w:color w:val="000000"/><w:sz w:val="24"/></w:rPr><w:t>：比如 5,000,000 被录成 50,000,000，或者 5,000 被录成 5,000,000。这类错误不会让系统报错（类型合法、非空合法），但会造成报表金额失控。防呆规则的价值就是拦下&quot;技术上合法、业务上荒谬&quot;的数据。</w:t></w:r></w:p><w:p w14:paraId="26B8F609"><w:pPr><w:spacing w:before="0" w:after="0" w:line="360" w:lineRule="auto"/><w:ind w:firstLine="480"/><w:jc w:val="both"/></w:pPr><w:r><w:rPr><w:rFonts w:ascii="Times New Roman" w:hAnsi="Times New Roman" w:eastAsia="宋体"/><w:b w:val="0"/><w:i w:val="0"/><w:color w:val="000000"/><w:sz w:val="24"/></w:rPr><w:t xml:space="preserve">- </w:t></w:r><w:r><w:rPr><w:rFonts w:ascii="Consolas" w:hAnsi="Consolas" w:eastAsia="宋体"/><w:b/><w:i w:val="0"/><w:color w:val="000000"/><w:sz w:val="24"/><w:shd w:val="clear" w:color="auto" w:fill="F5F5F5"/></w:rPr><w:t>is_round_amount</w:t></w:r><w:r><w:rPr><w:rFonts w:ascii="Times New Roman" w:hAnsi="Times New Roman" w:eastAsia="宋体"/><w:b/><w:i w:val="0"/><w:color w:val="000000"/><w:sz w:val="24"/></w:rPr><w:t xml:space="preserve"> / </w:t></w:r><w:r><w:rPr><w:rFonts w:ascii="Consolas" w:hAnsi="Consolas" w:eastAsia="宋体"/><w:b/><w:i w:val="0"/><w:color w:val="000000"/><w:sz w:val="24"/><w:shd w:val="clear" w:color="auto" w:fill="F5F5F5"/></w:rPr><w:t>high_value_flag</w:t></w:r><w:r><w:rPr><w:rFonts w:ascii="Times New Roman" w:hAnsi="Times New Roman" w:eastAsia="宋体"/><w:b/><w:i w:val="0"/><w:color w:val="000000"/><w:sz w:val="24"/></w:rPr><w:t xml:space="preserve"> 只允许 0/1</w:t></w:r><w:r><w:rPr><w:rFonts w:ascii="Times New Roman" w:hAnsi="Times New Roman" w:eastAsia="宋体"/><w:b w:val="0"/><w:i w:val="0"/><w:color w:val="000000"/><w:sz w:val="24"/></w:rPr><w:t>：这两个字段是</w:t></w:r><w:r><w:rPr><w:rFonts w:ascii="Times New Roman" w:hAnsi="Times New Roman" w:eastAsia="宋体"/><w:b/><w:i w:val="0"/><w:color w:val="000000"/><w:sz w:val="24"/></w:rPr><w:t>整额交易标记</w:t></w:r><w:r><w:rPr><w:rFonts w:ascii="Times New Roman" w:hAnsi="Times New Roman" w:eastAsia="宋体"/><w:b w:val="0"/><w:i w:val="0"/><w:color w:val="000000"/><w:sz w:val="24"/></w:rPr><w:t>和</w:t></w:r><w:r><w:rPr><w:rFonts w:ascii="Times New Roman" w:hAnsi="Times New Roman" w:eastAsia="宋体"/><w:b/><w:i w:val="0"/><w:color w:val="000000"/><w:sz w:val="24"/></w:rPr><w:t>高价值交易标记</w:t></w:r><w:r><w:rPr><w:rFonts w:ascii="Times New Roman" w:hAnsi="Times New Roman" w:eastAsia="宋体"/><w:b w:val="0"/><w:i w:val="0"/><w:color w:val="000000"/><w:sz w:val="24"/></w:rPr><w:t>，在风控模型里是入模特征。如果出现 2、-1 等值，模型训练会直接崩。</w:t></w:r></w:p><w:p w14:paraId="12EF316C"><w:pPr><w:spacing w:before="0" w:after="0" w:line="360" w:lineRule="auto"/><w:ind w:firstLine="480"/><w:jc w:val="both"/></w:pPr><w:r><w:rPr><w:rFonts w:ascii="Times New Roman" w:hAnsi="Times New Roman" w:eastAsia="宋体"/><w:b/><w:i w:val="0"/><w:color w:val="000000"/><w:sz w:val="24"/></w:rPr><w:t>这些规则为什么不能写死在脚本里？</w:t></w:r><w:r><w:rPr><w:rFonts w:ascii="Times New Roman" w:hAnsi="Times New Roman" w:eastAsia="宋体"/><w:b w:val="0"/><w:i w:val="0"/><w:color w:val="000000"/><w:sz w:val="24"/></w:rPr><w:t xml:space="preserve"> 因为财务制度的解释权在业务侧。将来财务总监说&quot;审批层级改成 1-5 级&quot;，</w:t></w:r><w:commentRangeStart w:id="0"/><w:r><w:rPr><w:rFonts w:ascii="Times New Roman" w:hAnsi="Times New Roman" w:eastAsia="宋体"/><w:b w:val="0"/><w:i w:val="0"/><w:color w:val="000000"/><w:sz w:val="24"/></w:rPr><w:t>正确做法是业务人员改一行 YAML、走一次 Git 提交留痕，而不是让程序员改代码重新发版。</w:t></w:r><w:commentRangeEnd w:id="0"/><w:r><w:commentReference w:id="0"/></w:r><w:r><w:rPr><w:rFonts w:ascii="Times New Roman" w:hAnsi="Times New Roman" w:eastAsia="宋体"/><w:b/><w:i w:val="0"/><w:color w:val="000000"/><w:sz w:val="24"/></w:rPr><w:t>规则与代码解耦，才是财务内控可落地、可审计的前提。</w:t></w:r></w:p><w:p w14:paraId="7C122348"><w:pPr><w:spacing w:before="0" w:after="0" w:line="360" w:lineRule="auto"/><w:ind w:firstLine="480"/><w:jc w:val="both"/></w:pPr><w:r><w:rPr><w:rFonts w:ascii="Times New Roman" w:hAnsi="Times New Roman" w:eastAsia="宋体"/><w:b/><w:i w:val="0"/><w:color w:val="000000"/><w:sz w:val="24"/></w:rPr><w:t>业务含义一句话</w:t></w:r><w:r><w:rPr><w:rFonts w:ascii="Times New Roman" w:hAnsi="Times New Roman" w:eastAsia="宋体"/><w:b w:val="0"/><w:i w:val="0"/><w:color w:val="000000"/><w:sz w:val="24"/></w:rPr><w:t>：本项目把&quot;财务制度&quot;翻译成了&quot;机器可执行的门禁&quot;，而且这套门禁的规则由业务说了算、改了有记录——这是纯技术脚本给不了的内控价值。</w:t></w:r></w:p><w:p w14:paraId="14341DFA"><w:pPr><w:pStyle w:val="5"/><w:keepNext/><w:spacing w:before="180" w:after="80" w:line="360" w:lineRule="auto"/><w:ind w:firstLine="0"/><w:jc w:val="left"/></w:pPr><w:r><w:rPr><w:rFonts w:ascii="Times New Roman" w:hAnsi="Times New Roman" w:eastAsia="黑体"/><w:b/><w:i w:val="0"/><w:color w:val="000000"/><w:sz w:val="24"/></w:rPr><w:t>1.1.4 个人职业转型诉求：为什么这个项目对你如此重要</w:t></w:r></w:p><w:p w14:paraId="2D30A402"><w:pPr><w:spacing w:before="0" w:after="0" w:line="360" w:lineRule="auto"/><w:ind w:firstLine="480"/><w:jc w:val="both"/></w:pPr><w:r><w:rPr><w:rFonts w:ascii="Times New Roman" w:hAnsi="Times New Roman" w:eastAsia="宋体"/><w:b w:val="0"/><w:i w:val="0"/><w:color w:val="000000"/><w:sz w:val="24"/></w:rPr><w:t>你带着财务背景转型数据技术岗，这个项目的价值不只是&quot;学会了一个工具&quot;，而是</w:t></w:r><w:r><w:rPr><w:rFonts w:ascii="Times New Roman" w:hAnsi="Times New Roman" w:eastAsia="宋体"/><w:b/><w:i w:val="0"/><w:color w:val="000000"/><w:sz w:val="24"/></w:rPr><w:t>用一套完整的工程化动作，证明你具备解决企业级数据质量问题的能力</w:t></w:r><w:r><w:rPr><w:rFonts w:ascii="Times New Roman" w:hAnsi="Times New Roman" w:eastAsia="宋体"/><w:b w:val="0"/><w:i w:val="0"/><w:color w:val="000000"/><w:sz w:val="24"/></w:rPr><w:t>：</w:t></w:r></w:p><w:p w14:paraId="26A6EA9E"><w:pPr><w:spacing w:before="0" w:after="0" w:line="360" w:lineRule="auto"/><w:ind w:firstLine="480"/><w:jc w:val="both"/></w:pPr><w:r><w:rPr><w:rFonts w:ascii="Times New Roman" w:hAnsi="Times New Roman" w:eastAsia="宋体"/><w:b w:val="0"/><w:i w:val="0"/><w:color w:val="000000"/><w:sz w:val="24"/></w:rPr><w:t xml:space="preserve">1. </w:t></w:r><w:r><w:rPr><w:rFonts w:ascii="Times New Roman" w:hAnsi="Times New Roman" w:eastAsia="宋体"/><w:b/><w:i w:val="0"/><w:color w:val="000000"/><w:sz w:val="24"/></w:rPr><w:t>懂业务</w:t></w:r><w:r><w:rPr><w:rFonts w:ascii="Times New Roman" w:hAnsi="Times New Roman" w:eastAsia="宋体"/><w:b w:val="0"/><w:i w:val="0"/><w:color w:val="000000"/><w:sz w:val="24"/></w:rPr><w:t>：你不需要别人解释&quot;审批层级 1-4 意味着什么&quot;、&quot;为什么金额可以是负数&quot;、&quot;红字发票是什么&quot;。你能把财务内控规则翻译成数据规则，这是纯技术背景的人做不到的；</w:t></w:r></w:p><w:p w14:paraId="052BC5FE"><w:pPr><w:spacing w:before="0" w:after="0" w:line="360" w:lineRule="auto"/><w:ind w:firstLine="480"/><w:jc w:val="both"/></w:pPr><w:r><w:rPr><w:rFonts w:ascii="Times New Roman" w:hAnsi="Times New Roman" w:eastAsia="宋体"/><w:b w:val="0"/><w:i w:val="0"/><w:color w:val="000000"/><w:sz w:val="24"/></w:rPr><w:t xml:space="preserve">2. </w:t></w:r><w:r><w:rPr><w:rFonts w:ascii="Times New Roman" w:hAnsi="Times New Roman" w:eastAsia="宋体"/><w:b/><w:i w:val="0"/><w:color w:val="000000"/><w:sz w:val="24"/></w:rPr><w:t>会工程</w:t></w:r><w:r><w:rPr><w:rFonts w:ascii="Times New Roman" w:hAnsi="Times New Roman" w:eastAsia="宋体"/><w:b w:val="0"/><w:i w:val="0"/><w:color w:val="000000"/><w:sz w:val="24"/></w:rPr><w:t>：你走完了&quot;环境搭建 → 数据探索 → 契约定义 → 测试门禁 → 排错 → 工程化&quot;的完整链路，不是只会写 SQL 或单个脚本；</w:t></w:r></w:p><w:p w14:paraId="3DD607B1"><w:pPr><w:spacing w:before="0" w:after="0" w:line="360" w:lineRule="auto"/><w:ind w:firstLine="480"/><w:jc w:val="both"/></w:pPr><w:r><w:rPr><w:rFonts w:ascii="Times New Roman" w:hAnsi="Times New Roman" w:eastAsia="宋体"/><w:b w:val="0"/><w:i w:val="0"/><w:color w:val="000000"/><w:sz w:val="24"/></w:rPr><w:t xml:space="preserve">3. </w:t></w:r><w:r><w:rPr><w:rFonts w:ascii="Times New Roman" w:hAnsi="Times New Roman" w:eastAsia="宋体"/><w:b/><w:i w:val="0"/><w:color w:val="000000"/><w:sz w:val="24"/></w:rPr><w:t>能排错</w:t></w:r><w:r><w:rPr><w:rFonts w:ascii="Times New Roman" w:hAnsi="Times New Roman" w:eastAsia="宋体"/><w:b w:val="0"/><w:i w:val="0"/><w:color w:val="000000"/><w:sz w:val="24"/></w:rPr><w:t>：8 个坑、从版本冲突到编码到缩进，每一个你都亲眼见过报错、亲手解决。面试官最想听的就是这种&quot;从报错现象反推底层原因&quot;的真实故事。</w:t></w:r></w:p><w:p w14:paraId="55E149AA"><w:pPr><w:spacing w:before="0" w:after="0" w:line="360" w:lineRule="auto"/><w:ind w:firstLine="480"/><w:jc w:val="both"/></w:pPr><w:r><w:rPr><w:rFonts w:ascii="Times New Roman" w:hAnsi="Times New Roman" w:eastAsia="宋体"/><w:b/><w:i w:val="0"/><w:color w:val="000000"/><w:sz w:val="24"/></w:rPr><w:t>一句话总结 1.1</w:t></w:r><w:r><w:rPr><w:rFonts w:ascii="Times New Roman" w:hAnsi="Times New Roman" w:eastAsia="宋体"/><w:b w:val="0"/><w:i w:val="0"/><w:color w:val="000000"/><w:sz w:val="24"/></w:rPr><w:t>：这是一个&quot;财务内控 × 数据工程&quot;的交叉项目——用数据契约把审计规则左移到数据源头，既解决企业级数据痛点，也证明你的双修价值。</w:t></w:r></w:p><w:p w14:paraId="38A2BE09"><w:pPr><w:pStyle w:val="4"/><w:keepNext/><w:spacing w:before="220" w:after="100" w:line="360" w:lineRule="auto"/><w:ind w:firstLine="0"/><w:jc w:val="left"/></w:pPr><w:r><w:rPr><w:rFonts w:ascii="Times New Roman" w:hAnsi="Times New Roman" w:eastAsia="黑体"/><w:b/><w:i w:val="0"/><w:color w:val="000000"/><w:sz w:val="28"/></w:rPr><w:t>1.2 业务流程（在整个数据链路中，我们在做什么？）</w:t></w:r></w:p><w:p w14:paraId="0546C972"><w:pPr><w:pStyle w:val="5"/><w:keepNext/><w:spacing w:before="180" w:after="80" w:line="360" w:lineRule="auto"/><w:ind w:firstLine="0"/><w:jc w:val="left"/></w:pPr><w:r><w:rPr><w:rFonts w:ascii="Times New Roman" w:hAnsi="Times New Roman" w:eastAsia="黑体"/><w:b/><w:i w:val="0"/><w:color w:val="000000"/><w:sz w:val="24"/></w:rPr><w:t>1.2.1 名词解释（保姆级，非技术读者也能看懂）</w:t></w:r></w:p><w:p w14:paraId="30AE3074"><w:pPr><w:spacing w:before="0" w:after="0" w:line="360" w:lineRule="auto"/><w:ind w:firstLine="480"/><w:jc w:val="both"/></w:pPr><w:r><w:rPr><w:rFonts w:ascii="Times New Roman" w:hAnsi="Times New Roman" w:eastAsia="宋体"/><w:b w:val="0"/><w:i w:val="0"/><w:color w:val="000000"/><w:sz w:val="24"/></w:rPr><w:t>在讲链路之前，先把六个核心名词讲透。请把它们当成&quot;背景知识&quot;反复咀嚼，后面所有章节都会用到。</w:t></w:r></w:p><w:p w14:paraId="1A27DC87"><w:pPr><w:spacing w:before="0" w:after="0" w:line="360" w:lineRule="auto"/><w:ind w:firstLine="480"/><w:jc w:val="both"/></w:pPr><w:r><w:rPr><w:rFonts w:ascii="Times New Roman" w:hAnsi="Times New Roman" w:eastAsia="宋体"/><w:b/><w:i w:val="0"/><w:color w:val="000000"/><w:sz w:val="24"/></w:rPr><w:t>① ERP 系统（Enterprise Resource Planning，企业资源计划系统）</w:t></w:r></w:p><w:p w14:paraId="24B511A5"><w:pPr><w:spacing w:before="0" w:after="0" w:line="360" w:lineRule="auto"/><w:ind w:firstLine="480"/><w:jc w:val="both"/></w:pPr><w:r><w:rPr><w:rFonts w:ascii="Times New Roman" w:hAnsi="Times New Roman" w:eastAsia="宋体"/><w:b w:val="0"/><w:i w:val="0"/><w:color w:val="000000"/><w:sz w:val="24"/></w:rPr><w:t>企业运营的&quot;中枢神经系统&quot;，把财务、采购、销售、库存、生产、人力资源等模块统一在一个系统里。财务数据（凭证、付款、发票、总账）的源头就在这里。常见的 ERP 有 SAP、Oracle ERP Cloud、NetSuite、Microsoft Dynamics 365、QuickBooks 等。</w:t></w:r></w:p><w:p w14:paraId="3767871F"><w:pPr><w:spacing w:before="0" w:after="0" w:line="360" w:lineRule="auto"/><w:ind w:firstLine="480"/><w:jc w:val="both"/></w:pPr><w:r><w:rPr><w:rFonts w:ascii="Times New Roman" w:hAnsi="Times New Roman" w:eastAsia="宋体"/><w:b/><w:i w:val="0"/><w:color w:val="000000"/><w:sz w:val="24"/></w:rPr><w:t>在本项目里</w:t></w:r><w:r><w:rPr><w:rFonts w:ascii="Times New Roman" w:hAnsi="Times New Roman" w:eastAsia="宋体"/><w:b w:val="0"/><w:i w:val="0"/><w:color w:val="000000"/><w:sz w:val="24"/></w:rPr><w:t xml:space="preserve">：你的数据集混合了 NetSuite、Oracle ERP Cloud、Microsoft Dynamics 365、QuickBooks Enterprise 四种 ERP 的交易记录（见 </w:t></w:r><w:r><w:rPr><w:rFonts w:ascii="Consolas" w:hAnsi="Consolas" w:eastAsia="宋体"/><w:b w:val="0"/><w:i w:val="0"/><w:color w:val="000000"/><w:sz w:val="24"/><w:shd w:val="clear" w:color="auto" w:fill="F5F5F5"/></w:rPr><w:t>df.head()</w:t></w:r><w:r><w:rPr><w:rFonts w:ascii="Times New Roman" w:hAnsi="Times New Roman" w:eastAsia="宋体"/><w:b w:val="0"/><w:i w:val="0"/><w:color w:val="000000"/><w:sz w:val="24"/></w:rPr><w:t xml:space="preserve"> 的 </w:t></w:r><w:r><w:rPr><w:rFonts w:ascii="Consolas" w:hAnsi="Consolas" w:eastAsia="宋体"/><w:b w:val="0"/><w:i w:val="0"/><w:color w:val="000000"/><w:sz w:val="24"/><w:shd w:val="clear" w:color="auto" w:fill="F5F5F5"/></w:rPr><w:t>erp_system</w:t></w:r><w:r><w:rPr><w:rFonts w:ascii="Times New Roman" w:hAnsi="Times New Roman" w:eastAsia="宋体"/><w:b w:val="0"/><w:i w:val="0"/><w:color w:val="000000"/><w:sz w:val="24"/></w:rPr><w:t xml:space="preserve"> 列）——这正是真实大企业的常态：并购、多系统并存，数据口径五花八门。</w:t></w:r></w:p><w:p w14:paraId="33528E61"><w:pPr><w:spacing w:before="0" w:after="0" w:line="360" w:lineRule="auto"/><w:ind w:firstLine="480"/><w:jc w:val="both"/></w:pPr><w:r><w:rPr><w:rFonts w:ascii="Times New Roman" w:hAnsi="Times New Roman" w:eastAsia="宋体"/><w:b/><w:i w:val="0"/><w:color w:val="000000"/><w:sz w:val="24"/></w:rPr><w:t>② 数据契约（Data Contract）</w:t></w:r></w:p><w:p w14:paraId="1DF4DE65"><w:pPr><w:spacing w:before="0" w:after="0" w:line="360" w:lineRule="auto"/><w:ind w:firstLine="480"/><w:jc w:val="both"/></w:pPr><w:r><w:rPr><w:rFonts w:ascii="Times New Roman" w:hAnsi="Times New Roman" w:eastAsia="宋体"/><w:b w:val="0"/><w:i w:val="0"/><w:color w:val="000000"/><w:sz w:val="24"/></w:rPr><w:t>数据生产者和消费者之间的&quot;法律合同&quot;。它用一份声明式文件明确约定：这个数据集有哪些字段、每个字段什么类型、是否允许为空、是否唯一、满足哪些质量规则（取值范围、值域、合规约束）。生产者承诺&quot;我按合同交货&quot;，消费者信任&quot;合同验证过的数据我敢用&quot;。</w:t></w:r></w:p><w:p w14:paraId="2CCD0C5A"><w:pPr><w:spacing w:before="0" w:after="0" w:line="360" w:lineRule="auto"/><w:ind w:firstLine="480"/><w:jc w:val="both"/></w:pPr><w:r><w:rPr><w:rFonts w:ascii="Times New Roman" w:hAnsi="Times New Roman" w:eastAsia="宋体"/><w:b/><w:i w:val="0"/><w:color w:val="000000"/><w:sz w:val="24"/></w:rPr><w:t>在本项目里</w:t></w:r><w:r><w:rPr><w:rFonts w:ascii="Times New Roman" w:hAnsi="Times New Roman" w:eastAsia="宋体"/><w:b w:val="0"/><w:i w:val="0"/><w:color w:val="000000"/><w:sz w:val="24"/></w:rPr><w:t xml:space="preserve">：就是那份 </w:t></w:r><w:r><w:rPr><w:rFonts w:ascii="Consolas" w:hAnsi="Consolas" w:eastAsia="宋体"/><w:b w:val="0"/><w:i w:val="0"/><w:color w:val="000000"/><w:sz w:val="24"/><w:shd w:val="clear" w:color="auto" w:fill="F5F5F5"/></w:rPr><w:t>financial_data_contract.yaml</w:t></w:r><w:r><w:rPr><w:rFonts w:ascii="Times New Roman" w:hAnsi="Times New Roman" w:eastAsia="宋体"/><w:b w:val="0"/><w:i w:val="0"/><w:color w:val="000000"/><w:sz w:val="24"/></w:rPr><w:t>。它是项目的灵魂文件，后续所有排错都围绕它展开。</w:t></w:r></w:p><w:p w14:paraId="16191F3E"><w:pPr><w:spacing w:before="0" w:after="0" w:line="360" w:lineRule="auto"/><w:ind w:firstLine="480"/><w:jc w:val="both"/></w:pPr><w:r><w:rPr><w:rFonts w:ascii="Times New Roman" w:hAnsi="Times New Roman" w:eastAsia="宋体"/><w:b/><w:i w:val="0"/><w:color w:val="000000"/><w:sz w:val="24"/></w:rPr><w:t>③ 数据仓库（Data Warehouse）</w:t></w:r></w:p><w:p w14:paraId="7DCF5E49"><w:pPr><w:spacing w:before="0" w:after="0" w:line="360" w:lineRule="auto"/><w:ind w:firstLine="480"/><w:jc w:val="both"/></w:pPr><w:r><w:rPr><w:rFonts w:ascii="Times New Roman" w:hAnsi="Times New Roman" w:eastAsia="宋体"/><w:b w:val="0"/><w:i w:val="0"/><w:color w:val="000000"/><w:sz w:val="24"/></w:rPr><w:t>面向分析用途的中央数据存储库。业务系统的数据（操作型）经过抽取、清洗、转换后，集中存入数仓（分析型），供 BI 报表、看板、数据挖掘、风控模型使用。数仓一旦被脏数据污染，清洗成本极高——所以</w:t></w:r><w:r><w:rPr><w:rFonts w:ascii="Times New Roman" w:hAnsi="Times New Roman" w:eastAsia="宋体"/><w:b/><w:i w:val="0"/><w:color w:val="000000"/><w:sz w:val="24"/></w:rPr><w:t>入口拦截</w:t></w:r><w:r><w:rPr><w:rFonts w:ascii="Times New Roman" w:hAnsi="Times New Roman" w:eastAsia="宋体"/><w:b w:val="0"/><w:i w:val="0"/><w:color w:val="000000"/><w:sz w:val="24"/></w:rPr><w:t>远比入库后清洗划算。</w:t></w:r></w:p><w:p w14:paraId="7B1FB3CF"><w:pPr><w:spacing w:before="0" w:after="0" w:line="360" w:lineRule="auto"/><w:ind w:firstLine="480"/><w:jc w:val="both"/></w:pPr><w:r><w:rPr><w:rFonts w:ascii="Times New Roman" w:hAnsi="Times New Roman" w:eastAsia="宋体"/><w:b/><w:i w:val="0"/><w:color w:val="000000"/><w:sz w:val="24"/></w:rPr><w:t>在本项目里</w:t></w:r><w:r><w:rPr><w:rFonts w:ascii="Times New Roman" w:hAnsi="Times New Roman" w:eastAsia="宋体"/><w:b w:val="0"/><w:i w:val="0"/><w:color w:val="000000"/><w:sz w:val="24"/></w:rPr><w:t>：数仓是&quot;下游消费&quot;环节的目标环境。本项目做的就是在数据进入数仓</w:t></w:r><w:r><w:rPr><w:rFonts w:ascii="Times New Roman" w:hAnsi="Times New Roman" w:eastAsia="宋体"/><w:b/><w:i w:val="0"/><w:color w:val="000000"/><w:sz w:val="24"/></w:rPr><w:t>之前</w:t></w:r><w:r><w:rPr><w:rFonts w:ascii="Times New Roman" w:hAnsi="Times New Roman" w:eastAsia="宋体"/><w:b w:val="0"/><w:i w:val="0"/><w:color w:val="000000"/><w:sz w:val="24"/></w:rPr><w:t>的质检。</w:t></w:r></w:p><w:p w14:paraId="7B0130F0"><w:pPr><w:spacing w:before="0" w:after="0" w:line="360" w:lineRule="auto"/><w:ind w:firstLine="480"/><w:jc w:val="both"/></w:pPr><w:r><w:rPr><w:rFonts w:ascii="Times New Roman" w:hAnsi="Times New Roman" w:eastAsia="宋体"/><w:b/><w:i w:val="0"/><w:color w:val="000000"/><w:sz w:val="24"/></w:rPr><w:t>④ ETL / CI/CD</w:t></w:r></w:p><w:p w14:paraId="1FBE1D82"><w:pPr><w:spacing w:before="0" w:after="0" w:line="360" w:lineRule="auto"/><w:ind w:firstLine="480"/><w:jc w:val="both"/></w:pPr><w:r><w:rPr><w:rFonts w:ascii="Times New Roman" w:hAnsi="Times New Roman" w:eastAsia="宋体"/><w:b w:val="0"/><w:i w:val="0"/><w:color w:val="000000"/><w:sz w:val="24"/></w:rPr><w:t xml:space="preserve">- </w:t></w:r><w:r><w:rPr><w:rFonts w:ascii="Times New Roman" w:hAnsi="Times New Roman" w:eastAsia="宋体"/><w:b/><w:i w:val="0"/><w:color w:val="000000"/><w:sz w:val="24"/></w:rPr><w:t>ETL</w:t></w:r><w:r><w:rPr><w:rFonts w:ascii="Times New Roman" w:hAnsi="Times New Roman" w:eastAsia="宋体"/><w:b w:val="0"/><w:i w:val="0"/><w:color w:val="000000"/><w:sz w:val="24"/></w:rPr><w:t>（Extract, Transform, Load）：数据抽取、转换、加载的流水线。从源系统抽数据 → 清洗转换 → 装入数仓。</w:t></w:r></w:p><w:p w14:paraId="77C48AE1"><w:pPr><w:spacing w:before="0" w:after="0" w:line="360" w:lineRule="auto"/><w:ind w:firstLine="480"/><w:jc w:val="both"/></w:pPr><w:r><w:rPr><w:rFonts w:ascii="Times New Roman" w:hAnsi="Times New Roman" w:eastAsia="宋体"/><w:b w:val="0"/><w:i w:val="0"/><w:color w:val="000000"/><w:sz w:val="24"/></w:rPr><w:t xml:space="preserve">- </w:t></w:r><w:r><w:rPr><w:rFonts w:ascii="Times New Roman" w:hAnsi="Times New Roman" w:eastAsia="宋体"/><w:b/><w:i w:val="0"/><w:color w:val="000000"/><w:sz w:val="24"/></w:rPr><w:t>CI/CD</w:t></w:r><w:r><w:rPr><w:rFonts w:ascii="Times New Roman" w:hAnsi="Times New Roman" w:eastAsia="宋体"/><w:b w:val="0"/><w:i w:val="0"/><w:color w:val="000000"/><w:sz w:val="24"/></w:rPr><w:t>（Continuous Integration / Continuous Delivery）：持续集成/持续交付。软件工程里的自动化质量保障体系——每次代码变更自动跑测试，测试不过就不允许上线。</w:t></w:r></w:p><w:p w14:paraId="29186EA0"><w:pPr><w:spacing w:before="0" w:after="0" w:line="360" w:lineRule="auto"/><w:ind w:firstLine="480"/><w:jc w:val="both"/></w:pPr><w:r><w:rPr><w:rFonts w:ascii="Times New Roman" w:hAnsi="Times New Roman" w:eastAsia="宋体"/><w:b/><w:i w:val="0"/><w:color w:val="000000"/><w:sz w:val="24"/></w:rPr><w:t>在本项目里</w:t></w:r><w:r><w:rPr><w:rFonts w:ascii="Times New Roman" w:hAnsi="Times New Roman" w:eastAsia="宋体"/><w:b w:val="0"/><w:i w:val="0"/><w:color w:val="000000"/><w:sz w:val="24"/></w:rPr><w:t>：</w:t></w:r><w:commentRangeStart w:id="1"/><w:r><w:rPr><w:rFonts w:ascii="Consolas" w:hAnsi="Consolas" w:eastAsia="宋体"/><w:b w:val="0"/><w:i w:val="0"/><w:color w:val="000000"/><w:sz w:val="24"/><w:shd w:val="clear" w:color="auto" w:fill="F5F5F5"/></w:rPr><w:t>datacontract test</w:t></w:r><w:commentRangeEnd w:id="1"/><w:r><w:commentReference w:id="1"/></w:r><w:r><w:rPr><w:rFonts w:ascii="Times New Roman" w:hAnsi="Times New Roman" w:eastAsia="宋体"/><w:b w:val="0"/><w:i w:val="0"/><w:color w:val="000000"/><w:sz w:val="24"/></w:rPr><w:t xml:space="preserve"> 这个检查步骤，就相当于 ETL 流水线里嵌入的一道 </w:t></w:r><w:r><w:rPr><w:rFonts w:ascii="Times New Roman" w:hAnsi="Times New Roman" w:eastAsia="宋体"/><w:b/><w:i w:val="0"/><w:color w:val="000000"/><w:sz w:val="24"/></w:rPr><w:t>CI 测试门禁</w:t></w:r><w:r><w:rPr><w:rFonts w:ascii="Times New Roman" w:hAnsi="Times New Roman" w:eastAsia="宋体"/><w:b w:val="0"/><w:i w:val="0"/><w:color w:val="000000"/><w:sz w:val="24"/></w:rPr><w:t>——每次数据管道运行时自动执行，不通过就熔断。</w:t></w:r></w:p><w:p w14:paraId="76C43E0C"><w:pPr><w:spacing w:before="0" w:after="0" w:line="360" w:lineRule="auto"/><w:ind w:firstLine="480"/><w:jc w:val="both"/></w:pPr><w:r><w:rPr><w:rFonts w:ascii="Times New Roman" w:hAnsi="Times New Roman" w:eastAsia="宋体"/><w:b/><w:i w:val="0"/><w:color w:val="000000"/><w:sz w:val="24"/></w:rPr><w:t>⑤ 审计规则左移（Shift-left）</w:t></w:r></w:p><w:p w14:paraId="65ED92E3"><w:pPr><w:spacing w:before="0" w:after="0" w:line="360" w:lineRule="auto"/><w:ind w:firstLine="480"/><w:jc w:val="both"/></w:pPr><w:r><w:rPr><w:rFonts w:ascii="Times New Roman" w:hAnsi="Times New Roman" w:eastAsia="宋体"/><w:b w:val="0"/><w:i w:val="0"/><w:color w:val="000000"/><w:sz w:val="24"/></w:rPr><w:t>把原本在&quot;下游审计&quot;或&quot;报表阶段&quot;才发现的问题，提前到&quot;数据产生源头&quot;拦截。审计规则（审批层级合法、金额防呆、借贷合规）不再只存在于制度文档里，而是写进契约、变成机器自动执行的检查。</w:t></w:r></w:p><w:p w14:paraId="7D3F4FDA"><w:pPr><w:spacing w:before="0" w:after="0" w:line="360" w:lineRule="auto"/><w:ind w:firstLine="480"/><w:jc w:val="both"/></w:pPr><w:r><w:rPr><w:rFonts w:ascii="Times New Roman" w:hAnsi="Times New Roman" w:eastAsia="宋体"/><w:b/><w:i w:val="0"/><w:color w:val="000000"/><w:sz w:val="24"/></w:rPr><w:t>在本项目里</w:t></w:r><w:r><w:rPr><w:rFonts w:ascii="Times New Roman" w:hAnsi="Times New Roman" w:eastAsia="宋体"/><w:b w:val="0"/><w:i w:val="0"/><w:color w:val="000000"/><w:sz w:val="24"/></w:rPr><w:t>：</w:t></w:r><w:r><w:rPr><w:rFonts w:ascii="Consolas" w:hAnsi="Consolas" w:eastAsia="宋体"/><w:b w:val="0"/><w:i w:val="0"/><w:color w:val="000000"/><w:sz w:val="24"/><w:shd w:val="clear" w:color="auto" w:fill="F5F5F5"/></w:rPr><w:t>approval_level</w:t></w:r><w:r><w:rPr><w:rFonts w:ascii="Times New Roman" w:hAnsi="Times New Roman" w:eastAsia="宋体"/><w:b w:val="0"/><w:i w:val="0"/><w:color w:val="000000"/><w:sz w:val="24"/></w:rPr><w:t xml:space="preserve"> 枚举校验、</w:t></w:r><w:r><w:rPr><w:rFonts w:ascii="Consolas" w:hAnsi="Consolas" w:eastAsia="宋体"/><w:b w:val="0"/><w:i w:val="0"/><w:color w:val="000000"/><w:sz w:val="24"/><w:shd w:val="clear" w:color="auto" w:fill="F5F5F5"/></w:rPr><w:t>ABS(amount) &lt;= 5000000</w:t></w:r><w:r><w:rPr><w:rFonts w:ascii="Times New Roman" w:hAnsi="Times New Roman" w:eastAsia="宋体"/><w:b w:val="0"/><w:i w:val="0"/><w:color w:val="000000"/><w:sz w:val="24"/></w:rPr><w:t xml:space="preserve"> 防呆，就是被&quot;左移&quot;到数据入口的审计规则。</w:t></w:r></w:p><w:p w14:paraId="7BEF794F"><w:pPr><w:pStyle w:val="5"/><w:keepNext/><w:spacing w:before="180" w:after="80" w:line="360" w:lineRule="auto"/><w:ind w:firstLine="0"/><w:jc w:val="left"/></w:pPr><w:r><w:rPr><w:rFonts w:ascii="Times New Roman" w:hAnsi="Times New Roman" w:eastAsia="黑体"/><w:b/><w:i w:val="0"/><w:color w:val="000000"/><w:sz w:val="24"/></w:rPr><w:t>1.2.2 完整链路：数据从产生到消费的四道关口</w:t></w:r></w:p><w:p w14:paraId="11351147"><w:pPr><w:spacing w:before="0" w:after="0" w:line="360" w:lineRule="auto"/><w:ind w:firstLine="480"/><w:jc w:val="both"/></w:pPr><w:r><w:rPr><w:rFonts w:ascii="Times New Roman" w:hAnsi="Times New Roman" w:eastAsia="宋体"/><w:b w:val="0"/><w:i w:val="0"/><w:color w:val="000000"/><w:sz w:val="24"/></w:rPr><w:t>现在把整条链路串起来看。</w:t></w:r><w:r><w:rPr><w:rFonts w:ascii="Times New Roman" w:hAnsi="Times New Roman" w:eastAsia="宋体"/><w:b/><w:i w:val="0"/><w:color w:val="000000"/><w:sz w:val="24"/></w:rPr><w:t>本项目做的是第②③环——在数据进入数仓前设卡。</w:t></w:r></w:p><w:p w14:paraId="3DDCF4DA"><w:pPr><w:spacing w:before="0" w:after="0" w:line="360" w:lineRule="auto"/><w:ind w:firstLine="480"/><w:jc w:val="both"/></w:pPr><w:r><w:rPr><w:rFonts w:ascii="Times New Roman" w:hAnsi="Times New Roman" w:eastAsia="宋体"/><w:b/><w:i w:val="0"/><w:color w:val="000000"/><w:sz w:val="24"/></w:rPr><w:t>第 1 环：数据产生（ERP 系统）</w:t></w:r></w:p><w:p w14:paraId="6B2CCB78"><w:pPr><w:spacing w:before="0" w:after="0" w:line="360" w:lineRule="auto"/><w:ind w:firstLine="480"/><w:jc w:val="both"/></w:pPr><w:r><w:rPr><w:rFonts w:ascii="Times New Roman" w:hAnsi="Times New Roman" w:eastAsia="宋体"/><w:b w:val="0"/><w:i w:val="0"/><w:color w:val="000000"/><w:sz w:val="24"/></w:rPr><w:t xml:space="preserve">ERP 系统产生海量财务交易记录。在你的数据集里，这是 100 万行、49 列的交易流水。我们用 </w:t></w:r><w:r><w:rPr><w:rFonts w:ascii="Consolas" w:hAnsi="Consolas" w:eastAsia="宋体"/><w:b w:val="0"/><w:i w:val="0"/><w:color w:val="000000"/><w:sz w:val="24"/><w:shd w:val="clear" w:color="auto" w:fill="F5F5F5"/></w:rPr><w:t>df.head()</w:t></w:r><w:r><w:rPr><w:rFonts w:ascii="Times New Roman" w:hAnsi="Times New Roman" w:eastAsia="宋体"/><w:b w:val="0"/><w:i w:val="0"/><w:color w:val="000000"/><w:sz w:val="24"/></w:rPr><w:t xml:space="preserve"> 看到的原始样貌是：</w:t></w:r></w:p><w:p w14:paraId="3C14AC69"><w:pPr><w:pStyle w:val="165"/><w:shd w:val="clear" w:color="auto" w:fill="F5F5F5"/><w:spacing w:before="0" w:after="0" w:line="240" w:lineRule="auto"/><w:ind w:firstLine="0"/><w:jc w:val="left"/></w:pPr><w:r><w:rPr><w:rFonts w:ascii="Consolas" w:hAnsi="Consolas" w:eastAsia="宋体"/><w:b w:val="0"/><w:i w:val="0"/><w:color w:val="000000"/><w:sz w:val="21"/></w:rPr><w:t xml:space="preserve">                         transaction_id              erp_system      industry  ... risk_class_encoded chunk_id                    dataset_version</w:t></w:r></w:p><w:p w14:paraId="33F4BFDA"><w:pPr><w:pStyle w:val="165"/><w:shd w:val="clear" w:color="auto" w:fill="F5F5F5"/><w:spacing w:before="0" w:after="0" w:line="240" w:lineRule="auto"/><w:ind w:firstLine="0"/><w:jc w:val="left"/></w:pPr><w:r><w:rPr><w:rFonts w:ascii="Consolas" w:hAnsi="Consolas" w:eastAsia="宋体"/><w:b w:val="0"/><w:i w:val="0"/><w:color w:val="000000"/><w:sz w:val="21"/></w:rPr><w:t>0  1eca25cc-199c-43b0-b4f4-4a282619f0d4                NetSuite  Construction  ...                  0        0  Universal_ERP_Fraud_Benchmark_1.0</w:t></w:r></w:p><w:p w14:paraId="15E8F1C3"><w:pPr><w:pStyle w:val="165"/><w:shd w:val="clear" w:color="auto" w:fill="F5F5F5"/><w:spacing w:before="0" w:after="0" w:line="240" w:lineRule="auto"/><w:ind w:firstLine="0"/><w:jc w:val="left"/></w:pPr><w:r><w:rPr><w:rFonts w:ascii="Consolas" w:hAnsi="Consolas" w:eastAsia="宋体"/><w:b w:val="0"/><w:i w:val="0"/><w:color w:val="000000"/><w:sz w:val="21"/></w:rPr><w:t>1  fb3b864f-8f54-4c3b-ad00-6597e8cd00cf  Microsoft Dynamics 365       Airline  ...                  0        0  Universal_ERP_Fraud_Benchmark_1.0</w:t></w:r></w:p><w:p w14:paraId="1716970B"><w:pPr><w:pStyle w:val="165"/><w:shd w:val="clear" w:color="auto" w:fill="F5F5F5"/><w:spacing w:before="0" w:after="0" w:line="240" w:lineRule="auto"/><w:ind w:firstLine="0"/><w:jc w:val="left"/></w:pPr><w:r><w:rPr><w:rFonts w:ascii="Consolas" w:hAnsi="Consolas" w:eastAsia="宋体"/><w:b w:val="0"/><w:i w:val="0"/><w:color w:val="000000"/><w:sz w:val="21"/></w:rPr><w:t>2  8e80536e-36af-4544-a7b1-68bf56227c8a        Oracle ERP Cloud  Construction  ...                  0        0  Universal_ERP_Fraud_Benchmark_1.0</w:t></w:r></w:p><w:p w14:paraId="550049B6"><w:pPr><w:pStyle w:val="165"/><w:shd w:val="clear" w:color="auto" w:fill="F5F5F5"/><w:spacing w:before="0" w:after="0" w:line="240" w:lineRule="auto"/><w:ind w:firstLine="0"/><w:jc w:val="left"/></w:pPr><w:r><w:rPr><w:rFonts w:ascii="Consolas" w:hAnsi="Consolas" w:eastAsia="宋体"/><w:b w:val="0"/><w:i w:val="0"/><w:color w:val="000000"/><w:sz w:val="21"/></w:rPr><w:t>3  982e5184-8059-49a9-86b1-327537b59625        Oracle ERP Cloud   Hospitality  ...                  0        0  Universal_ERP_Fraud_Benchmark_1.0</w:t></w:r></w:p><w:p w14:paraId="1C121D8E"><w:pPr><w:pStyle w:val="165"/><w:shd w:val="clear" w:color="auto" w:fill="F5F5F5"/><w:spacing w:before="0" w:after="0" w:line="240" w:lineRule="auto"/><w:ind w:firstLine="0"/><w:jc w:val="left"/></w:pPr><w:r><w:rPr><w:rFonts w:ascii="Consolas" w:hAnsi="Consolas" w:eastAsia="宋体"/><w:b w:val="0"/><w:i w:val="0"/><w:color w:val="000000"/><w:sz w:val="21"/></w:rPr><w:t>4  30e5d133-a8c1-43c0-bc95-d6ffcdce3167   QuickBooks Enterprise  Construction  ...                  0        0  Universal_ERP_Fraud_Benchmark_1.0</w:t></w:r></w:p><w:p w14:paraId="24E99861"><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69A1553D"><w:pPr><w:pStyle w:val="165"/><w:shd w:val="clear" w:color="auto" w:fill="F5F5F5"/><w:spacing w:before="0" w:after="0" w:line="240" w:lineRule="auto"/><w:ind w:firstLine="0"/><w:jc w:val="left"/></w:pPr><w:r><w:rPr><w:rFonts w:ascii="Consolas" w:hAnsi="Consolas" w:eastAsia="宋体"/><w:b w:val="0"/><w:i w:val="0"/><w:color w:val="000000"/><w:sz w:val="21"/></w:rPr><w:t>[5 rows x 49 columns]</w:t></w:r></w:p><w:p w14:paraId="725129EF"><w:pPr><w:spacing w:before="0" w:after="0" w:line="360" w:lineRule="auto"/><w:ind w:firstLine="480"/><w:jc w:val="both"/></w:pPr><w:r><w:rPr><w:rFonts w:ascii="Times New Roman" w:hAnsi="Times New Roman" w:eastAsia="宋体"/><w:b w:val="0"/><w:i w:val="0"/><w:color w:val="000000"/><w:sz w:val="24"/></w:rPr><w:t>可以看到：每一行是一笔交易，有唯一 ID（</w:t></w:r><w:r><w:rPr><w:rFonts w:ascii="Consolas" w:hAnsi="Consolas" w:eastAsia="宋体"/><w:b w:val="0"/><w:i w:val="0"/><w:color w:val="000000"/><w:sz w:val="24"/><w:shd w:val="clear" w:color="auto" w:fill="F5F5F5"/></w:rPr><w:t>transaction_id</w:t></w:r><w:r><w:rPr><w:rFonts w:ascii="Times New Roman" w:hAnsi="Times New Roman" w:eastAsia="宋体"/><w:b w:val="0"/><w:i w:val="0"/><w:color w:val="000000"/><w:sz w:val="24"/></w:rPr><w:t>）、来源系统（</w:t></w:r><w:r><w:rPr><w:rFonts w:ascii="Consolas" w:hAnsi="Consolas" w:eastAsia="宋体"/><w:b w:val="0"/><w:i w:val="0"/><w:color w:val="000000"/><w:sz w:val="24"/><w:shd w:val="clear" w:color="auto" w:fill="F5F5F5"/></w:rPr><w:t>erp_system</w:t></w:r><w:r><w:rPr><w:rFonts w:ascii="Times New Roman" w:hAnsi="Times New Roman" w:eastAsia="宋体"/><w:b w:val="0"/><w:i w:val="0"/><w:color w:val="000000"/><w:sz w:val="24"/></w:rPr><w:t>）、行业（</w:t></w:r><w:r><w:rPr><w:rFonts w:ascii="Consolas" w:hAnsi="Consolas" w:eastAsia="宋体"/><w:b w:val="0"/><w:i w:val="0"/><w:color w:val="000000"/><w:sz w:val="24"/><w:shd w:val="clear" w:color="auto" w:fill="F5F5F5"/></w:rPr><w:t>industry</w:t></w:r><w:r><w:rPr><w:rFonts w:ascii="Times New Roman" w:hAnsi="Times New Roman" w:eastAsia="宋体"/><w:b w:val="0"/><w:i w:val="0"/><w:color w:val="000000"/><w:sz w:val="24"/></w:rPr><w:t>）、过账时间、金额、币种、总账科目等 49 个字段。</w:t></w:r><w:r><w:rPr><w:rFonts w:ascii="Times New Roman" w:hAnsi="Times New Roman" w:eastAsia="宋体"/><w:b/><w:i w:val="0"/><w:color w:val="000000"/><w:sz w:val="24"/></w:rPr><w:t>注意这 5 行里就有 4 种不同的 ERP 系统</w:t></w:r><w:r><w:rPr><w:rFonts w:ascii="Times New Roman" w:hAnsi="Times New Roman" w:eastAsia="宋体"/><w:b w:val="0"/><w:i w:val="0"/><w:color w:val="000000"/><w:sz w:val="24"/></w:rPr><w:t>——上游异构，是数据治理的第一道难题。</w:t></w:r></w:p><w:p w14:paraId="648A577C"><w:pPr><w:spacing w:before="0" w:after="0" w:line="360" w:lineRule="auto"/><w:ind w:firstLine="480"/><w:jc w:val="both"/></w:pPr><w:r><w:rPr><w:rFonts w:ascii="Times New Roman" w:hAnsi="Times New Roman" w:eastAsia="宋体"/><w:b/><w:i w:val="0"/><w:color w:val="000000"/><w:sz w:val="24"/></w:rPr><w:t>第 2 环：数据接入与契约定义（本项目核心）</w:t></w:r></w:p><w:p w14:paraId="01CE4F4C"><w:pPr><w:spacing w:before="0" w:after="0" w:line="360" w:lineRule="auto"/><w:ind w:firstLine="480"/><w:jc w:val="both"/></w:pPr><w:r><w:rPr><w:rFonts w:ascii="Times New Roman" w:hAnsi="Times New Roman" w:eastAsia="宋体"/><w:b w:val="0"/><w:i w:val="0"/><w:color w:val="000000"/><w:sz w:val="24"/></w:rPr><w:t>原始交易数据落地为本地文件（</w:t></w:r><w:r><w:rPr><w:rFonts w:ascii="Consolas" w:hAnsi="Consolas" w:eastAsia="宋体"/><w:b w:val="0"/><w:i w:val="0"/><w:color w:val="000000"/><w:sz w:val="24"/><w:shd w:val="clear" w:color="auto" w:fill="F5F5F5"/></w:rPr><w:t>data/universal_enterprise_erp_fraud_dataset.parquet</w:t></w:r><w:r><w:rPr><w:rFonts w:ascii="Times New Roman" w:hAnsi="Times New Roman" w:eastAsia="宋体"/><w:b w:val="0"/><w:i w:val="0"/><w:color w:val="000000"/><w:sz w:val="24"/></w:rPr><w:t xml:space="preserve">，Parquet 列式存储格式），然后在数据进入数仓前，通过 </w:t></w:r><w:r><w:rPr><w:rFonts w:ascii="Consolas" w:hAnsi="Consolas" w:eastAsia="宋体"/><w:b w:val="0"/><w:i w:val="0"/><w:color w:val="000000"/><w:sz w:val="24"/><w:shd w:val="clear" w:color="auto" w:fill="F5F5F5"/></w:rPr><w:t>financial_data_contract.yaml</w:t></w:r><w:r><w:rPr><w:rFonts w:ascii="Times New Roman" w:hAnsi="Times New Roman" w:eastAsia="宋体"/><w:b w:val="0"/><w:i w:val="0"/><w:color w:val="000000"/><w:sz w:val="24"/></w:rPr><w:t xml:space="preserve"> 明确规则：Schema 是什么、类型是什么、哪些字段必填、哪些字段唯一、哪些字段受财务规则约束。</w:t></w:r></w:p><w:p w14:paraId="52C9CC59"><w:pPr><w:spacing w:before="0" w:after="0" w:line="360" w:lineRule="auto"/><w:ind w:firstLine="480"/><w:jc w:val="both"/></w:pPr><w:r><w:rPr><w:rFonts w:ascii="Times New Roman" w:hAnsi="Times New Roman" w:eastAsia="宋体"/><w:b w:val="0"/><w:i w:val="0"/><w:color w:val="000000"/><w:sz w:val="24"/></w:rPr><w:t>本项目第一步契约精选了 8 个核心字段（</w:t></w:r><w:r><w:rPr><w:rFonts w:ascii="Consolas" w:hAnsi="Consolas" w:eastAsia="宋体"/><w:b w:val="0"/><w:i w:val="0"/><w:color w:val="000000"/><w:sz w:val="24"/><w:shd w:val="clear" w:color="auto" w:fill="F5F5F5"/></w:rPr><w:t>transaction_id</w:t></w:r><w:r><w:rPr><w:rFonts w:ascii="Times New Roman" w:hAnsi="Times New Roman" w:eastAsia="宋体"/><w:b w:val="0"/><w:i w:val="0"/><w:color w:val="000000"/><w:sz w:val="24"/></w:rPr><w:t>、</w:t></w:r><w:r><w:rPr><w:rFonts w:ascii="Consolas" w:hAnsi="Consolas" w:eastAsia="宋体"/><w:b w:val="0"/><w:i w:val="0"/><w:color w:val="000000"/><w:sz w:val="24"/><w:shd w:val="clear" w:color="auto" w:fill="F5F5F5"/></w:rPr><w:t>erp_system</w:t></w:r><w:r><w:rPr><w:rFonts w:ascii="Times New Roman" w:hAnsi="Times New Roman" w:eastAsia="宋体"/><w:b w:val="0"/><w:i w:val="0"/><w:color w:val="000000"/><w:sz w:val="24"/></w:rPr><w:t>、</w:t></w:r><w:r><w:rPr><w:rFonts w:ascii="Consolas" w:hAnsi="Consolas" w:eastAsia="宋体"/><w:b w:val="0"/><w:i w:val="0"/><w:color w:val="000000"/><w:sz w:val="24"/><w:shd w:val="clear" w:color="auto" w:fill="F5F5F5"/></w:rPr><w:t>posting_datetime</w:t></w:r><w:r><w:rPr><w:rFonts w:ascii="Times New Roman" w:hAnsi="Times New Roman" w:eastAsia="宋体"/><w:b w:val="0"/><w:i w:val="0"/><w:color w:val="000000"/><w:sz w:val="24"/></w:rPr><w:t>、</w:t></w:r><w:r><w:rPr><w:rFonts w:ascii="Consolas" w:hAnsi="Consolas" w:eastAsia="宋体"/><w:b w:val="0"/><w:i w:val="0"/><w:color w:val="000000"/><w:sz w:val="24"/><w:shd w:val="clear" w:color="auto" w:fill="F5F5F5"/></w:rPr><w:t>amount</w:t></w:r><w:r><w:rPr><w:rFonts w:ascii="Times New Roman" w:hAnsi="Times New Roman" w:eastAsia="宋体"/><w:b w:val="0"/><w:i w:val="0"/><w:color w:val="000000"/><w:sz w:val="24"/></w:rPr><w:t>、</w:t></w:r><w:r><w:rPr><w:rFonts w:ascii="Consolas" w:hAnsi="Consolas" w:eastAsia="宋体"/><w:b w:val="0"/><w:i w:val="0"/><w:color w:val="000000"/><w:sz w:val="24"/><w:shd w:val="clear" w:color="auto" w:fill="F5F5F5"/></w:rPr><w:t>currency</w:t></w:r><w:r><w:rPr><w:rFonts w:ascii="Times New Roman" w:hAnsi="Times New Roman" w:eastAsia="宋体"/><w:b w:val="0"/><w:i w:val="0"/><w:color w:val="000000"/><w:sz w:val="24"/></w:rPr><w:t>、</w:t></w:r><w:r><w:rPr><w:rFonts w:ascii="Consolas" w:hAnsi="Consolas" w:eastAsia="宋体"/><w:b w:val="0"/><w:i w:val="0"/><w:color w:val="000000"/><w:sz w:val="24"/><w:shd w:val="clear" w:color="auto" w:fill="F5F5F5"/></w:rPr><w:t>gl_account</w:t></w:r><w:r><w:rPr><w:rFonts w:ascii="Times New Roman" w:hAnsi="Times New Roman" w:eastAsia="宋体"/><w:b w:val="0"/><w:i w:val="0"/><w:color w:val="000000"/><w:sz w:val="24"/></w:rPr><w:t>、</w:t></w:r><w:r><w:rPr><w:rFonts w:ascii="Consolas" w:hAnsi="Consolas" w:eastAsia="宋体"/><w:b w:val="0"/><w:i w:val="0"/><w:color w:val="000000"/><w:sz w:val="24"/><w:shd w:val="clear" w:color="auto" w:fill="F5F5F5"/></w:rPr><w:t>manual_entry_flag</w:t></w:r><w:r><w:rPr><w:rFonts w:ascii="Times New Roman" w:hAnsi="Times New Roman" w:eastAsia="宋体"/><w:b w:val="0"/><w:i w:val="0"/><w:color w:val="000000"/><w:sz w:val="24"/></w:rPr><w:t>、</w:t></w:r><w:r><w:rPr><w:rFonts w:ascii="Consolas" w:hAnsi="Consolas" w:eastAsia="宋体"/><w:b w:val="0"/><w:i w:val="0"/><w:color w:val="000000"/><w:sz w:val="24"/><w:shd w:val="clear" w:color="auto" w:fill="F5F5F5"/></w:rPr><w:t>risk_class</w:t></w:r><w:r><w:rPr><w:rFonts w:ascii="Times New Roman" w:hAnsi="Times New Roman" w:eastAsia="宋体"/><w:b w:val="0"/><w:i w:val="0"/><w:color w:val="000000"/><w:sz w:val="24"/></w:rPr><w:t xml:space="preserve">），后来又逐步加入 </w:t></w:r><w:r><w:rPr><w:rFonts w:ascii="Consolas" w:hAnsi="Consolas" w:eastAsia="宋体"/><w:b w:val="0"/><w:i w:val="0"/><w:color w:val="000000"/><w:sz w:val="24"/><w:shd w:val="clear" w:color="auto" w:fill="F5F5F5"/></w:rPr><w:t>approval_level</w:t></w:r><w:r><w:rPr><w:rFonts w:ascii="Times New Roman" w:hAnsi="Times New Roman" w:eastAsia="宋体"/><w:b w:val="0"/><w:i w:val="0"/><w:color w:val="000000"/><w:sz w:val="24"/></w:rPr><w:t>、</w:t></w:r><w:r><w:rPr><w:rFonts w:ascii="Consolas" w:hAnsi="Consolas" w:eastAsia="宋体"/><w:b w:val="0"/><w:i w:val="0"/><w:color w:val="000000"/><w:sz w:val="24"/><w:shd w:val="clear" w:color="auto" w:fill="F5F5F5"/></w:rPr><w:t>is_round_amount</w:t></w:r><w:r><w:rPr><w:rFonts w:ascii="Times New Roman" w:hAnsi="Times New Roman" w:eastAsia="宋体"/><w:b w:val="0"/><w:i w:val="0"/><w:color w:val="000000"/><w:sz w:val="24"/></w:rPr><w:t>、</w:t></w:r><w:r><w:rPr><w:rFonts w:ascii="Consolas" w:hAnsi="Consolas" w:eastAsia="宋体"/><w:b w:val="0"/><w:i w:val="0"/><w:color w:val="000000"/><w:sz w:val="24"/><w:shd w:val="clear" w:color="auto" w:fill="F5F5F5"/></w:rPr><w:t>high_value_flag</w:t></w:r><w:r><w:rPr><w:rFonts w:ascii="Times New Roman" w:hAnsi="Times New Roman" w:eastAsia="宋体"/><w:b w:val="0"/><w:i w:val="0"/><w:color w:val="000000"/><w:sz w:val="24"/></w:rPr><w:t xml:space="preserve"> 等业务规则字段。</w:t></w:r><w:r><w:rPr><w:rFonts w:ascii="Times New Roman" w:hAnsi="Times New Roman" w:eastAsia="宋体"/><w:b/><w:i w:val="0"/><w:color w:val="000000"/><w:sz w:val="24"/></w:rPr><w:t>为什么先选这 8 个？</w:t></w:r><w:r><w:rPr><w:rFonts w:ascii="Times New Roman" w:hAnsi="Times New Roman" w:eastAsia="宋体"/><w:b w:val="0"/><w:i w:val="0"/><w:color w:val="000000"/><w:sz w:val="24"/></w:rPr><w:t xml:space="preserve"> 因为它们覆盖了三类关键信息：身份（主键）、业务事实（金额、时间、科目）、合规风险点（手工录入标记、风险分类）——先用最核心的字段跑通&quot;契约能验数据&quot;这件事。</w:t></w:r></w:p><w:p w14:paraId="40FED1FF"><w:pPr><w:spacing w:before="0" w:after="0" w:line="360" w:lineRule="auto"/><w:ind w:firstLine="480"/><w:jc w:val="both"/></w:pPr><w:r><w:rPr><w:rFonts w:ascii="Times New Roman" w:hAnsi="Times New Roman" w:eastAsia="宋体"/><w:b/><w:i w:val="0"/><w:color w:val="000000"/><w:sz w:val="24"/></w:rPr><w:t>第 3 环：契约测试与门禁（数据质量防火墙）</w:t></w:r></w:p><w:p w14:paraId="195F22E6"><w:pPr><w:spacing w:before="0" w:after="0" w:line="360" w:lineRule="auto"/><w:ind w:firstLine="480"/><w:jc w:val="both"/></w:pPr><w:r><w:rPr><w:rFonts w:ascii="Times New Roman" w:hAnsi="Times New Roman" w:eastAsia="宋体"/><w:b w:val="0"/><w:i w:val="0"/><w:color w:val="000000"/><w:sz w:val="24"/></w:rPr><w:t xml:space="preserve">在 ETL 过程中，插入 </w:t></w:r><w:r><w:rPr><w:rFonts w:ascii="Consolas" w:hAnsi="Consolas" w:eastAsia="宋体"/><w:b w:val="0"/><w:i w:val="0"/><w:color w:val="000000"/><w:sz w:val="24"/><w:shd w:val="clear" w:color="auto" w:fill="F5F5F5"/></w:rPr><w:t>datacontract test</w:t></w:r><w:r><w:rPr><w:rFonts w:ascii="Times New Roman" w:hAnsi="Times New Roman" w:eastAsia="宋体"/><w:b w:val="0"/><w:i w:val="0"/><w:color w:val="000000"/><w:sz w:val="24"/></w:rPr><w:t xml:space="preserve"> 检查步骤。引擎会逐项扫描 100 万行数据，验证它是否符合契约：字段在不在、类型对不对、空值允不允许、主键唯不唯一、业务规则守不守。</w:t></w:r></w:p><w:p w14:paraId="7740B8F2"><w:pPr><w:pStyle w:val="165"/><w:shd w:val="clear" w:color="auto" w:fill="F5F5F5"/><w:spacing w:before="0" w:after="0" w:line="240" w:lineRule="auto"/><w:ind w:firstLine="0"/><w:jc w:val="left"/></w:pPr><w:r><w:rPr><w:rFonts w:ascii="Consolas" w:hAnsi="Consolas" w:eastAsia="宋体"/><w:b w:val="0"/><w:i w:val="0"/><w:color w:val="000000"/><w:sz w:val="21"/></w:rPr><w:t>🟢 data contract is valid. Run 25 checks. Took 6.464579 seconds.</w:t></w:r></w:p><w:p w14:paraId="1D82893D"><w:pPr><w:spacing w:before="0" w:after="0" w:line="360" w:lineRule="auto"/><w:ind w:firstLine="480"/><w:jc w:val="both"/></w:pPr><w:r><w:rPr><w:rFonts w:ascii="Times New Roman" w:hAnsi="Times New Roman" w:eastAsia="宋体"/><w:b w:val="0"/><w:i w:val="0"/><w:color w:val="000000"/><w:sz w:val="24"/></w:rPr><w:t>一旦发现违约（比如金额超过 500 万、审批层级出现 5），管道立刻</w:t></w:r><w:r><w:rPr><w:rFonts w:ascii="Times New Roman" w:hAnsi="Times New Roman" w:eastAsia="宋体"/><w:b/><w:i w:val="0"/><w:color w:val="000000"/><w:sz w:val="24"/></w:rPr><w:t>熔断并告警</w:t></w:r><w:r><w:rPr><w:rFonts w:ascii="Times New Roman" w:hAnsi="Times New Roman" w:eastAsia="宋体"/><w:b w:val="0"/><w:i w:val="0"/><w:color w:val="000000"/><w:sz w:val="24"/></w:rPr><w:t>，脏数据被拦在门外，禁止进入数仓。这就是&quot;事前防御&quot;的落地形态——</w:t></w:r><w:r><w:rPr><w:rFonts w:ascii="Times New Roman" w:hAnsi="Times New Roman" w:eastAsia="宋体"/><w:b/><w:i w:val="0"/><w:color w:val="000000"/><w:sz w:val="24"/></w:rPr><w:t>不是出了问题再查，而是问题根本进不来</w:t></w:r><w:r><w:rPr><w:rFonts w:ascii="Times New Roman" w:hAnsi="Times New Roman" w:eastAsia="宋体"/><w:b w:val="0"/><w:i w:val="0"/><w:color w:val="000000"/><w:sz w:val="24"/></w:rPr><w:t>。</w:t></w:r></w:p><w:p w14:paraId="5844BAA7"><w:pPr><w:spacing w:before="0" w:after="0" w:line="360" w:lineRule="auto"/><w:ind w:firstLine="480"/><w:jc w:val="both"/></w:pPr><w:r><w:rPr><w:rFonts w:ascii="Times New Roman" w:hAnsi="Times New Roman" w:eastAsia="宋体"/><w:b/><w:i w:val="0"/><w:color w:val="000000"/><w:sz w:val="24"/></w:rPr><w:t>第 4 环：下游消费（干净数据 → 业务价值）</w:t></w:r></w:p><w:p w14:paraId="796624BC"><w:pPr><w:spacing w:before="0" w:after="0" w:line="360" w:lineRule="auto"/><w:ind w:firstLine="480"/><w:jc w:val="both"/></w:pPr><w:r><w:rPr><w:rFonts w:ascii="Times New Roman" w:hAnsi="Times New Roman" w:eastAsia="宋体"/><w:b w:val="0"/><w:i w:val="0"/><w:color w:val="000000"/><w:sz w:val="24"/></w:rPr><w:t>经过校验的&quot;干净数据&quot;流向 BI 报表、管理看板或风控模型。因为入口有契约把关，下游团队可以放心消费：报表不会突然崩、模型不会因为脏值训练失败、审计底稿经得起抽查。生产者（ERP/IT 团队）改字段、改格式时，契约测试会立刻暴露问题；消费者（报表/风控团队）不再被动承受上游变更——</w:t></w:r><w:r><w:rPr><w:rFonts w:ascii="Times New Roman" w:hAnsi="Times New Roman" w:eastAsia="宋体"/><w:b/><w:i w:val="0"/><w:color w:val="000000"/><w:sz w:val="24"/></w:rPr><w:t>这就是生产者与消费者之间的权责解耦</w:t></w:r><w:r><w:rPr><w:rFonts w:ascii="Times New Roman" w:hAnsi="Times New Roman" w:eastAsia="宋体"/><w:b w:val="0"/><w:i w:val="0"/><w:color w:val="000000"/><w:sz w:val="24"/></w:rPr><w:t>。</w:t></w:r></w:p><w:p w14:paraId="35B015DB"><w:pPr><w:spacing w:before="0" w:after="0" w:line="360" w:lineRule="auto"/><w:ind w:firstLine="480"/><w:jc w:val="both"/></w:pPr><w:r><w:rPr><w:rFonts w:ascii="Times New Roman" w:hAnsi="Times New Roman" w:eastAsia="宋体"/><w:b/><w:i w:val="0"/><w:color w:val="000000"/><w:sz w:val="24"/></w:rPr><w:t>一句话总结 1.2</w:t></w:r><w:r><w:rPr><w:rFonts w:ascii="Times New Roman" w:hAnsi="Times New Roman" w:eastAsia="宋体"/><w:b w:val="0"/><w:i w:val="0"/><w:color w:val="000000"/><w:sz w:val="24"/></w:rPr><w:t>：整条链路是&quot;ERP 产生数据 → 契约定义规则 → 门禁拦截脏数据 → 干净数据服务业务&quot;。本项目的位置是&quot;入口质检&quot;，价值是把审计规则左移到数据源头。</w:t></w:r></w:p><w:p w14:paraId="5D6BE773"><w:pPr><w:pStyle w:val="4"/><w:keepNext/><w:spacing w:before="220" w:after="100" w:line="360" w:lineRule="auto"/><w:ind w:firstLine="0"/><w:jc w:val="left"/></w:pPr><w:r><w:rPr><w:rFonts w:ascii="Times New Roman" w:hAnsi="Times New Roman" w:eastAsia="黑体"/><w:b/><w:i w:val="0"/><w:color w:val="000000"/><w:sz w:val="28"/></w:rPr><w:t>1.3 思维流程（为什么按这个顺序做？——工程哲学，面试重点）</w:t></w:r></w:p><w:p w14:paraId="55861973"><w:pPr><w:spacing w:before="0" w:after="0" w:line="360" w:lineRule="auto"/><w:ind w:firstLine="480"/><w:jc w:val="both"/></w:pPr><w:r><w:rPr><w:rFonts w:ascii="Times New Roman" w:hAnsi="Times New Roman" w:eastAsia="宋体"/><w:b w:val="0"/><w:i w:val="0"/><w:color w:val="000000"/><w:sz w:val="24"/></w:rPr><w:t>这一节回答面试官最常问、也最考验内功的问题：</w:t></w:r><w:r><w:rPr><w:rFonts w:ascii="Times New Roman" w:hAnsi="Times New Roman" w:eastAsia="宋体"/><w:b/><w:i w:val="0"/><w:color w:val="000000"/><w:sz w:val="24"/></w:rPr><w:t>&quot;你当时为什么这么做？&quot;</w:t></w:r><w:r><w:rPr><w:rFonts w:ascii="Times New Roman" w:hAnsi="Times New Roman" w:eastAsia="宋体"/><w:b w:val="0"/><w:i w:val="0"/><w:color w:val="000000"/><w:sz w:val="24"/></w:rPr><w:t xml:space="preserve"> 四个&quot;为什么&quot;，每个都要用财务业务的视角来回答。</w:t></w:r></w:p><w:p w14:paraId="7F1F2CCA"><w:pPr><w:pStyle w:val="5"/><w:keepNext/><w:spacing w:before="180" w:after="80" w:line="360" w:lineRule="auto"/><w:ind w:firstLine="0"/><w:jc w:val="left"/></w:pPr><w:r><w:rPr><w:rFonts w:ascii="Times New Roman" w:hAnsi="Times New Roman" w:eastAsia="黑体"/><w:b/><w:i w:val="0"/><w:color w:val="000000"/><w:sz w:val="24"/></w:rPr><w:t>1.3.1 为什么第一步是数据探索（preview_data.py），而不是直接写契约代码？</w:t></w:r></w:p><w:p w14:paraId="3DF8A9F1"><w:pPr><w:spacing w:before="0" w:after="0" w:line="360" w:lineRule="auto"/><w:ind w:firstLine="480"/><w:jc w:val="both"/></w:pPr><w:r><w:rPr><w:rFonts w:ascii="Times New Roman" w:hAnsi="Times New Roman" w:eastAsia="宋体"/><w:b/><w:i w:val="0"/><w:color w:val="000000"/><w:sz w:val="24"/></w:rPr><w:t>反直觉的诱惑</w:t></w:r><w:r><w:rPr><w:rFonts w:ascii="Times New Roman" w:hAnsi="Times New Roman" w:eastAsia="宋体"/><w:b w:val="0"/><w:i w:val="0"/><w:color w:val="000000"/><w:sz w:val="24"/></w:rPr><w:t xml:space="preserve">：很多人拿到数据集，第一反应是&quot;赶紧写规则、赶紧跑起来&quot;。但本项目的第一步，是老老实实写一个 </w:t></w:r><w:r><w:rPr><w:rFonts w:ascii="Consolas" w:hAnsi="Consolas" w:eastAsia="宋体"/><w:b w:val="0"/><w:i w:val="0"/><w:color w:val="000000"/><w:sz w:val="24"/><w:shd w:val="clear" w:color="auto" w:fill="F5F5F5"/></w:rPr><w:t>preview_data.py</w:t></w:r><w:r><w:rPr><w:rFonts w:ascii="Times New Roman" w:hAnsi="Times New Roman" w:eastAsia="宋体"/><w:b w:val="0"/><w:i w:val="0"/><w:color w:val="000000"/><w:sz w:val="24"/></w:rPr><w:t xml:space="preserve"> 去&quot;看数据&quot;：</w:t></w:r></w:p><w:p w14:paraId="779158A7"><w:pPr><w:pStyle w:val="165"/><w:shd w:val="clear" w:color="auto" w:fill="F5F5F5"/><w:spacing w:before="0" w:after="0" w:line="240" w:lineRule="auto"/><w:ind w:firstLine="0"/><w:jc w:val="left"/></w:pPr><w:r><w:rPr><w:rFonts w:ascii="Consolas" w:hAnsi="Consolas" w:eastAsia="宋体"/><w:b w:val="0"/><w:i w:val="0"/><w:color w:val="000000"/><w:sz w:val="21"/></w:rPr><w:t>import pandas as pd</w:t></w:r></w:p><w:p w14:paraId="6E3E7982"><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30B16D5C"><w:pPr><w:pStyle w:val="165"/><w:shd w:val="clear" w:color="auto" w:fill="F5F5F5"/><w:spacing w:before="0" w:after="0" w:line="240" w:lineRule="auto"/><w:ind w:firstLine="0"/><w:jc w:val="left"/></w:pPr><w:r><w:rPr><w:rFonts w:ascii="Consolas" w:hAnsi="Consolas" w:eastAsia="宋体"/><w:b w:val="0"/><w:i w:val="0"/><w:color w:val="000000"/><w:sz w:val="21"/></w:rPr><w:t># 读取数据</w:t></w:r></w:p><w:p w14:paraId="34B6E9EB"><w:pPr><w:pStyle w:val="165"/><w:shd w:val="clear" w:color="auto" w:fill="F5F5F5"/><w:spacing w:before="0" w:after="0" w:line="240" w:lineRule="auto"/><w:ind w:firstLine="0"/><w:jc w:val="left"/></w:pPr><w:r><w:rPr><w:rFonts w:ascii="Consolas" w:hAnsi="Consolas" w:eastAsia="宋体"/><w:b w:val="0"/><w:i w:val="0"/><w:color w:val="000000"/><w:sz w:val="21"/></w:rPr><w:t>df = pd.read_parquet('data/universal_enterprise_erp_fraud_dataset.parquet')</w:t></w:r></w:p><w:p w14:paraId="2AC84F43"><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14B3DFD1"><w:pPr><w:pStyle w:val="165"/><w:shd w:val="clear" w:color="auto" w:fill="F5F5F5"/><w:spacing w:before="0" w:after="0" w:line="240" w:lineRule="auto"/><w:ind w:firstLine="0"/><w:jc w:val="left"/></w:pPr><w:r><w:rPr><w:rFonts w:ascii="Consolas" w:hAnsi="Consolas" w:eastAsia="宋体"/><w:b w:val="0"/><w:i w:val="0"/><w:color w:val="000000"/><w:sz w:val="21"/></w:rPr><w:t># 查看前5行</w:t></w:r></w:p><w:p w14:paraId="06F0BE6B"><w:pPr><w:pStyle w:val="165"/><w:shd w:val="clear" w:color="auto" w:fill="F5F5F5"/><w:spacing w:before="0" w:after="0" w:line="240" w:lineRule="auto"/><w:ind w:firstLine="0"/><w:jc w:val="left"/></w:pPr><w:r><w:rPr><w:rFonts w:ascii="Consolas" w:hAnsi="Consolas" w:eastAsia="宋体"/><w:b w:val="0"/><w:i w:val="0"/><w:color w:val="000000"/><w:sz w:val="21"/></w:rPr><w:t>print(df.head())</w:t></w:r></w:p><w:p w14:paraId="173CADF4"><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54C2BB8A"><w:pPr><w:pStyle w:val="165"/><w:shd w:val="clear" w:color="auto" w:fill="F5F5F5"/><w:spacing w:before="0" w:after="0" w:line="240" w:lineRule="auto"/><w:ind w:firstLine="0"/><w:jc w:val="left"/></w:pPr><w:r><w:rPr><w:rFonts w:ascii="Consolas" w:hAnsi="Consolas" w:eastAsia="宋体"/><w:b w:val="0"/><w:i w:val="0"/><w:color w:val="000000"/><w:sz w:val="21"/></w:rPr><w:t># 查看列名和数据类型</w:t></w:r></w:p><w:p w14:paraId="1D38D460"><w:pPr><w:pStyle w:val="165"/><w:shd w:val="clear" w:color="auto" w:fill="F5F5F5"/><w:spacing w:before="0" w:after="0" w:line="240" w:lineRule="auto"/><w:ind w:firstLine="0"/><w:jc w:val="left"/></w:pPr><w:r><w:rPr><w:rFonts w:ascii="Consolas" w:hAnsi="Consolas" w:eastAsia="宋体"/><w:b w:val="0"/><w:i w:val="0"/><w:color w:val="000000"/><w:sz w:val="21"/></w:rPr><w:t>print(df.info())</w:t></w:r></w:p><w:p w14:paraId="2AC4B16D"><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1FE2EB1A"><w:pPr><w:pStyle w:val="165"/><w:shd w:val="clear" w:color="auto" w:fill="F5F5F5"/><w:spacing w:before="0" w:after="0" w:line="240" w:lineRule="auto"/><w:ind w:firstLine="0"/><w:jc w:val="left"/></w:pPr><w:r><w:rPr><w:rFonts w:ascii="Consolas" w:hAnsi="Consolas" w:eastAsia="宋体"/><w:b w:val="0"/><w:i w:val="0"/><w:color w:val="000000"/><w:sz w:val="21"/></w:rPr><w:t># 查看数值列的统计摘要</w:t></w:r></w:p><w:p w14:paraId="01FEA126"><w:pPr><w:pStyle w:val="165"/><w:shd w:val="clear" w:color="auto" w:fill="F5F5F5"/><w:spacing w:before="0" w:after="0" w:line="240" w:lineRule="auto"/><w:ind w:firstLine="0"/><w:jc w:val="left"/></w:pPr><w:r><w:rPr><w:rFonts w:ascii="Consolas" w:hAnsi="Consolas" w:eastAsia="宋体"/><w:b w:val="0"/><w:i w:val="0"/><w:color w:val="000000"/><w:sz w:val="21"/></w:rPr><w:t>print(df.describe())</w:t></w:r></w:p><w:p w14:paraId="16698F41"><w:pPr><w:spacing w:before="0" w:after="0" w:line="360" w:lineRule="auto"/><w:ind w:firstLine="480"/><w:jc w:val="both"/></w:pPr><w:r><w:rPr><w:rFonts w:ascii="Times New Roman" w:hAnsi="Times New Roman" w:eastAsia="宋体"/><w:b/><w:i w:val="0"/><w:color w:val="000000"/><w:sz w:val="24"/></w:rPr><w:t>为什么不直接写契约？业务原因有三层：</w:t></w:r></w:p><w:p w14:paraId="0745771A"><w:pPr><w:spacing w:before="0" w:after="0" w:line="360" w:lineRule="auto"/><w:ind w:firstLine="480"/><w:jc w:val="both"/></w:pPr><w:r><w:rPr><w:rFonts w:ascii="Times New Roman" w:hAnsi="Times New Roman" w:eastAsia="宋体"/><w:b/><w:i w:val="0"/><w:color w:val="000000"/><w:sz w:val="24"/></w:rPr><w:t>第一，在财务数据里，&quot;缺失值&quot;不一定是&quot;脏数据&quot;。</w:t></w:r><w:r><w:rPr><w:rFonts w:ascii="Times New Roman" w:hAnsi="Times New Roman" w:eastAsia="宋体"/><w:b w:val="0"/><w:i w:val="0"/><w:color w:val="000000"/><w:sz w:val="24"/></w:rPr><w:t xml:space="preserve"> 回想 </w:t></w:r><w:r><w:rPr><w:rFonts w:ascii="Consolas" w:hAnsi="Consolas" w:eastAsia="宋体"/><w:b w:val="0"/><w:i w:val="0"/><w:color w:val="000000"/><w:sz w:val="24"/><w:shd w:val="clear" w:color="auto" w:fill="F5F5F5"/></w:rPr><w:t>df.info()</w:t></w:r><w:r><w:rPr><w:rFonts w:ascii="Times New Roman" w:hAnsi="Times New Roman" w:eastAsia="宋体"/><w:b w:val="0"/><w:i w:val="0"/><w:color w:val="000000"/><w:sz w:val="24"/></w:rPr><w:t xml:space="preserve"> 的输出：</w:t></w:r><w:r><w:rPr><w:rFonts w:ascii="Consolas" w:hAnsi="Consolas" w:eastAsia="宋体"/><w:b w:val="0"/><w:i w:val="0"/><w:color w:val="000000"/><w:sz w:val="24"/><w:shd w:val="clear" w:color="auto" w:fill="F5F5F5"/></w:rPr><w:t>transaction_type</w:t></w:r><w:r><w:rPr><w:rFonts w:ascii="Times New Roman" w:hAnsi="Times New Roman" w:eastAsia="宋体"/><w:b w:val="0"/><w:i w:val="0"/><w:color w:val="000000"/><w:sz w:val="24"/></w:rPr><w:t xml:space="preserve"> 只有 302 个非空、</w:t></w:r><w:r><w:rPr><w:rFonts w:ascii="Consolas" w:hAnsi="Consolas" w:eastAsia="宋体"/><w:b w:val="0"/><w:i w:val="0"/><w:color w:val="000000"/><w:sz w:val="24"/><w:shd w:val="clear" w:color="auto" w:fill="F5F5F5"/></w:rPr><w:t>vendor_bank_account</w:t></w:r><w:r><w:rPr><w:rFonts w:ascii="Times New Roman" w:hAnsi="Times New Roman" w:eastAsia="宋体"/><w:b w:val="0"/><w:i w:val="0"/><w:color w:val="000000"/><w:sz w:val="24"/></w:rPr><w:t xml:space="preserve"> 只有 171 个非空。如果契约一刀切地写&quot;这些字段全部必填&quot;，会发生什么？99.97% 的数据都会被判为不合格，契约天天红灯，业务部门彻底失去信任，契约项目直接死亡。</w:t></w:r><w:r><w:rPr><w:rFonts w:ascii="Times New Roman" w:hAnsi="Times New Roman" w:eastAsia="宋体"/><w:b/><w:i w:val="0"/><w:color w:val="000000"/><w:sz w:val="24"/></w:rPr><w:t>事实是</w:t></w:r><w:r><w:rPr><w:rFonts w:ascii="Times New Roman" w:hAnsi="Times New Roman" w:eastAsia="宋体"/><w:b w:val="0"/><w:i w:val="0"/><w:color w:val="000000"/><w:sz w:val="24"/></w:rPr><w:t xml:space="preserve">：这些字段往往只在特定业务场景才填写——比如只有发生&quot;供应商银行账户变更&quot;时才有 </w:t></w:r><w:r><w:rPr><w:rFonts w:ascii="Consolas" w:hAnsi="Consolas" w:eastAsia="宋体"/><w:b w:val="0"/><w:i w:val="0"/><w:color w:val="000000"/><w:sz w:val="24"/><w:shd w:val="clear" w:color="auto" w:fill="F5F5F5"/></w:rPr><w:t>vendor_bank_account</w:t></w:r><w:r><w:rPr><w:rFonts w:ascii="Times New Roman" w:hAnsi="Times New Roman" w:eastAsia="宋体"/><w:b w:val="0"/><w:i w:val="0"/><w:color w:val="000000"/><w:sz w:val="24"/></w:rPr><w:t xml:space="preserve"> 值。</w:t></w:r><w:r><w:rPr><w:rFonts w:ascii="Times New Roman" w:hAnsi="Times New Roman" w:eastAsia="宋体"/><w:b/><w:i w:val="0"/><w:color w:val="000000"/><w:sz w:val="24"/></w:rPr><w:t>强依赖字段与允许业务性缺失的弱字段，必须区分对待</w:t></w:r><w:r><w:rPr><w:rFonts w:ascii="Times New Roman" w:hAnsi="Times New Roman" w:eastAsia="宋体"/><w:b w:val="0"/><w:i w:val="0"/><w:color w:val="000000"/><w:sz w:val="24"/></w:rPr><w:t>——这个判断只能来自数据探索，不能来自凭空想象。</w:t></w:r></w:p><w:p w14:paraId="1335C446"><w:pPr><w:spacing w:before="0" w:after="0" w:line="360" w:lineRule="auto"/><w:ind w:firstLine="480"/><w:jc w:val="both"/></w:pPr><w:r><w:rPr><w:rFonts w:ascii="Times New Roman" w:hAnsi="Times New Roman" w:eastAsia="宋体"/><w:b/><w:i w:val="0"/><w:color w:val="000000"/><w:sz w:val="24"/></w:rPr><w:t>第二，负数金额在财务里是&quot;正常业务&quot;，不是错误。</w:t></w:r><w:r><w:rPr><w:rFonts w:ascii="Times New Roman" w:hAnsi="Times New Roman" w:eastAsia="宋体"/><w:b w:val="0"/><w:i w:val="0"/><w:color w:val="000000"/><w:sz w:val="24"/></w:rPr><w:t xml:space="preserve"> 初版引导里有一个&quot;想当然&quot;的规则示例，注意看：</w:t></w:r></w:p><w:p w14:paraId="6C61752F"><w:pPr><w:pStyle w:val="165"/><w:shd w:val="clear" w:color="auto" w:fill="F5F5F5"/><w:spacing w:before="0" w:after="0" w:line="240" w:lineRule="auto"/><w:ind w:firstLine="0"/><w:jc w:val="left"/></w:pPr><w:r><w:rPr><w:rFonts w:ascii="Consolas" w:hAnsi="Consolas" w:eastAsia="宋体"/><w:b w:val="0"/><w:i w:val="0"/><w:color w:val="000000"/><w:sz w:val="21"/></w:rPr><w:t xml:space="preserve">      amount:</w:t></w:r></w:p><w:p w14:paraId="29B4D199"><w:pPr><w:pStyle w:val="165"/><w:shd w:val="clear" w:color="auto" w:fill="F5F5F5"/><w:spacing w:before="0" w:after="0" w:line="240" w:lineRule="auto"/><w:ind w:firstLine="0"/><w:jc w:val="left"/></w:pPr><w:r><w:rPr><w:rFonts w:ascii="Consolas" w:hAnsi="Consolas" w:eastAsia="宋体"/><w:b w:val="0"/><w:i w:val="0"/><w:color w:val="000000"/><w:sz w:val="21"/></w:rPr><w:t xml:space="preserve">        type: number</w:t></w:r></w:p><w:p w14:paraId="550CD47B"><w:pPr><w:pStyle w:val="165"/><w:shd w:val="clear" w:color="auto" w:fill="F5F5F5"/><w:spacing w:before="0" w:after="0" w:line="240" w:lineRule="auto"/><w:ind w:firstLine="0"/><w:jc w:val="left"/></w:pPr><w:r><w:rPr><w:rFonts w:ascii="Consolas" w:hAnsi="Consolas" w:eastAsia="宋体"/><w:b w:val="0"/><w:i w:val="0"/><w:color w:val="000000"/><w:sz w:val="21"/></w:rPr><w:t xml:space="preserve">        description: &quot;交易金额&quot;</w:t></w:r></w:p><w:p w14:paraId="77CAFC99"><w:pPr><w:pStyle w:val="165"/><w:shd w:val="clear" w:color="auto" w:fill="F5F5F5"/><w:spacing w:before="0" w:after="0" w:line="240" w:lineRule="auto"/><w:ind w:firstLine="0"/><w:jc w:val="left"/></w:pPr><w:r><w:rPr><w:rFonts w:ascii="Consolas" w:hAnsi="Consolas" w:eastAsia="宋体"/><w:b w:val="0"/><w:i w:val="0"/><w:color w:val="000000"/><w:sz w:val="21"/></w:rPr><w:t xml:space="preserve">        required: true</w:t></w:r></w:p><w:p w14:paraId="7A6BC0AA"><w:pPr><w:pStyle w:val="165"/><w:shd w:val="clear" w:color="auto" w:fill="F5F5F5"/><w:spacing w:before="0" w:after="0" w:line="240" w:lineRule="auto"/><w:ind w:firstLine="0"/><w:jc w:val="left"/></w:pPr><w:r><w:rPr><w:rFonts w:ascii="Consolas" w:hAnsi="Consolas" w:eastAsia="宋体"/><w:b w:val="0"/><w:i w:val="0"/><w:color w:val="000000"/><w:sz w:val="21"/></w:rPr><w:t xml:space="preserve">        quality:</w:t></w:r></w:p><w:p w14:paraId="0AEEB426"><w:pPr><w:pStyle w:val="165"/><w:shd w:val="clear" w:color="auto" w:fill="F5F5F5"/><w:spacing w:before="0" w:after="0" w:line="240" w:lineRule="auto"/><w:ind w:firstLine="0"/><w:jc w:val="left"/></w:pPr><w:r><w:rPr><w:rFonts w:ascii="Consolas" w:hAnsi="Consolas" w:eastAsia="宋体"/><w:b w:val="0"/><w:i w:val="0"/><w:color w:val="000000"/><w:sz w:val="21"/></w:rPr><w:t xml:space="preserve">          - &quot;amount &gt;= 0&quot;  # 金额不能为负数</w:t></w:r></w:p><w:p w14:paraId="18EF75CF"><w:pPr><w:spacing w:before="0" w:after="0" w:line="360" w:lineRule="auto"/><w:ind w:firstLine="480"/><w:jc w:val="both"/></w:pPr><w:r><w:rPr><w:rFonts w:ascii="Times New Roman" w:hAnsi="Times New Roman" w:eastAsia="宋体"/><w:b w:val="0"/><w:i w:val="0"/><w:color w:val="000000"/><w:sz w:val="24"/></w:rPr><w:t xml:space="preserve">但 </w:t></w:r><w:r><w:rPr><w:rFonts w:ascii="Consolas" w:hAnsi="Consolas" w:eastAsia="宋体"/><w:b w:val="0"/><w:i w:val="0"/><w:color w:val="000000"/><w:sz w:val="24"/><w:shd w:val="clear" w:color="auto" w:fill="F5F5F5"/></w:rPr><w:t>df.describe()</w:t></w:r><w:r><w:rPr><w:rFonts w:ascii="Times New Roman" w:hAnsi="Times New Roman" w:eastAsia="宋体"/><w:b w:val="0"/><w:i w:val="0"/><w:color w:val="000000"/><w:sz w:val="24"/></w:rPr><w:t xml:space="preserve"> 的真相是：</w:t></w:r><w:r><w:rPr><w:rFonts w:ascii="Consolas" w:hAnsi="Consolas" w:eastAsia="宋体"/><w:b w:val="0"/><w:i w:val="0"/><w:color w:val="000000"/><w:sz w:val="24"/><w:shd w:val="clear" w:color="auto" w:fill="F5F5F5"/></w:rPr><w:t>amount</w:t></w:r><w:r><w:rPr><w:rFonts w:ascii="Times New Roman" w:hAnsi="Times New Roman" w:eastAsia="宋体"/><w:b w:val="0"/><w:i w:val="0"/><w:color w:val="000000"/><w:sz w:val="24"/></w:rPr><w:t xml:space="preserve"> 的最小值是 </w:t></w:r><w:r><w:rPr><w:rFonts w:ascii="Times New Roman" w:hAnsi="Times New Roman" w:eastAsia="宋体"/><w:b/><w:i w:val="0"/><w:color w:val="000000"/><w:sz w:val="24"/></w:rPr><w:t>-1.895953e+05（-189,595）</w:t></w:r><w:r><w:rPr><w:rFonts w:ascii="Times New Roman" w:hAnsi="Times New Roman" w:eastAsia="宋体"/><w:b w:val="0"/><w:i w:val="0"/><w:color w:val="000000"/><w:sz w:val="24"/></w:rPr><w:t xml:space="preserve">。如果按 </w:t></w:r><w:r><w:rPr><w:rFonts w:ascii="Consolas" w:hAnsi="Consolas" w:eastAsia="宋体"/><w:b w:val="0"/><w:i w:val="0"/><w:color w:val="000000"/><w:sz w:val="24"/><w:shd w:val="clear" w:color="auto" w:fill="F5F5F5"/></w:rPr><w:t>amount &gt;= 0</w:t></w:r><w:r><w:rPr><w:rFonts w:ascii="Times New Roman" w:hAnsi="Times New Roman" w:eastAsia="宋体"/><w:b w:val="0"/><w:i w:val="0"/><w:color w:val="000000"/><w:sz w:val="24"/></w:rPr><w:t xml:space="preserve"> 写规则，会</w:t></w:r><w:r><w:rPr><w:rFonts w:ascii="Times New Roman" w:hAnsi="Times New Roman" w:eastAsia="宋体"/><w:b/><w:i w:val="0"/><w:color w:val="000000"/><w:sz w:val="24"/></w:rPr><w:t>误杀所有退款、冲销、红字发票</w:t></w:r><w:r><w:rPr><w:rFonts w:ascii="Times New Roman" w:hAnsi="Times New Roman" w:eastAsia="宋体"/><w:b w:val="0"/><w:i w:val="0"/><w:color w:val="000000"/><w:sz w:val="24"/></w:rPr><w:t>——而这些都是借贷记账法下完全合法的业务。</w:t></w:r><w:r><w:rPr><w:rFonts w:ascii="Times New Roman" w:hAnsi="Times New Roman" w:eastAsia="宋体"/><w:b/><w:i w:val="0"/><w:color w:val="000000"/><w:sz w:val="24"/></w:rPr><w:t>尊重借贷记账法带来的负数合法性，但要设置绝对值上限做防呆</w:t></w:r><w:r><w:rPr><w:rFonts w:ascii="Times New Roman" w:hAnsi="Times New Roman" w:eastAsia="宋体"/><w:b w:val="0"/><w:i w:val="0"/><w:color w:val="000000"/><w:sz w:val="24"/></w:rPr><w:t xml:space="preserve">——这个结论只能来自 </w:t></w:r><w:r><w:rPr><w:rFonts w:ascii="Consolas" w:hAnsi="Consolas" w:eastAsia="宋体"/><w:b w:val="0"/><w:i w:val="0"/><w:color w:val="000000"/><w:sz w:val="24"/><w:shd w:val="clear" w:color="auto" w:fill="F5F5F5"/></w:rPr><w:t>describe()</w:t></w:r><w:r><w:rPr><w:rFonts w:ascii="Times New Roman" w:hAnsi="Times New Roman" w:eastAsia="宋体"/><w:b w:val="0"/><w:i w:val="0"/><w:color w:val="000000"/><w:sz w:val="24"/></w:rPr><w:t>，不能来自拍脑袋。</w:t></w:r></w:p><w:p w14:paraId="17B2531A"><w:pPr><w:spacing w:before="0" w:after="0" w:line="360" w:lineRule="auto"/><w:ind w:firstLine="480"/><w:jc w:val="both"/></w:pPr><w:r><w:rPr><w:rFonts w:ascii="Times New Roman" w:hAnsi="Times New Roman" w:eastAsia="宋体"/><w:b/><w:i w:val="0"/><w:color w:val="000000"/><w:sz w:val="24"/></w:rPr><w:t>第三，契约的字段名必须与真实列名完全一致。</w:t></w:r><w:r><w:rPr><w:rFonts w:ascii="Times New Roman" w:hAnsi="Times New Roman" w:eastAsia="宋体"/><w:b w:val="0"/><w:i w:val="0"/><w:color w:val="000000"/><w:sz w:val="24"/></w:rPr><w:t xml:space="preserve"> YAML 里写错一个字段名，引擎不是报&quot;字段不存在&quot;，而是产生一串让人困惑的连锁错误（后面坑 7 会亲历）。</w:t></w:r><w:r><w:rPr><w:rFonts w:ascii="Times New Roman" w:hAnsi="Times New Roman" w:eastAsia="宋体"/><w:b/><w:i w:val="0"/><w:color w:val="000000"/><w:sz w:val="24"/></w:rPr><w:t>先看数据，才知道真实列名长什么样。</w:t></w:r></w:p><w:p w14:paraId="6EBCAECF"><w:pPr><w:spacing w:before="0" w:after="0" w:line="360" w:lineRule="auto"/><w:ind w:firstLine="480"/><w:jc w:val="both"/></w:pPr><w:r><w:rPr><w:rFonts w:ascii="Times New Roman" w:hAnsi="Times New Roman" w:eastAsia="宋体"/><w:b/><w:i w:val="0"/><w:color w:val="000000"/><w:sz w:val="24"/></w:rPr><w:t>思维流总结</w:t></w:r><w:r><w:rPr><w:rFonts w:ascii="Times New Roman" w:hAnsi="Times New Roman" w:eastAsia="宋体"/><w:b w:val="0"/><w:i w:val="0"/><w:color w:val="000000"/><w:sz w:val="24"/></w:rPr><w:t>：</w:t></w:r><w:r><w:rPr><w:rFonts w:ascii="Consolas" w:hAnsi="Consolas" w:eastAsia="宋体"/><w:b w:val="0"/><w:i w:val="0"/><w:color w:val="000000"/><w:sz w:val="24"/><w:shd w:val="clear" w:color="auto" w:fill="F5F5F5"/></w:rPr><w:t>认识数据 → 诊断问题 → 把业务诊断转化为契约规则</w:t></w:r><w:r><w:rPr><w:rFonts w:ascii="Times New Roman" w:hAnsi="Times New Roman" w:eastAsia="宋体"/><w:b w:val="0"/><w:i w:val="0"/><w:color w:val="000000"/><w:sz w:val="24"/></w:rPr><w:t>。数据探索不是&quot;浪费时间&quot;，它是契约设计的</w:t></w:r><w:r><w:rPr><w:rFonts w:ascii="Times New Roman" w:hAnsi="Times New Roman" w:eastAsia="宋体"/><w:b/><w:i w:val="0"/><w:color w:val="000000"/><w:sz w:val="24"/></w:rPr><w:t>上游证据</w:t></w:r><w:r><w:rPr><w:rFonts w:ascii="Times New Roman" w:hAnsi="Times New Roman" w:eastAsia="宋体"/><w:b w:val="0"/><w:i w:val="0"/><w:color w:val="000000"/><w:sz w:val="24"/></w:rPr><w:t>。没有这一步，后面的所有规则都是空中楼阁。</w:t></w:r></w:p><w:p w14:paraId="4C016DAB"><w:pPr><w:pStyle w:val="5"/><w:keepNext/><w:spacing w:before="180" w:after="80" w:line="360" w:lineRule="auto"/><w:ind w:firstLine="0"/><w:jc w:val="left"/></w:pPr><w:r><w:rPr><w:rFonts w:ascii="Times New Roman" w:hAnsi="Times New Roman" w:eastAsia="黑体"/><w:b/><w:i w:val="0"/><w:color w:val="000000"/><w:sz w:val="24"/></w:rPr><w:t>1.3.2 为什么用 YAML 文件定义规则，而不是把规则写死在 Python 脚本里？</w:t></w:r></w:p><w:p w14:paraId="059EAEE2"><w:pPr><w:spacing w:before="0" w:after="0" w:line="360" w:lineRule="auto"/><w:ind w:firstLine="480"/><w:jc w:val="both"/></w:pPr><w:r><w:rPr><w:rFonts w:ascii="Times New Roman" w:hAnsi="Times New Roman" w:eastAsia="宋体"/><w:b/><w:i w:val="0"/><w:color w:val="000000"/><w:sz w:val="24"/></w:rPr><w:t>业务原因（最核心）</w:t></w:r><w:r><w:rPr><w:rFonts w:ascii="Times New Roman" w:hAnsi="Times New Roman" w:eastAsia="宋体"/><w:b w:val="0"/><w:i w:val="0"/><w:color w:val="000000"/><w:sz w:val="24"/></w:rPr><w:t>：财务内控规则（&quot;审批层级必须在 1-4 之间&quot;、&quot;单笔金额不超过 500 万&quot;）的所有权在</w:t></w:r><w:r><w:rPr><w:rFonts w:ascii="Times New Roman" w:hAnsi="Times New Roman" w:eastAsia="宋体"/><w:b/><w:i w:val="0"/><w:color w:val="000000"/><w:sz w:val="24"/></w:rPr><w:t>业务人员</w:t></w:r><w:r><w:rPr><w:rFonts w:ascii="Times New Roman" w:hAnsi="Times New Roman" w:eastAsia="宋体"/><w:b w:val="0"/><w:i w:val="0"/><w:color w:val="000000"/><w:sz w:val="24"/></w:rPr><w:t>——财务主管、内控经理。他们需要能够</w:t></w:r><w:r><w:rPr><w:rFonts w:ascii="Times New Roman" w:hAnsi="Times New Roman" w:eastAsia="宋体"/><w:b/><w:i w:val="0"/><w:color w:val="000000"/><w:sz w:val="24"/></w:rPr><w:t>看懂规则、提出修改、确认生效</w:t></w:r><w:r><w:rPr><w:rFonts w:ascii="Times New Roman" w:hAnsi="Times New Roman" w:eastAsia="宋体"/><w:b w:val="0"/><w:i w:val="0"/><w:color w:val="000000"/><w:sz w:val="24"/></w:rPr><w:t>，而 YAML 是声明式配置：</w:t></w:r></w:p><w:p w14:paraId="58493230"><w:pPr><w:spacing w:before="0" w:after="0" w:line="360" w:lineRule="auto"/><w:ind w:firstLine="480"/><w:jc w:val="both"/></w:pPr><w:r><w:rPr><w:rFonts w:ascii="Times New Roman" w:hAnsi="Times New Roman" w:eastAsia="宋体"/><w:b w:val="0"/><w:i w:val="0"/><w:color w:val="000000"/><w:sz w:val="24"/></w:rPr><w:t xml:space="preserve">- 财务人员即使不会编程，也能读懂 </w:t></w:r><w:r><w:rPr><w:rFonts w:ascii="Consolas" w:hAnsi="Consolas" w:eastAsia="宋体"/><w:b w:val="0"/><w:i w:val="0"/><w:color w:val="000000"/><w:sz w:val="24"/><w:shd w:val="clear" w:color="auto" w:fill="F5F5F5"/></w:rPr><w:t>validValues: [ 1, 2, 3, 4 ]</w:t></w:r><w:r><w:rPr><w:rFonts w:ascii="Times New Roman" w:hAnsi="Times New Roman" w:eastAsia="宋体"/><w:b w:val="0"/><w:i w:val="0"/><w:color w:val="000000"/><w:sz w:val="24"/></w:rPr><w:t xml:space="preserve"> 的意思是&quot;只允许 1、2、3、4 这四个值&quot;；</w:t></w:r></w:p><w:p w14:paraId="16BF4497"><w:pPr><w:spacing w:before="0" w:after="0" w:line="360" w:lineRule="auto"/><w:ind w:firstLine="480"/><w:jc w:val="both"/></w:pPr><w:r><w:rPr><w:rFonts w:ascii="Times New Roman" w:hAnsi="Times New Roman" w:eastAsia="宋体"/><w:b w:val="0"/><w:i w:val="0"/><w:color w:val="000000"/><w:sz w:val="24"/></w:rPr><w:t>- 修改规则 = 改配置文件，保存即生效，不需要程序员介入、不需要发版；</w:t></w:r></w:p><w:p w14:paraId="7299847E"><w:pPr><w:spacing w:before="0" w:after="0" w:line="360" w:lineRule="auto"/><w:ind w:firstLine="480"/><w:jc w:val="both"/></w:pPr><w:r><w:rPr><w:rFonts w:ascii="Times New Roman" w:hAnsi="Times New Roman" w:eastAsia="宋体"/><w:b w:val="0"/><w:i w:val="0"/><w:color w:val="000000"/><w:sz w:val="24"/></w:rPr><w:t xml:space="preserve">- 规则与代码解耦，且能纳入 </w:t></w:r><w:r><w:rPr><w:rFonts w:ascii="Times New Roman" w:hAnsi="Times New Roman" w:eastAsia="宋体"/><w:b/><w:i w:val="0"/><w:color w:val="000000"/><w:sz w:val="24"/></w:rPr><w:t>Git 版本控制</w:t></w:r><w:r><w:rPr><w:rFonts w:ascii="Times New Roman" w:hAnsi="Times New Roman" w:eastAsia="宋体"/><w:b w:val="0"/><w:i w:val="0"/><w:color w:val="000000"/><w:sz w:val="24"/></w:rPr><w:t>——每一次规则变更都有提交记录、可回滚、可审计，这正好满足财务内控对&quot;留痕&quot;的硬性要求。</w:t></w:r></w:p><w:p w14:paraId="5A9038FF"><w:pPr><w:spacing w:before="0" w:after="0" w:line="360" w:lineRule="auto"/><w:ind w:firstLine="480"/><w:jc w:val="both"/></w:pPr><w:r><w:rPr><w:rFonts w:ascii="Times New Roman" w:hAnsi="Times New Roman" w:eastAsia="宋体"/><w:b/><w:i w:val="0"/><w:color w:val="000000"/><w:sz w:val="24"/></w:rPr><w:t>技术原因</w:t></w:r><w:r><w:rPr><w:rFonts w:ascii="Times New Roman" w:hAnsi="Times New Roman" w:eastAsia="宋体"/><w:b w:val="0"/><w:i w:val="0"/><w:color w:val="000000"/><w:sz w:val="24"/></w:rPr><w:t>：</w:t></w:r><w:r><w:rPr><w:rFonts w:ascii="Consolas" w:hAnsi="Consolas" w:eastAsia="宋体"/><w:b w:val="0"/><w:i w:val="0"/><w:color w:val="000000"/><w:sz w:val="24"/><w:shd w:val="clear" w:color="auto" w:fill="F5F5F5"/></w:rPr><w:t>datacontract-cli</w:t></w:r><w:r><w:rPr><w:rFonts w:ascii="Times New Roman" w:hAnsi="Times New Roman" w:eastAsia="宋体"/><w:b w:val="0"/><w:i w:val="0"/><w:color w:val="000000"/><w:sz w:val="24"/></w:rPr><w:t xml:space="preserve"> 本身就是围绕数据契约标准（</w:t></w:r><w:r><w:rPr><w:rFonts w:ascii="Consolas" w:hAnsi="Consolas" w:eastAsia="宋体"/><w:b w:val="0"/><w:i w:val="0"/><w:color w:val="000000"/><w:sz w:val="24"/><w:shd w:val="clear" w:color="auto" w:fill="F5F5F5"/></w:rPr><w:t>dataContractSpecification: 0.9.3</w:t></w:r><w:r><w:rPr><w:rFonts w:ascii="Times New Roman" w:hAnsi="Times New Roman" w:eastAsia="宋体"/><w:b w:val="0"/><w:i w:val="0"/><w:color w:val="000000"/><w:sz w:val="24"/></w:rPr><w:t>）构建的，YAML 是它的原生语言；底层用 Pydantic 做严格校验（后面坑 6 会亲身领教这种严格）。</w:t></w:r><w:r><w:rPr><w:rFonts w:ascii="Times New Roman" w:hAnsi="Times New Roman" w:eastAsia="宋体"/><w:b/><w:i w:val="0"/><w:color w:val="000000"/><w:sz w:val="24"/></w:rPr><w:t>用标准工具的标准格式，等于站在巨人的肩膀上，而不是自己造轮子。</w:t></w:r></w:p><w:p w14:paraId="3FC76FBA"><w:pPr><w:pStyle w:val="5"/><w:keepNext/><w:spacing w:before="180" w:after="80" w:line="360" w:lineRule="auto"/><w:ind w:firstLine="0"/><w:jc w:val="left"/></w:pPr><w:r><w:rPr><w:rFonts w:ascii="Times New Roman" w:hAnsi="Times New Roman" w:eastAsia="黑体"/><w:b/><w:i w:val="0"/><w:color w:val="000000"/><w:sz w:val="24"/></w:rPr><w:t>1.3.3 为什么先测试基础字段（类型、非空、主键），跑通了再添加业务规则（金额防呆、审批层级）？</w:t></w:r></w:p><w:p w14:paraId="6CDB0130"><w:pPr><w:spacing w:before="0" w:after="0" w:line="360" w:lineRule="auto"/><w:ind w:firstLine="480"/><w:jc w:val="both"/></w:pPr><w:r><w:rPr><w:rFonts w:ascii="Times New Roman" w:hAnsi="Times New Roman" w:eastAsia="宋体"/><w:b/><w:i w:val="0"/><w:color w:val="000000"/><w:sz w:val="24"/></w:rPr><w:t>这背后是&quot;分层测试、逐步收敛&quot;的排错哲学</w:t></w:r><w:r><w:rPr><w:rFonts w:ascii="Times New Roman" w:hAnsi="Times New Roman" w:eastAsia="宋体"/><w:b w:val="0"/><w:i w:val="0"/><w:color w:val="000000"/><w:sz w:val="24"/></w:rPr><w:t>，业务原因同样成立：</w:t></w:r></w:p><w:p w14:paraId="7461CE16"><w:pPr><w:spacing w:before="0" w:after="0" w:line="360" w:lineRule="auto"/><w:ind w:firstLine="480"/><w:jc w:val="both"/></w:pPr><w:r><w:rPr><w:rFonts w:ascii="Times New Roman" w:hAnsi="Times New Roman" w:eastAsia="宋体"/><w:b/><w:i w:val="0"/><w:color w:val="000000"/><w:sz w:val="24"/></w:rPr><w:t>先跑通 25 项基础检查</w:t></w:r><w:r><w:rPr><w:rFonts w:ascii="Times New Roman" w:hAnsi="Times New Roman" w:eastAsia="宋体"/><w:b w:val="0"/><w:i w:val="0"/><w:color w:val="000000"/><w:sz w:val="24"/></w:rPr><w:t>（字段存在性、类型、非空、主键唯一），本质是回答一个问题：</w:t></w:r><w:r><w:rPr><w:rFonts w:ascii="Times New Roman" w:hAnsi="Times New Roman" w:eastAsia="宋体"/><w:b/><w:i w:val="0"/><w:color w:val="000000"/><w:sz w:val="24"/></w:rPr><w:t>&quot;管道通不通？&quot;</w:t></w:r><w:r><w:rPr><w:rFonts w:ascii="Times New Roman" w:hAnsi="Times New Roman" w:eastAsia="宋体"/><w:b w:val="0"/><w:i w:val="0"/><w:color w:val="000000"/><w:sz w:val="24"/></w:rPr><w:t>——数据源连上了吗？Schema 对不对？文件路径对吗？编码对吗？</w:t></w:r><w:r><w:rPr><w:rFonts w:ascii="Times New Roman" w:hAnsi="Times New Roman" w:eastAsia="宋体"/><w:b/><w:i w:val="0"/><w:color w:val="000000"/><w:sz w:val="24"/></w:rPr><w:t>这 25 项全是&quot;技术层面&quot;的检查，不涉及任何业务判断。</w:t></w:r></w:p><w:p w14:paraId="73C3EAAA"><w:pPr><w:spacing w:before="0" w:after="0" w:line="360" w:lineRule="auto"/><w:ind w:firstLine="480"/><w:jc w:val="both"/></w:pPr><w:r><w:rPr><w:rFonts w:ascii="Times New Roman" w:hAnsi="Times New Roman" w:eastAsia="宋体"/><w:b/><w:i w:val="0"/><w:color w:val="000000"/><w:sz w:val="24"/></w:rPr><w:t>再注入业务规则</w:t></w:r><w:r><w:rPr><w:rFonts w:ascii="Times New Roman" w:hAnsi="Times New Roman" w:eastAsia="宋体"/><w:b w:val="0"/><w:i w:val="0"/><w:color w:val="000000"/><w:sz w:val="24"/></w:rPr><w:t>（</w:t></w:r><w:r><w:rPr><w:rFonts w:ascii="Consolas" w:hAnsi="Consolas" w:eastAsia="宋体"/><w:b w:val="0"/><w:i w:val="0"/><w:color w:val="000000"/><w:sz w:val="24"/><w:shd w:val="clear" w:color="auto" w:fill="F5F5F5"/></w:rPr><w:t>approval_level</w:t></w:r><w:r><w:rPr><w:rFonts w:ascii="Times New Roman" w:hAnsi="Times New Roman" w:eastAsia="宋体"/><w:b w:val="0"/><w:i w:val="0"/><w:color w:val="000000"/><w:sz w:val="24"/></w:rPr><w:t>、</w:t></w:r><w:r><w:rPr><w:rFonts w:ascii="Consolas" w:hAnsi="Consolas" w:eastAsia="宋体"/><w:b w:val="0"/><w:i w:val="0"/><w:color w:val="000000"/><w:sz w:val="24"/><w:shd w:val="clear" w:color="auto" w:fill="F5F5F5"/></w:rPr><w:t>is_round_amount</w:t></w:r><w:r><w:rPr><w:rFonts w:ascii="Times New Roman" w:hAnsi="Times New Roman" w:eastAsia="宋体"/><w:b w:val="0"/><w:i w:val="0"/><w:color w:val="000000"/><w:sz w:val="24"/></w:rPr><w:t>、</w:t></w:r><w:r><w:rPr><w:rFonts w:ascii="Consolas" w:hAnsi="Consolas" w:eastAsia="宋体"/><w:b w:val="0"/><w:i w:val="0"/><w:color w:val="000000"/><w:sz w:val="24"/><w:shd w:val="clear" w:color="auto" w:fill="F5F5F5"/></w:rPr><w:t>high_value_flag</w:t></w:r><w:r><w:rPr><w:rFonts w:ascii="Times New Roman" w:hAnsi="Times New Roman" w:eastAsia="宋体"/><w:b w:val="0"/><w:i w:val="0"/><w:color w:val="000000"/><w:sz w:val="24"/></w:rPr><w:t>、金额防呆），本质是回答第二个问题：</w:t></w:r><w:r><w:rPr><w:rFonts w:ascii="Times New Roman" w:hAnsi="Times New Roman" w:eastAsia="宋体"/><w:b/><w:i w:val="0"/><w:color w:val="000000"/><w:sz w:val="24"/></w:rPr><w:t>&quot;业务规则有没有在拦？&quot;</w:t></w:r><w:r><w:rPr><w:rFonts w:ascii="Times New Roman" w:hAnsi="Times New Roman" w:eastAsia="宋体"/><w:b w:val="0"/><w:i w:val="0"/><w:color w:val="000000"/><w:sz w:val="24"/></w:rPr><w:t>——审批层级有没有越权？标志位有没有非法值？金额有没有异常？</w:t></w:r></w:p><w:p w14:paraId="7B9E7425"><w:pPr><w:spacing w:before="0" w:after="0" w:line="360" w:lineRule="auto"/><w:ind w:firstLine="480"/><w:jc w:val="both"/></w:pPr><w:r><w:rPr><w:rFonts w:ascii="Times New Roman" w:hAnsi="Times New Roman" w:eastAsia="宋体"/><w:b/><w:i w:val="0"/><w:color w:val="000000"/><w:sz w:val="24"/></w:rPr><w:t>为什么必须分两步？</w:t></w:r><w:r><w:rPr><w:rFonts w:ascii="Times New Roman" w:hAnsi="Times New Roman" w:eastAsia="宋体"/><w:b w:val="0"/><w:i w:val="0"/><w:color w:val="000000"/><w:sz w:val="24"/></w:rPr><w:t xml:space="preserve"> 因为如果一次性把所有规则写完，一旦报错，你根本分不清是</w:t></w:r><w:r><w:rPr><w:rFonts w:ascii="Times New Roman" w:hAnsi="Times New Roman" w:eastAsia="宋体"/><w:b/><w:i w:val="0"/><w:color w:val="000000"/><w:sz w:val="24"/></w:rPr><w:t>基础结构问题</w:t></w:r><w:r><w:rPr><w:rFonts w:ascii="Times New Roman" w:hAnsi="Times New Roman" w:eastAsia="宋体"/><w:b w:val="0"/><w:i w:val="0"/><w:color w:val="000000"/><w:sz w:val="24"/></w:rPr><w:t>（路径写错、编码报错、类型不匹配）还是</w:t></w:r><w:r><w:rPr><w:rFonts w:ascii="Times New Roman" w:hAnsi="Times New Roman" w:eastAsia="宋体"/><w:b/><w:i w:val="0"/><w:color w:val="000000"/><w:sz w:val="24"/></w:rPr><w:t>业务逻辑问题</w:t></w:r><w:r><w:rPr><w:rFonts w:ascii="Times New Roman" w:hAnsi="Times New Roman" w:eastAsia="宋体"/><w:b w:val="0"/><w:i w:val="0"/><w:color w:val="000000"/><w:sz w:val="24"/></w:rPr><w:t>（真有审批层级越权的脏数据）。分开跑，报错就能</w:t></w:r><w:r><w:rPr><w:rFonts w:ascii="Times New Roman" w:hAnsi="Times New Roman" w:eastAsia="宋体"/><w:b/><w:i w:val="0"/><w:color w:val="000000"/><w:sz w:val="24"/></w:rPr><w:t>精准定位</w:t></w:r><w:r><w:rPr><w:rFonts w:ascii="Times New Roman" w:hAnsi="Times New Roman" w:eastAsia="宋体"/><w:b w:val="0"/><w:i w:val="0"/><w:color w:val="000000"/><w:sz w:val="24"/></w:rPr><w:t>：25 项没过，问题在基础设施；25 项过了、28 项或 34 项没到，问题在 YAML 书写或业务规则本身。</w:t></w:r></w:p><w:p w14:paraId="6B0B6D25"><w:pPr><w:spacing w:before="0" w:after="0" w:line="360" w:lineRule="auto"/><w:ind w:firstLine="480"/><w:jc w:val="both"/></w:pPr><w:r><w:rPr><w:rFonts w:ascii="Times New Roman" w:hAnsi="Times New Roman" w:eastAsia="宋体"/><w:b/><w:i w:val="0"/><w:color w:val="000000"/><w:sz w:val="24"/></w:rPr><w:t>类比</w:t></w:r><w:r><w:rPr><w:rFonts w:ascii="Times New Roman" w:hAnsi="Times New Roman" w:eastAsia="宋体"/><w:b w:val="0"/><w:i w:val="0"/><w:color w:val="000000"/><w:sz w:val="24"/></w:rPr><w:t>：装修水管——先通水证明水管不漏（基础检查），再装滤芯证明过滤有效（业务规则）。顺序反了，漏水时你会以为是滤芯的问题。</w:t></w:r></w:p><w:p w14:paraId="2CFE55AC"><w:pPr><w:pStyle w:val="5"/><w:keepNext/><w:spacing w:before="180" w:after="80" w:line="360" w:lineRule="auto"/><w:ind w:firstLine="0"/><w:jc w:val="left"/></w:pPr><w:r><w:rPr><w:rFonts w:ascii="Times New Roman" w:hAnsi="Times New Roman" w:eastAsia="黑体"/><w:b/><w:i w:val="0"/><w:color w:val="000000"/><w:sz w:val="24"/></w:rPr><w:t>1.3.4 为什么在 Windows 环境下要如此在意编码、缩进和路径这些&quot;小事&quot;？</w:t></w:r></w:p><w:p w14:paraId="591BBD60"><w:pPr><w:spacing w:before="0" w:after="0" w:line="360" w:lineRule="auto"/><w:ind w:firstLine="480"/><w:jc w:val="both"/></w:pPr><w:r><w:rPr><w:rFonts w:ascii="Times New Roman" w:hAnsi="Times New Roman" w:eastAsia="宋体"/><w:b/><w:i w:val="0"/><w:color w:val="000000"/><w:sz w:val="24"/></w:rPr><w:t>这是全报告最重要的一课，请刻进脑子里：财务规则讲求&quot;精确&quot;，一分钱都不能错，而&quot;小事&quot;里藏着数据工程的大事故。</w:t></w:r></w:p><w:p w14:paraId="600CCCCE"><w:pPr><w:spacing w:before="0" w:after="0" w:line="360" w:lineRule="auto"/><w:ind w:firstLine="480"/><w:jc w:val="both"/></w:pPr><w:r><w:rPr><w:rFonts w:ascii="Times New Roman" w:hAnsi="Times New Roman" w:eastAsia="宋体"/><w:b w:val="0"/><w:i w:val="0"/><w:color w:val="000000"/><w:sz w:val="24"/></w:rPr><w:t xml:space="preserve">1. </w:t></w:r><w:r><w:rPr><w:rFonts w:ascii="Times New Roman" w:hAnsi="Times New Roman" w:eastAsia="宋体"/><w:b/><w:i w:val="0"/><w:color w:val="000000"/><w:sz w:val="24"/></w:rPr><w:t>编码（GBK vs UTF-8）</w:t></w:r><w:r><w:rPr><w:rFonts w:ascii="Times New Roman" w:hAnsi="Times New Roman" w:eastAsia="宋体"/><w:b w:val="0"/><w:i w:val="0"/><w:color w:val="000000"/><w:sz w:val="24"/></w:rPr><w:t>：中文 Windows 系统默认 GBK 编码，而现代文件默认 UTF-8。一个中文注释，就足以让整个引擎崩溃（坑 5：</w:t></w:r><w:r><w:rPr><w:rFonts w:ascii="Consolas" w:hAnsi="Consolas" w:eastAsia="宋体"/><w:b w:val="0"/><w:i w:val="0"/><w:color w:val="000000"/><w:sz w:val="24"/><w:shd w:val="clear" w:color="auto" w:fill="F5F5F5"/></w:rPr><w:t>'gbk' codec can't decode byte 0xae</w:t></w:r><w:r><w:rPr><w:rFonts w:ascii="Times New Roman" w:hAnsi="Times New Roman" w:eastAsia="宋体"/><w:b w:val="0"/><w:i w:val="0"/><w:color w:val="000000"/><w:sz w:val="24"/></w:rPr><w:t>）。</w:t></w:r><w:r><w:rPr><w:rFonts w:ascii="Times New Roman" w:hAnsi="Times New Roman" w:eastAsia="宋体"/><w:b/><w:i w:val="0"/><w:color w:val="000000"/><w:sz w:val="24"/></w:rPr><w:t>在财务场景里，报错至少是&quot;看得见的失败&quot;</w:t></w:r><w:r><w:rPr><w:rFonts w:ascii="Times New Roman" w:hAnsi="Times New Roman" w:eastAsia="宋体"/><w:b w:val="0"/><w:i w:val="0"/><w:color w:val="000000"/><w:sz w:val="24"/></w:rPr><w:t>——最可怕的从来不是报错，而是&quot;看着成功、实际没生效&quot;。</w:t></w:r></w:p><w:p w14:paraId="12A80F08"><w:pPr><w:spacing w:before="0" w:after="0" w:line="360" w:lineRule="auto"/><w:ind w:firstLine="480"/><w:jc w:val="both"/></w:pPr><w:r><w:rPr><w:rFonts w:ascii="Times New Roman" w:hAnsi="Times New Roman" w:eastAsia="宋体"/><w:b w:val="0"/><w:i w:val="0"/><w:color w:val="000000"/><w:sz w:val="24"/></w:rPr><w:t xml:space="preserve">2. </w:t></w:r><w:r><w:rPr><w:rFonts w:ascii="Times New Roman" w:hAnsi="Times New Roman" w:eastAsia="宋体"/><w:b/><w:i w:val="0"/><w:color w:val="000000"/><w:sz w:val="24"/></w:rPr><w:t>缩进（YAML 的命门）</w:t></w:r><w:r><w:rPr><w:rFonts w:ascii="Times New Roman" w:hAnsi="Times New Roman" w:eastAsia="宋体"/><w:b w:val="0"/><w:i w:val="0"/><w:color w:val="000000"/><w:sz w:val="24"/></w:rPr><w:t>：</w:t></w:r><w:r><w:rPr><w:rFonts w:ascii="Consolas" w:hAnsi="Consolas" w:eastAsia="宋体"/><w:b w:val="0"/><w:i w:val="0"/><w:color w:val="000000"/><w:sz w:val="24"/><w:shd w:val="clear" w:color="auto" w:fill="F5F5F5"/></w:rPr><w:t>is_round_amount</w:t></w:r><w:r><w:rPr><w:rFonts w:ascii="Times New Roman" w:hAnsi="Times New Roman" w:eastAsia="宋体"/><w:b w:val="0"/><w:i w:val="0"/><w:color w:val="000000"/><w:sz w:val="24"/></w:rPr><w:t xml:space="preserve"> 多缩进了 2 个空格，就被 YAML 引擎误认为 </w:t></w:r><w:r><w:rPr><w:rFonts w:ascii="Consolas" w:hAnsi="Consolas" w:eastAsia="宋体"/><w:b w:val="0"/><w:i w:val="0"/><w:color w:val="000000"/><w:sz w:val="24"/><w:shd w:val="clear" w:color="auto" w:fill="F5F5F5"/></w:rPr><w:t>approval_level</w:t></w:r><w:r><w:rPr><w:rFonts w:ascii="Times New Roman" w:hAnsi="Times New Roman" w:eastAsia="宋体"/><w:b w:val="0"/><w:i w:val="0"/><w:color w:val="000000"/><w:sz w:val="24"/></w:rPr><w:t xml:space="preserve"> 的子字段——引擎不报错、测试照跑、</w:t></w:r><w:r><w:rPr><w:rFonts w:ascii="Times New Roman" w:hAnsi="Times New Roman" w:eastAsia="宋体"/><w:b/><w:i w:val="0"/><w:color w:val="000000"/><w:sz w:val="24"/></w:rPr><w:t>检查项停在 25 项一动不动</w:t></w:r><w:r><w:rPr><w:rFonts w:ascii="Times New Roman" w:hAnsi="Times New Roman" w:eastAsia="宋体"/><w:b w:val="0"/><w:i w:val="0"/><w:color w:val="000000"/><w:sz w:val="24"/></w:rPr><w:t>。这就是&quot;静默失效&quot;：一条极其重要的财务防呆规则（如大额异常拦截）在神不知鬼不觉中</w:t></w:r><w:r><w:rPr><w:rFonts w:ascii="Times New Roman" w:hAnsi="Times New Roman" w:eastAsia="宋体"/><w:b/><w:i w:val="0"/><w:color w:val="000000"/><w:sz w:val="24"/></w:rPr><w:t>失效了</w:t></w:r><w:r><w:rPr><w:rFonts w:ascii="Times New Roman" w:hAnsi="Times New Roman" w:eastAsia="宋体"/><w:b w:val="0"/><w:i w:val="0"/><w:color w:val="000000"/><w:sz w:val="24"/></w:rPr><w:t>。在真实业务里，这意味着</w:t></w:r><w:r><w:rPr><w:rFonts w:ascii="Times New Roman" w:hAnsi="Times New Roman" w:eastAsia="宋体"/><w:b/><w:i w:val="0"/><w:color w:val="000000"/><w:sz w:val="24"/></w:rPr><w:t>巨额异常交易可能直接进入数据仓库</w:t></w:r><w:r><w:rPr><w:rFonts w:ascii="Times New Roman" w:hAnsi="Times New Roman" w:eastAsia="宋体"/><w:b w:val="0"/><w:i w:val="0"/><w:color w:val="000000"/><w:sz w:val="24"/></w:rPr><w:t>，而所有人都以为契约在把关。数据管道中没有&quot;小事&quot;。</w:t></w:r></w:p><w:p w14:paraId="49FED101"><w:pPr><w:spacing w:before="0" w:after="0" w:line="360" w:lineRule="auto"/><w:ind w:firstLine="480"/><w:jc w:val="both"/></w:pPr><w:r><w:rPr><w:rFonts w:ascii="Times New Roman" w:hAnsi="Times New Roman" w:eastAsia="宋体"/><w:b w:val="0"/><w:i w:val="0"/><w:color w:val="000000"/><w:sz w:val="24"/></w:rPr><w:t xml:space="preserve">3. </w:t></w:r><w:r><w:rPr><w:rFonts w:ascii="Times New Roman" w:hAnsi="Times New Roman" w:eastAsia="宋体"/><w:b/><w:i w:val="0"/><w:color w:val="000000"/><w:sz w:val="24"/></w:rPr><w:t>路径（契约与现实的契约）</w:t></w:r><w:r><w:rPr><w:rFonts w:ascii="Times New Roman" w:hAnsi="Times New Roman" w:eastAsia="宋体"/><w:b w:val="0"/><w:i w:val="0"/><w:color w:val="000000"/><w:sz w:val="24"/></w:rPr><w:t xml:space="preserve">：YAML 里写 </w:t></w:r><w:r><w:rPr><w:rFonts w:ascii="Consolas" w:hAnsi="Consolas" w:eastAsia="宋体"/><w:b w:val="0"/><w:i w:val="0"/><w:color w:val="000000"/><w:sz w:val="24"/><w:shd w:val="clear" w:color="auto" w:fill="F5F5F5"/></w:rPr><w:t>universal_erp_accounting_risk.parquet</w:t></w:r><w:r><w:rPr><w:rFonts w:ascii="Times New Roman" w:hAnsi="Times New Roman" w:eastAsia="宋体"/><w:b w:val="0"/><w:i w:val="0"/><w:color w:val="000000"/><w:sz w:val="24"/></w:rPr><w:t xml:space="preserve">，真实文件叫 </w:t></w:r><w:r><w:rPr><w:rFonts w:ascii="Consolas" w:hAnsi="Consolas" w:eastAsia="宋体"/><w:b w:val="0"/><w:i w:val="0"/><w:color w:val="000000"/><w:sz w:val="24"/><w:shd w:val="clear" w:color="auto" w:fill="F5F5F5"/></w:rPr><w:t>universal_enterprise_erp_fraud_dataset.parquet</w:t></w:r><w:r><w:rPr><w:rFonts w:ascii="Times New Roman" w:hAnsi="Times New Roman" w:eastAsia="宋体"/><w:b w:val="0"/><w:i w:val="0"/><w:color w:val="000000"/><w:sz w:val="24"/></w:rPr><w:t>——差一个词，引擎直接找不到文件（坑 7 的 IO Error）。</w:t></w:r><w:r><w:rPr><w:rFonts w:ascii="Times New Roman" w:hAnsi="Times New Roman" w:eastAsia="宋体"/><w:b/><w:i w:val="0"/><w:color w:val="000000"/><w:sz w:val="24"/></w:rPr><w:t>契约必须绝对精确地指向真实数据源，差一个字母都不行。</w:t></w:r></w:p><w:p w14:paraId="5321ED86"><w:pPr><w:spacing w:before="0" w:after="0" w:line="360" w:lineRule="auto"/><w:ind w:firstLine="480"/><w:jc w:val="both"/></w:pPr><w:r><w:rPr><w:rFonts w:ascii="Times New Roman" w:hAnsi="Times New Roman" w:eastAsia="宋体"/><w:b/><w:i w:val="0"/><w:color w:val="000000"/><w:sz w:val="24"/></w:rPr><w:t>业务含义一句话</w:t></w:r><w:r><w:rPr><w:rFonts w:ascii="Times New Roman" w:hAnsi="Times New Roman" w:eastAsia="宋体"/><w:b w:val="0"/><w:i w:val="0"/><w:color w:val="000000"/><w:sz w:val="24"/></w:rPr><w:t>：财务系统里，一条规则&quot;静默失效&quot;比&quot;报错失败&quot;危险一万倍——报错会被人发现，静默失效不会被任何人发现。所以数据工程师的基本修养，就是对这些&quot;小事&quot;保持偏执。</w:t></w:r></w:p><w:p w14:paraId="2580958C"><w:pPr><w:pBdr><w:bottom w:val="single" w:color="BFBFBF" w:sz="6" w:space="1"/></w:pBdr><w:spacing w:before="80" w:after="80" w:line="240" w:lineRule="auto"/><w:ind w:firstLine="0"/><w:jc w:val="left"/></w:pPr></w:p><w:p w14:paraId="59FC5EF4"><w:pPr><w:pStyle w:val="4"/><w:keepNext/><w:spacing w:before="220" w:after="100" w:line="360" w:lineRule="auto"/><w:ind w:firstLine="0"/><w:jc w:val="left"/></w:pPr><w:r><w:rPr><w:rFonts w:ascii="Times New Roman" w:hAnsi="Times New Roman" w:eastAsia="黑体"/><w:b/><w:i w:val="0"/><w:color w:val="000000"/><w:sz w:val="28"/></w:rPr><w:t>本卷小结</w:t></w:r></w:p><w:p w14:paraId="77FCF6FF"><w:pPr><w:spacing w:before="0" w:after="0" w:line="360" w:lineRule="auto"/><w:ind w:firstLine="480"/><w:jc w:val="both"/></w:pPr><w:r><w:rPr><w:rFonts w:ascii="Times New Roman" w:hAnsi="Times New Roman" w:eastAsia="宋体"/><w:b w:val="0"/><w:i w:val="0"/><w:color w:val="000000"/><w:sz w:val="24"/></w:rPr><w:t>第一章建立了整份报告的三块基石：</w:t></w:r></w:p><w:p w14:paraId="38DC13D6"><w:pPr><w:spacing w:before="0" w:after="0" w:line="360" w:lineRule="auto"/><w:ind w:firstLine="480"/><w:jc w:val="both"/></w:pPr><w:r><w:rPr><w:rFonts w:ascii="Times New Roman" w:hAnsi="Times New Roman" w:eastAsia="宋体"/><w:b w:val="0"/><w:i w:val="0"/><w:color w:val="000000"/><w:sz w:val="24"/></w:rPr><w:t xml:space="preserve">1. </w:t></w:r><w:r><w:rPr><w:rFonts w:ascii="Times New Roman" w:hAnsi="Times New Roman" w:eastAsia="宋体"/><w:b/><w:i w:val="0"/><w:color w:val="000000"/><w:sz w:val="24"/></w:rPr><w:t>为什么做</w:t></w:r><w:r><w:rPr><w:rFonts w:ascii="Times New Roman" w:hAnsi="Times New Roman" w:eastAsia="宋体"/><w:b w:val="0"/><w:i w:val="0"/><w:color w:val="000000"/><w:sz w:val="24"/></w:rPr><w:t>：企业级数据痛点（上游乱改、格式突变、报表崩溃）+ 财务内控要求 + 个人转型诉求 → 用数据契约实现&quot;审计规则左移&quot;；</w:t></w:r></w:p><w:p w14:paraId="21AD052C"><w:pPr><w:spacing w:before="0" w:after="0" w:line="360" w:lineRule="auto"/><w:ind w:firstLine="480"/><w:jc w:val="both"/></w:pPr><w:r><w:rPr><w:rFonts w:ascii="Times New Roman" w:hAnsi="Times New Roman" w:eastAsia="宋体"/><w:b w:val="0"/><w:i w:val="0"/><w:color w:val="000000"/><w:sz w:val="24"/></w:rPr><w:t xml:space="preserve">2. </w:t></w:r><w:r><w:rPr><w:rFonts w:ascii="Times New Roman" w:hAnsi="Times New Roman" w:eastAsia="宋体"/><w:b/><w:i w:val="0"/><w:color w:val="000000"/><w:sz w:val="24"/></w:rPr><w:t>在链路中的位置</w:t></w:r><w:r><w:rPr><w:rFonts w:ascii="Times New Roman" w:hAnsi="Times New Roman" w:eastAsia="宋体"/><w:b w:val="0"/><w:i w:val="0"/><w:color w:val="000000"/><w:sz w:val="24"/></w:rPr><w:t>：ERP 产生数据 → 契约定义规则 → 门禁拦截脏数据 → 干净数据服务下游，本项目做的是&quot;入口质检&quot;这关键一环；</w:t></w:r></w:p><w:p w14:paraId="48DD71A3"><w:pPr><w:spacing w:before="0" w:after="0" w:line="360" w:lineRule="auto"/><w:ind w:firstLine="480"/><w:jc w:val="both"/></w:pPr><w:r><w:rPr><w:rFonts w:ascii="Times New Roman" w:hAnsi="Times New Roman" w:eastAsia="宋体"/><w:b w:val="0"/><w:i w:val="0"/><w:color w:val="000000"/><w:sz w:val="24"/></w:rPr><w:t xml:space="preserve">3. </w:t></w:r><w:r><w:rPr><w:rFonts w:ascii="Times New Roman" w:hAnsi="Times New Roman" w:eastAsia="宋体"/><w:b/><w:i w:val="0"/><w:color w:val="000000"/><w:sz w:val="24"/></w:rPr><w:t>为什么按这个顺序</w:t></w:r><w:r><w:rPr><w:rFonts w:ascii="Times New Roman" w:hAnsi="Times New Roman" w:eastAsia="宋体"/><w:b w:val="0"/><w:i w:val="0"/><w:color w:val="000000"/><w:sz w:val="24"/></w:rPr><w:t>：先探索（缺失≠脏、负数合法）→ 用 YAML（规则归业务所有）→ 分层测试（25→28→34 精准定位）→ 死磕小事（编码、缩进、路径，防&quot;静默失效&quot;）。</w:t></w:r></w:p><w:p w14:paraId="03090500"><w:pPr><w:spacing w:before="0" w:after="0" w:line="360" w:lineRule="auto"/><w:ind w:firstLine="480"/><w:jc w:val="both"/></w:pPr><w:r><w:rPr><w:rFonts w:ascii="Times New Roman" w:hAnsi="Times New Roman" w:eastAsia="宋体"/><w:b w:val="0"/><w:i w:val="0"/><w:color w:val="000000"/><w:sz w:val="24"/></w:rPr><w:t>下一卷进入</w:t></w:r><w:r><w:rPr><w:rFonts w:ascii="Times New Roman" w:hAnsi="Times New Roman" w:eastAsia="宋体"/><w:b/><w:i w:val="0"/><w:color w:val="000000"/><w:sz w:val="24"/></w:rPr><w:t>第二章：业务核心洞察的推导全过程</w:t></w:r><w:r><w:rPr><w:rFonts w:ascii="Times New Roman" w:hAnsi="Times New Roman" w:eastAsia="宋体"/><w:b w:val="0"/><w:i w:val="0"/><w:color w:val="000000"/><w:sz w:val="24"/></w:rPr><w:t xml:space="preserve">——我们会逐行拆解 </w:t></w:r><w:r><w:rPr><w:rFonts w:ascii="Consolas" w:hAnsi="Consolas" w:eastAsia="宋体"/><w:b w:val="0"/><w:i w:val="0"/><w:color w:val="000000"/><w:sz w:val="24"/><w:shd w:val="clear" w:color="auto" w:fill="F5F5F5"/></w:rPr><w:t>df.info()</w:t></w:r><w:r><w:rPr><w:rFonts w:ascii="Times New Roman" w:hAnsi="Times New Roman" w:eastAsia="宋体"/><w:b w:val="0"/><w:i w:val="0"/><w:color w:val="000000"/><w:sz w:val="24"/></w:rPr><w:t xml:space="preserve"> 和 </w:t></w:r><w:r><w:rPr><w:rFonts w:ascii="Consolas" w:hAnsi="Consolas" w:eastAsia="宋体"/><w:b w:val="0"/><w:i w:val="0"/><w:color w:val="000000"/><w:sz w:val="24"/><w:shd w:val="clear" w:color="auto" w:fill="F5F5F5"/></w:rPr><w:t>df.describe()</w:t></w:r><w:r><w:rPr><w:rFonts w:ascii="Times New Roman" w:hAnsi="Times New Roman" w:eastAsia="宋体"/><w:b w:val="0"/><w:i w:val="0"/><w:color w:val="000000"/><w:sz w:val="24"/></w:rPr><w:t xml:space="preserve"> 的原始输出，把&quot;三大洞察&quot;（缺失值的业务逻辑、金额的负数陷阱、天然的内控审计点）从数据推导到契约设计，全程保留原始输出原文。</w:t></w:r></w:p><w:p w14:paraId="170CBA72"><w:pPr><w:pStyle w:val="3"/><w:keepNext/><w:spacing w:before="280" w:after="120" w:line="360" w:lineRule="auto"/><w:ind w:firstLine="0"/><w:jc w:val="left"/></w:pPr><w:r><w:rPr><w:rFonts w:ascii="Times New Roman" w:hAnsi="Times New Roman" w:eastAsia="黑体"/><w:b/><w:i w:val="0"/><w:color w:val="000000"/><w:sz w:val="32"/></w:rPr><w:t>第二章：业务核心洞察的推导全过程（数据驱动设计）</w:t></w:r></w:p><w:p w14:paraId="6BE39A16"><w:pPr><w:pStyle w:val="4"/><w:keepNext/><w:spacing w:before="220" w:after="100" w:line="360" w:lineRule="auto"/><w:ind w:firstLine="0"/><w:jc w:val="left"/></w:pPr><w:r><w:rPr><w:rFonts w:ascii="Times New Roman" w:hAnsi="Times New Roman" w:eastAsia="黑体"/><w:b/><w:i w:val="0"/><w:color w:val="000000"/><w:sz w:val="28"/></w:rPr><w:t>引言：这一章的方法论</w:t></w:r></w:p><w:p w14:paraId="5B5A178D"><w:pPr><w:spacing w:before="0" w:after="0" w:line="360" w:lineRule="auto"/><w:ind w:firstLine="480"/><w:jc w:val="both"/></w:pPr><w:r><w:rPr><w:rFonts w:ascii="Times New Roman" w:hAnsi="Times New Roman" w:eastAsia="宋体"/><w:b w:val="0"/><w:i w:val="0"/><w:color w:val="000000"/><w:sz w:val="24"/></w:rPr><w:t>做数据工程的人常犯一个错误：</w:t></w:r><w:r><w:rPr><w:rFonts w:ascii="Times New Roman" w:hAnsi="Times New Roman" w:eastAsia="宋体"/><w:b/><w:i w:val="0"/><w:color w:val="000000"/><w:sz w:val="24"/></w:rPr><w:t>先写规则，再看数据</w:t></w:r><w:r><w:rPr><w:rFonts w:ascii="Times New Roman" w:hAnsi="Times New Roman" w:eastAsia="宋体"/><w:b w:val="0"/><w:i w:val="0"/><w:color w:val="000000"/><w:sz w:val="24"/></w:rPr><w:t>。而本项目全程贯彻的是&quot;先看数据，再写规则&quot;。这一章把整个过程拆成可复盘的</w:t></w:r><w:r><w:rPr><w:rFonts w:ascii="Times New Roman" w:hAnsi="Times New Roman" w:eastAsia="宋体"/><w:b/><w:i w:val="0"/><w:color w:val="000000"/><w:sz w:val="24"/></w:rPr><w:t>四段式</w:t></w:r><w:r><w:rPr><w:rFonts w:ascii="Times New Roman" w:hAnsi="Times New Roman" w:eastAsia="宋体"/><w:b w:val="0"/><w:i w:val="0"/><w:color w:val="000000"/><w:sz w:val="24"/></w:rPr><w:t>：</w:t></w:r></w:p><w:p w14:paraId="461453DC"><w:pPr><w:pBdr><w:left w:val="single" w:color="9AA5B1" w:sz="12" w:space="4"/></w:pBdr><w:spacing w:before="0" w:after="40" w:line="360" w:lineRule="auto"/><w:ind w:left="425" w:firstLine="0"/><w:jc w:val="left"/></w:pPr><w:r><w:rPr><w:rFonts w:ascii="Times New Roman" w:hAnsi="Times New Roman" w:eastAsia="宋体"/><w:b/><w:i w:val="0"/><w:color w:val="000000"/><w:sz w:val="24"/></w:rPr><w:t>操作</w:t></w:r><w:r><w:rPr><w:rFonts w:ascii="Times New Roman" w:hAnsi="Times New Roman" w:eastAsia="宋体"/><w:b w:val="0"/><w:i w:val="0"/><w:color w:val="000000"/><w:sz w:val="24"/></w:rPr><w:t xml:space="preserve">（我做了什么）→ </w:t></w:r><w:r><w:rPr><w:rFonts w:ascii="Times New Roman" w:hAnsi="Times New Roman" w:eastAsia="宋体"/><w:b/><w:i w:val="0"/><w:color w:val="000000"/><w:sz w:val="24"/></w:rPr><w:t>输出</w:t></w:r><w:r><w:rPr><w:rFonts w:ascii="Times New Roman" w:hAnsi="Times New Roman" w:eastAsia="宋体"/><w:b w:val="0"/><w:i w:val="0"/><w:color w:val="000000"/><w:sz w:val="24"/></w:rPr><w:t xml:space="preserve">（屏幕看到了什么）→ </w:t></w:r><w:r><w:rPr><w:rFonts w:ascii="Times New Roman" w:hAnsi="Times New Roman" w:eastAsia="宋体"/><w:b/><w:i w:val="0"/><w:color w:val="000000"/><w:sz w:val="24"/></w:rPr><w:t>诊断</w:t></w:r><w:r><w:rPr><w:rFonts w:ascii="Times New Roman" w:hAnsi="Times New Roman" w:eastAsia="宋体"/><w:b w:val="0"/><w:i w:val="0"/><w:color w:val="000000"/><w:sz w:val="24"/></w:rPr><w:t xml:space="preserve">（从哪一行、哪个数字看出了问题）→ </w:t></w:r><w:r><w:rPr><w:rFonts w:ascii="Times New Roman" w:hAnsi="Times New Roman" w:eastAsia="宋体"/><w:b/><w:i w:val="0"/><w:color w:val="000000"/><w:sz w:val="24"/></w:rPr><w:t>结论</w:t></w:r><w:r><w:rPr><w:rFonts w:ascii="Times New Roman" w:hAnsi="Times New Roman" w:eastAsia="宋体"/><w:b w:val="0"/><w:i w:val="0"/><w:color w:val="000000"/><w:sz w:val="24"/></w:rPr><w:t>（如何转化为契约规则）</w:t></w:r></w:p><w:p w14:paraId="427DB38D"><w:pPr><w:spacing w:before="0" w:after="0" w:line="360" w:lineRule="auto"/><w:ind w:firstLine="480"/><w:jc w:val="both"/></w:pPr><w:r><w:rPr><w:rFonts w:ascii="Times New Roman" w:hAnsi="Times New Roman" w:eastAsia="宋体"/><w:b w:val="0"/><w:i w:val="0"/><w:color w:val="000000"/><w:sz w:val="24"/></w:rPr><w:t>三大洞察全部来自 100 万行真实数据的原始输出。这也是全报告最&quot;值钱&quot;的一章——因为</w:t></w:r><w:r><w:rPr><w:rFonts w:ascii="Times New Roman" w:hAnsi="Times New Roman" w:eastAsia="宋体"/><w:b/><w:i w:val="0"/><w:color w:val="000000"/><w:sz w:val="24"/></w:rPr><w:t>规则的依据可以被追溯、被复核</w:t></w:r><w:r><w:rPr><w:rFonts w:ascii="Times New Roman" w:hAnsi="Times New Roman" w:eastAsia="宋体"/><w:b w:val="0"/><w:i w:val="0"/><w:color w:val="000000"/><w:sz w:val="24"/></w:rPr><w:t>，而不是&quot;我觉得应该这样&quot;。</w:t></w:r></w:p><w:p w14:paraId="0B64A837"><w:pPr><w:pBdr><w:bottom w:val="single" w:color="BFBFBF" w:sz="6" w:space="1"/></w:pBdr><w:spacing w:before="80" w:after="80" w:line="240" w:lineRule="auto"/><w:ind w:firstLine="0"/><w:jc w:val="left"/></w:pPr></w:p><w:p w14:paraId="3CBAB8A2"><w:pPr><w:pStyle w:val="4"/><w:keepNext/><w:spacing w:before="220" w:after="100" w:line="360" w:lineRule="auto"/><w:ind w:firstLine="0"/><w:jc w:val="left"/></w:pPr><w:r><w:rPr><w:rFonts w:ascii="Times New Roman" w:hAnsi="Times New Roman" w:eastAsia="黑体"/><w:b/><w:i w:val="0"/><w:color w:val="000000"/><w:sz w:val="28"/></w:rPr><w:t>2.1 洞察一：缺失值的业务逻辑（缺失 ≠ 错误）</w:t></w:r></w:p><w:p w14:paraId="432C6DF9"><w:pPr><w:pStyle w:val="5"/><w:keepNext/><w:spacing w:before="180" w:after="80" w:line="360" w:lineRule="auto"/><w:ind w:firstLine="0"/><w:jc w:val="left"/></w:pPr><w:r><w:rPr><w:rFonts w:ascii="Times New Roman" w:hAnsi="Times New Roman" w:eastAsia="黑体"/><w:b/><w:i w:val="0"/><w:color w:val="000000"/><w:sz w:val="24"/></w:rPr><w:t>2.1.1 操作</w:t></w:r></w:p><w:p w14:paraId="0D2C24C0"><w:pPr><w:spacing w:before="0" w:after="0" w:line="360" w:lineRule="auto"/><w:ind w:firstLine="480"/><w:jc w:val="both"/></w:pPr><w:r><w:rPr><w:rFonts w:ascii="Times New Roman" w:hAnsi="Times New Roman" w:eastAsia="宋体"/><w:b w:val="0"/><w:i w:val="0"/><w:color w:val="000000"/><w:sz w:val="24"/></w:rPr><w:t xml:space="preserve">在激活的虚拟环境中运行 </w:t></w:r><w:r><w:rPr><w:rFonts w:ascii="Consolas" w:hAnsi="Consolas" w:eastAsia="宋体"/><w:b w:val="0"/><w:i w:val="0"/><w:color w:val="000000"/><w:sz w:val="24"/><w:shd w:val="clear" w:color="auto" w:fill="F5F5F5"/></w:rPr><w:t>preview_data.py</w:t></w:r><w:r><w:rPr><w:rFonts w:ascii="Times New Roman" w:hAnsi="Times New Roman" w:eastAsia="宋体"/><w:b w:val="0"/><w:i w:val="0"/><w:color w:val="000000"/><w:sz w:val="24"/></w:rPr><w:t xml:space="preserve">，让 Pandas 执行 </w:t></w:r><w:r><w:rPr><w:rFonts w:ascii="Consolas" w:hAnsi="Consolas" w:eastAsia="宋体"/><w:b w:val="0"/><w:i w:val="0"/><w:color w:val="000000"/><w:sz w:val="24"/><w:shd w:val="clear" w:color="auto" w:fill="F5F5F5"/></w:rPr><w:t>df.info()</w:t></w:r><w:r><w:rPr><w:rFonts w:ascii="Times New Roman" w:hAnsi="Times New Roman" w:eastAsia="宋体"/><w:b w:val="0"/><w:i w:val="0"/><w:color w:val="000000"/><w:sz w:val="24"/></w:rPr><w:t>，输出每一列的非空值数量（Non-Null Count）与数据类型。</w:t></w:r></w:p><w:p w14:paraId="003DA42A"><w:pPr><w:pStyle w:val="5"/><w:keepNext/><w:spacing w:before="180" w:after="80" w:line="360" w:lineRule="auto"/><w:ind w:firstLine="0"/><w:jc w:val="left"/></w:pPr><w:r><w:rPr><w:rFonts w:ascii="Times New Roman" w:hAnsi="Times New Roman" w:eastAsia="黑体"/><w:b/><w:i w:val="0"/><w:color w:val="000000"/><w:sz w:val="24"/></w:rPr><w:t>2.1.2 输出（原封不动，实录原文）</w:t></w:r></w:p><w:p w14:paraId="1EF7FB3D"><w:pPr><w:pStyle w:val="165"/><w:shd w:val="clear" w:color="auto" w:fill="F5F5F5"/><w:spacing w:before="0" w:after="0" w:line="240" w:lineRule="auto"/><w:ind w:firstLine="0"/><w:jc w:val="left"/></w:pPr><w:r><w:rPr><w:rFonts w:ascii="Consolas" w:hAnsi="Consolas" w:eastAsia="宋体"/><w:b w:val="0"/><w:i w:val="0"/><w:color w:val="000000"/><w:sz w:val="21"/></w:rPr><w:t>【数据总体信息】:</w:t></w:r></w:p><w:p w14:paraId="6BB5884D"><w:pPr><w:pStyle w:val="165"/><w:shd w:val="clear" w:color="auto" w:fill="F5F5F5"/><w:spacing w:before="0" w:after="0" w:line="240" w:lineRule="auto"/><w:ind w:firstLine="0"/><w:jc w:val="left"/></w:pPr><w:r><w:rPr><w:rFonts w:ascii="Consolas" w:hAnsi="Consolas" w:eastAsia="宋体"/><w:b w:val="0"/><w:i w:val="0"/><w:color w:val="000000"/><w:sz w:val="21"/></w:rPr><w:t>&lt;class 'pandas.DataFrame'&gt;</w:t></w:r></w:p><w:p w14:paraId="293866B4"><w:pPr><w:pStyle w:val="165"/><w:shd w:val="clear" w:color="auto" w:fill="F5F5F5"/><w:spacing w:before="0" w:after="0" w:line="240" w:lineRule="auto"/><w:ind w:firstLine="0"/><w:jc w:val="left"/></w:pPr><w:r><w:rPr><w:rFonts w:ascii="Consolas" w:hAnsi="Consolas" w:eastAsia="宋体"/><w:b w:val="0"/><w:i w:val="0"/><w:color w:val="000000"/><w:sz w:val="21"/></w:rPr><w:t>RangeIndex: 1000000 entries, 0 to 999999</w:t></w:r></w:p><w:p w14:paraId="78F0BCED"><w:pPr><w:pStyle w:val="165"/><w:shd w:val="clear" w:color="auto" w:fill="F5F5F5"/><w:spacing w:before="0" w:after="0" w:line="240" w:lineRule="auto"/><w:ind w:firstLine="0"/><w:jc w:val="left"/></w:pPr><w:r><w:rPr><w:rFonts w:ascii="Consolas" w:hAnsi="Consolas" w:eastAsia="宋体"/><w:b w:val="0"/><w:i w:val="0"/><w:color w:val="000000"/><w:sz w:val="21"/></w:rPr><w:t>Data columns (total 49 columns):</w:t></w:r></w:p><w:p w14:paraId="683D00FD"><w:pPr><w:pStyle w:val="165"/><w:shd w:val="clear" w:color="auto" w:fill="F5F5F5"/><w:spacing w:before="0" w:after="0" w:line="240" w:lineRule="auto"/><w:ind w:firstLine="0"/><w:jc w:val="left"/></w:pPr><w:r><w:rPr><w:rFonts w:ascii="Consolas" w:hAnsi="Consolas" w:eastAsia="宋体"/><w:b w:val="0"/><w:i w:val="0"/><w:color w:val="000000"/><w:sz w:val="21"/></w:rPr><w:t xml:space="preserve"> #   Column                         Non-Null Count    Dtype</w:t></w:r></w:p><w:p w14:paraId="44EAC1B8"><w:pPr><w:pStyle w:val="165"/><w:shd w:val="clear" w:color="auto" w:fill="F5F5F5"/><w:spacing w:before="0" w:after="0" w:line="240" w:lineRule="auto"/><w:ind w:firstLine="0"/><w:jc w:val="left"/></w:pPr><w:r><w:rPr><w:rFonts w:ascii="Consolas" w:hAnsi="Consolas" w:eastAsia="宋体"/><w:b w:val="0"/><w:i w:val="0"/><w:color w:val="000000"/><w:sz w:val="21"/></w:rPr><w:t>---  ------                         --------------    -----</w:t></w:r></w:p><w:p w14:paraId="7FF3CBCC"><w:pPr><w:pStyle w:val="165"/><w:shd w:val="clear" w:color="auto" w:fill="F5F5F5"/><w:spacing w:before="0" w:after="0" w:line="240" w:lineRule="auto"/><w:ind w:firstLine="0"/><w:jc w:val="left"/></w:pPr><w:r><w:rPr><w:rFonts w:ascii="Consolas" w:hAnsi="Consolas" w:eastAsia="宋体"/><w:b w:val="0"/><w:i w:val="0"/><w:color w:val="000000"/><w:sz w:val="21"/></w:rPr><w:t xml:space="preserve"> 0   transaction_id                 1000000 non-null  str</w:t></w:r></w:p><w:p w14:paraId="08D672A3"><w:pPr><w:pStyle w:val="165"/><w:shd w:val="clear" w:color="auto" w:fill="F5F5F5"/><w:spacing w:before="0" w:after="0" w:line="240" w:lineRule="auto"/><w:ind w:firstLine="0"/><w:jc w:val="left"/></w:pPr><w:r><w:rPr><w:rFonts w:ascii="Consolas" w:hAnsi="Consolas" w:eastAsia="宋体"/><w:b w:val="0"/><w:i w:val="0"/><w:color w:val="000000"/><w:sz w:val="21"/></w:rPr><w:t xml:space="preserve"> 1   erp_system                     1000000 non-null  str</w:t></w:r></w:p><w:p w14:paraId="57A290BF"><w:pPr><w:pStyle w:val="165"/><w:shd w:val="clear" w:color="auto" w:fill="F5F5F5"/><w:spacing w:before="0" w:after="0" w:line="240" w:lineRule="auto"/><w:ind w:firstLine="0"/><w:jc w:val="left"/></w:pPr><w:r><w:rPr><w:rFonts w:ascii="Consolas" w:hAnsi="Consolas" w:eastAsia="宋体"/><w:b w:val="0"/><w:i w:val="0"/><w:color w:val="000000"/><w:sz w:val="21"/></w:rPr><w:t xml:space="preserve"> 2   industry                       1000000 non-null  str</w:t></w:r></w:p><w:p w14:paraId="12FEF9B5"><w:pPr><w:pStyle w:val="165"/><w:shd w:val="clear" w:color="auto" w:fill="F5F5F5"/><w:spacing w:before="0" w:after="0" w:line="240" w:lineRule="auto"/><w:ind w:firstLine="0"/><w:jc w:val="left"/></w:pPr><w:r><w:rPr><w:rFonts w:ascii="Consolas" w:hAnsi="Consolas" w:eastAsia="宋体"/><w:b w:val="0"/><w:i w:val="0"/><w:color w:val="000000"/><w:sz w:val="21"/></w:rPr><w:t xml:space="preserve"> 3   erp_module                     1000000 non-null  str</w:t></w:r></w:p><w:p w14:paraId="59B30135"><w:pPr><w:pStyle w:val="165"/><w:shd w:val="clear" w:color="auto" w:fill="F5F5F5"/><w:spacing w:before="0" w:after="0" w:line="240" w:lineRule="auto"/><w:ind w:firstLine="0"/><w:jc w:val="left"/></w:pPr><w:r><w:rPr><w:rFonts w:ascii="Consolas" w:hAnsi="Consolas" w:eastAsia="宋体"/><w:b w:val="0"/><w:i w:val="0"/><w:color w:val="000000"/><w:sz w:val="21"/></w:rPr><w:t xml:space="preserve"> 4   posting_datetime               1000000 non-null  datetime64[ns]</w:t></w:r></w:p><w:p w14:paraId="3EF8AA49"><w:pPr><w:pStyle w:val="165"/><w:shd w:val="clear" w:color="auto" w:fill="F5F5F5"/><w:spacing w:before="0" w:after="0" w:line="240" w:lineRule="auto"/><w:ind w:firstLine="0"/><w:jc w:val="left"/></w:pPr><w:r><w:rPr><w:rFonts w:ascii="Consolas" w:hAnsi="Consolas" w:eastAsia="宋体"/><w:b w:val="0"/><w:i w:val="0"/><w:color w:val="000000"/><w:sz w:val="21"/></w:rPr><w:t xml:space="preserve"> 5   amount                         1000000 non-null  float64</w:t></w:r></w:p><w:p w14:paraId="13F39E87"><w:pPr><w:pStyle w:val="165"/><w:shd w:val="clear" w:color="auto" w:fill="F5F5F5"/><w:spacing w:before="0" w:after="0" w:line="240" w:lineRule="auto"/><w:ind w:firstLine="0"/><w:jc w:val="left"/></w:pPr><w:r><w:rPr><w:rFonts w:ascii="Consolas" w:hAnsi="Consolas" w:eastAsia="宋体"/><w:b w:val="0"/><w:i w:val="0"/><w:color w:val="000000"/><w:sz w:val="21"/></w:rPr><w:t xml:space="preserve"> 6   currency                       1000000 non-null  str</w:t></w:r></w:p><w:p w14:paraId="480C506C"><w:pPr><w:pStyle w:val="165"/><w:shd w:val="clear" w:color="auto" w:fill="F5F5F5"/><w:spacing w:before="0" w:after="0" w:line="240" w:lineRule="auto"/><w:ind w:firstLine="0"/><w:jc w:val="left"/></w:pPr><w:r><w:rPr><w:rFonts w:ascii="Consolas" w:hAnsi="Consolas" w:eastAsia="宋体"/><w:b w:val="0"/><w:i w:val="0"/><w:color w:val="000000"/><w:sz w:val="21"/></w:rPr><w:t xml:space="preserve"> 7   country                        1000000 non-null  str</w:t></w:r></w:p><w:p w14:paraId="79837BAE"><w:pPr><w:pStyle w:val="165"/><w:shd w:val="clear" w:color="auto" w:fill="F5F5F5"/><w:spacing w:before="0" w:after="0" w:line="240" w:lineRule="auto"/><w:ind w:firstLine="0"/><w:jc w:val="left"/></w:pPr><w:r><w:rPr><w:rFonts w:ascii="Consolas" w:hAnsi="Consolas" w:eastAsia="宋体"/><w:b w:val="0"/><w:i w:val="0"/><w:color w:val="000000"/><w:sz w:val="21"/></w:rPr><w:t xml:space="preserve"> 8   payment_method                 1000000 non-null  str</w:t></w:r></w:p><w:p w14:paraId="1320CAF2"><w:pPr><w:pStyle w:val="165"/><w:shd w:val="clear" w:color="auto" w:fill="F5F5F5"/><w:spacing w:before="0" w:after="0" w:line="240" w:lineRule="auto"/><w:ind w:firstLine="0"/><w:jc w:val="left"/></w:pPr><w:r><w:rPr><w:rFonts w:ascii="Consolas" w:hAnsi="Consolas" w:eastAsia="宋体"/><w:b w:val="0"/><w:i w:val="0"/><w:color w:val="000000"/><w:sz w:val="21"/></w:rPr><w:t xml:space="preserve"> 9   gl_account                     1000000 non-null  str</w:t></w:r></w:p><w:p w14:paraId="19D94BF8"><w:pPr><w:pStyle w:val="165"/><w:shd w:val="clear" w:color="auto" w:fill="F5F5F5"/><w:spacing w:before="0" w:after="0" w:line="240" w:lineRule="auto"/><w:ind w:firstLine="0"/><w:jc w:val="left"/></w:pPr><w:r><w:rPr><w:rFonts w:ascii="Consolas" w:hAnsi="Consolas" w:eastAsia="宋体"/><w:b w:val="0"/><w:i w:val="0"/><w:color w:val="000000"/><w:sz w:val="21"/></w:rPr><w:t xml:space="preserve"> 10  business_unit                  1000000 non-null  str</w:t></w:r></w:p><w:p w14:paraId="04F2F8EC"><w:pPr><w:pStyle w:val="165"/><w:shd w:val="clear" w:color="auto" w:fill="F5F5F5"/><w:spacing w:before="0" w:after="0" w:line="240" w:lineRule="auto"/><w:ind w:firstLine="0"/><w:jc w:val="left"/></w:pPr><w:r><w:rPr><w:rFonts w:ascii="Consolas" w:hAnsi="Consolas" w:eastAsia="宋体"/><w:b w:val="0"/><w:i w:val="0"/><w:color w:val="000000"/><w:sz w:val="21"/></w:rPr><w:t xml:space="preserve"> 11  cost_center                    1000000 non-null  str</w:t></w:r></w:p><w:p w14:paraId="21E15CBE"><w:pPr><w:pStyle w:val="165"/><w:shd w:val="clear" w:color="auto" w:fill="F5F5F5"/><w:spacing w:before="0" w:after="0" w:line="240" w:lineRule="auto"/><w:ind w:firstLine="0"/><w:jc w:val="left"/></w:pPr><w:r><w:rPr><w:rFonts w:ascii="Consolas" w:hAnsi="Consolas" w:eastAsia="宋体"/><w:b w:val="0"/><w:i w:val="0"/><w:color w:val="000000"/><w:sz w:val="21"/></w:rPr><w:t xml:space="preserve"> 12  invoice_id                     999595 non-null   str</w:t></w:r></w:p><w:p w14:paraId="17DA2B7E"><w:pPr><w:pStyle w:val="165"/><w:shd w:val="clear" w:color="auto" w:fill="F5F5F5"/><w:spacing w:before="0" w:after="0" w:line="240" w:lineRule="auto"/><w:ind w:firstLine="0"/><w:jc w:val="left"/></w:pPr><w:r><w:rPr><w:rFonts w:ascii="Consolas" w:hAnsi="Consolas" w:eastAsia="宋体"/><w:b w:val="0"/><w:i w:val="0"/><w:color w:val="000000"/><w:sz w:val="21"/></w:rPr><w:t xml:space="preserve"> 13  journal_id                     1000000 non-null  str</w:t></w:r></w:p><w:p w14:paraId="22163764"><w:pPr><w:pStyle w:val="165"/><w:shd w:val="clear" w:color="auto" w:fill="F5F5F5"/><w:spacing w:before="0" w:after="0" w:line="240" w:lineRule="auto"/><w:ind w:firstLine="0"/><w:jc w:val="left"/></w:pPr><w:r><w:rPr><w:rFonts w:ascii="Consolas" w:hAnsi="Consolas" w:eastAsia="宋体"/><w:b w:val="0"/><w:i w:val="0"/><w:color w:val="000000"/><w:sz w:val="21"/></w:rPr><w:t xml:space="preserve"> 14  vendor_id                      1000000 non-null  str</w:t></w:r></w:p><w:p w14:paraId="2361C352"><w:pPr><w:pStyle w:val="165"/><w:shd w:val="clear" w:color="auto" w:fill="F5F5F5"/><w:spacing w:before="0" w:after="0" w:line="240" w:lineRule="auto"/><w:ind w:firstLine="0"/><w:jc w:val="left"/></w:pPr><w:r><w:rPr><w:rFonts w:ascii="Consolas" w:hAnsi="Consolas" w:eastAsia="宋体"/><w:b w:val="0"/><w:i w:val="0"/><w:color w:val="000000"/><w:sz w:val="21"/></w:rPr><w:t xml:space="preserve"> 15  customer_id                    1000000 non-null  str</w:t></w:r></w:p><w:p w14:paraId="336EE7F6"><w:pPr><w:pStyle w:val="165"/><w:shd w:val="clear" w:color="auto" w:fill="F5F5F5"/><w:spacing w:before="0" w:after="0" w:line="240" w:lineRule="auto"/><w:ind w:firstLine="0"/><w:jc w:val="left"/></w:pPr><w:r><w:rPr><w:rFonts w:ascii="Consolas" w:hAnsi="Consolas" w:eastAsia="宋体"/><w:b w:val="0"/><w:i w:val="0"/><w:color w:val="000000"/><w:sz w:val="21"/></w:rPr><w:t xml:space="preserve"> 16  employee_id                    1000000 non-null  str</w:t></w:r></w:p><w:p w14:paraId="1405CD41"><w:pPr><w:pStyle w:val="165"/><w:shd w:val="clear" w:color="auto" w:fill="F5F5F5"/><w:spacing w:before="0" w:after="0" w:line="240" w:lineRule="auto"/><w:ind w:firstLine="0"/><w:jc w:val="left"/></w:pPr><w:r><w:rPr><w:rFonts w:ascii="Consolas" w:hAnsi="Consolas" w:eastAsia="宋体"/><w:b w:val="0"/><w:i w:val="0"/><w:color w:val="000000"/><w:sz w:val="21"/></w:rPr><w:t xml:space="preserve"> 17  preparer_id                    1000000 non-null  str</w:t></w:r></w:p><w:p w14:paraId="10D2315B"><w:pPr><w:pStyle w:val="165"/><w:shd w:val="clear" w:color="auto" w:fill="F5F5F5"/><w:spacing w:before="0" w:after="0" w:line="240" w:lineRule="auto"/><w:ind w:firstLine="0"/><w:jc w:val="left"/></w:pPr><w:r><w:rPr><w:rFonts w:ascii="Consolas" w:hAnsi="Consolas" w:eastAsia="宋体"/><w:b w:val="0"/><w:i w:val="0"/><w:color w:val="000000"/><w:sz w:val="21"/></w:rPr><w:t xml:space="preserve"> 18  approver_id                    999604 non-null   str</w:t></w:r></w:p><w:p w14:paraId="3008BA97"><w:pPr><w:pStyle w:val="165"/><w:shd w:val="clear" w:color="auto" w:fill="F5F5F5"/><w:spacing w:before="0" w:after="0" w:line="240" w:lineRule="auto"/><w:ind w:firstLine="0"/><w:jc w:val="left"/></w:pPr><w:r><w:rPr><w:rFonts w:ascii="Consolas" w:hAnsi="Consolas" w:eastAsia="宋体"/><w:b w:val="0"/><w:i w:val="0"/><w:color w:val="000000"/><w:sz w:val="21"/></w:rPr><w:t xml:space="preserve"> 19  workflow_status                1000000 non-null  str</w:t></w:r></w:p><w:p w14:paraId="16DAE9F4"><w:pPr><w:pStyle w:val="165"/><w:shd w:val="clear" w:color="auto" w:fill="F5F5F5"/><w:spacing w:before="0" w:after="0" w:line="240" w:lineRule="auto"/><w:ind w:firstLine="0"/><w:jc w:val="left"/></w:pPr><w:r><w:rPr><w:rFonts w:ascii="Consolas" w:hAnsi="Consolas" w:eastAsia="宋体"/><w:b w:val="0"/><w:i w:val="0"/><w:color w:val="000000"/><w:sz w:val="21"/></w:rPr><w:t xml:space="preserve"> 20  approval_level                 1000000 non-null  int64</w:t></w:r></w:p><w:p w14:paraId="343812AD"><w:pPr><w:pStyle w:val="165"/><w:shd w:val="clear" w:color="auto" w:fill="F5F5F5"/><w:spacing w:before="0" w:after="0" w:line="240" w:lineRule="auto"/><w:ind w:firstLine="0"/><w:jc w:val="left"/></w:pPr><w:r><w:rPr><w:rFonts w:ascii="Consolas" w:hAnsi="Consolas" w:eastAsia="宋体"/><w:b w:val="0"/><w:i w:val="0"/><w:color w:val="000000"/><w:sz w:val="21"/></w:rPr><w:t xml:space="preserve"> 21  source_system                  1000000 non-null  str</w:t></w:r></w:p><w:p w14:paraId="453D5E49"><w:pPr><w:pStyle w:val="165"/><w:shd w:val="clear" w:color="auto" w:fill="F5F5F5"/><w:spacing w:before="0" w:after="0" w:line="240" w:lineRule="auto"/><w:ind w:firstLine="0"/><w:jc w:val="left"/></w:pPr><w:r><w:rPr><w:rFonts w:ascii="Consolas" w:hAnsi="Consolas" w:eastAsia="宋体"/><w:b w:val="0"/><w:i w:val="0"/><w:color w:val="000000"/><w:sz w:val="21"/></w:rPr><w:t xml:space="preserve"> 22  manual_entry_flag              1000000 non-null  int64</w:t></w:r></w:p><w:p w14:paraId="4740B844"><w:pPr><w:pStyle w:val="165"/><w:shd w:val="clear" w:color="auto" w:fill="F5F5F5"/><w:spacing w:before="0" w:after="0" w:line="240" w:lineRule="auto"/><w:ind w:firstLine="0"/><w:jc w:val="left"/></w:pPr><w:r><w:rPr><w:rFonts w:ascii="Consolas" w:hAnsi="Consolas" w:eastAsia="宋体"/><w:b w:val="0"/><w:i w:val="0"/><w:color w:val="000000"/><w:sz w:val="21"/></w:rPr><w:t xml:space="preserve"> 23  supporting_document_flag       1000000 non-null  int64</w:t></w:r></w:p><w:p w14:paraId="473FDFF6"><w:pPr><w:pStyle w:val="165"/><w:shd w:val="clear" w:color="auto" w:fill="F5F5F5"/><w:spacing w:before="0" w:after="0" w:line="240" w:lineRule="auto"/><w:ind w:firstLine="0"/><w:jc w:val="left"/></w:pPr><w:r><w:rPr><w:rFonts w:ascii="Consolas" w:hAnsi="Consolas" w:eastAsia="宋体"/><w:b w:val="0"/><w:i w:val="0"/><w:color w:val="000000"/><w:sz w:val="21"/></w:rPr><w:t xml:space="preserve"> 24  risk_class                     1000000 non-null  str</w:t></w:r></w:p><w:p w14:paraId="50F7548C"><w:pPr><w:pStyle w:val="165"/><w:shd w:val="clear" w:color="auto" w:fill="F5F5F5"/><w:spacing w:before="0" w:after="0" w:line="240" w:lineRule="auto"/><w:ind w:firstLine="0"/><w:jc w:val="left"/></w:pPr><w:r><w:rPr><w:rFonts w:ascii="Consolas" w:hAnsi="Consolas" w:eastAsia="宋体"/><w:b w:val="0"/><w:i w:val="0"/><w:color w:val="000000"/><w:sz w:val="21"/></w:rPr><w:t xml:space="preserve"> 25  risk_subtype                   1000000 non-null  str</w:t></w:r></w:p><w:p w14:paraId="5104D2CE"><w:pPr><w:pStyle w:val="165"/><w:shd w:val="clear" w:color="auto" w:fill="F5F5F5"/><w:spacing w:before="0" w:after="0" w:line="240" w:lineRule="auto"/><w:ind w:firstLine="0"/><w:jc w:val="left"/></w:pPr><w:r><w:rPr><w:rFonts w:ascii="Consolas" w:hAnsi="Consolas" w:eastAsia="宋体"/><w:b w:val="0"/><w:i w:val="0"/><w:color w:val="000000"/><w:sz w:val="21"/></w:rPr><w:t xml:space="preserve"> 26  posting_hour                   1000000 non-null  int32</w:t></w:r></w:p><w:p w14:paraId="68AAD0E8"><w:pPr><w:pStyle w:val="165"/><w:shd w:val="clear" w:color="auto" w:fill="F5F5F5"/><w:spacing w:before="0" w:after="0" w:line="240" w:lineRule="auto"/><w:ind w:firstLine="0"/><w:jc w:val="left"/></w:pPr><w:r><w:rPr><w:rFonts w:ascii="Consolas" w:hAnsi="Consolas" w:eastAsia="宋体"/><w:b w:val="0"/><w:i w:val="0"/><w:color w:val="000000"/><w:sz w:val="21"/></w:rPr><w:t xml:space="preserve"> 27  posting_dayofweek              1000000 non-null  int32</w:t></w:r></w:p><w:p w14:paraId="7472455C"><w:pPr><w:pStyle w:val="165"/><w:shd w:val="clear" w:color="auto" w:fill="F5F5F5"/><w:spacing w:before="0" w:after="0" w:line="240" w:lineRule="auto"/><w:ind w:firstLine="0"/><w:jc w:val="left"/></w:pPr><w:r><w:rPr><w:rFonts w:ascii="Consolas" w:hAnsi="Consolas" w:eastAsia="宋体"/><w:b w:val="0"/><w:i w:val="0"/><w:color w:val="000000"/><w:sz w:val="21"/></w:rPr><w:t xml:space="preserve"> 28  after_hours_flag               1000000 non-null  int64</w:t></w:r></w:p><w:p w14:paraId="04D474B4"><w:pPr><w:pStyle w:val="165"/><w:shd w:val="clear" w:color="auto" w:fill="F5F5F5"/><w:spacing w:before="0" w:after="0" w:line="240" w:lineRule="auto"/><w:ind w:firstLine="0"/><w:jc w:val="left"/></w:pPr><w:r><w:rPr><w:rFonts w:ascii="Consolas" w:hAnsi="Consolas" w:eastAsia="宋体"/><w:b w:val="0"/><w:i w:val="0"/><w:color w:val="000000"/><w:sz w:val="21"/></w:rPr><w:t xml:space="preserve"> 29  weekend_posting_flag           1000000 non-null  int64</w:t></w:r></w:p><w:p w14:paraId="2FB380E7"><w:pPr><w:pStyle w:val="165"/><w:shd w:val="clear" w:color="auto" w:fill="F5F5F5"/><w:spacing w:before="0" w:after="0" w:line="240" w:lineRule="auto"/><w:ind w:firstLine="0"/><w:jc w:val="left"/></w:pPr><w:r><w:rPr><w:rFonts w:ascii="Consolas" w:hAnsi="Consolas" w:eastAsia="宋体"/><w:b w:val="0"/><w:i w:val="0"/><w:color w:val="000000"/><w:sz w:val="21"/></w:rPr><w:t xml:space="preserve"> 30  transaction_type               302 non-null      str</w:t></w:r></w:p><w:p w14:paraId="618595C2"><w:pPr><w:pStyle w:val="165"/><w:shd w:val="clear" w:color="auto" w:fill="F5F5F5"/><w:spacing w:before="0" w:after="0" w:line="240" w:lineRule="auto"/><w:ind w:firstLine="0"/><w:jc w:val="left"/></w:pPr><w:r><w:rPr><w:rFonts w:ascii="Consolas" w:hAnsi="Consolas" w:eastAsia="宋体"/><w:b w:val="0"/><w:i w:val="0"/><w:color w:val="000000"/><w:sz w:val="21"/></w:rPr><w:t xml:space="preserve"> 31  days_since_vendor_bank_change  165 non-null      float64</w:t></w:r></w:p><w:p w14:paraId="2FCA2328"><w:pPr><w:pStyle w:val="165"/><w:shd w:val="clear" w:color="auto" w:fill="F5F5F5"/><w:spacing w:before="0" w:after="0" w:line="240" w:lineRule="auto"/><w:ind w:firstLine="0"/><w:jc w:val="left"/></w:pPr><w:r><w:rPr><w:rFonts w:ascii="Consolas" w:hAnsi="Consolas" w:eastAsia="宋体"/><w:b w:val="0"/><w:i w:val="0"/><w:color w:val="000000"/><w:sz w:val="21"/></w:rPr><w:t xml:space="preserve"> 32  vendor_bank_account            171 non-null      str</w:t></w:r></w:p><w:p w14:paraId="2863F305"><w:pPr><w:pStyle w:val="165"/><w:shd w:val="clear" w:color="auto" w:fill="F5F5F5"/><w:spacing w:before="0" w:after="0" w:line="240" w:lineRule="auto"/><w:ind w:firstLine="0"/><w:jc w:val="left"/></w:pPr><w:r><w:rPr><w:rFonts w:ascii="Consolas" w:hAnsi="Consolas" w:eastAsia="宋体"/><w:b w:val="0"/><w:i w:val="0"/><w:color w:val="000000"/><w:sz w:val="21"/></w:rPr><w:t xml:space="preserve"> 33  vendor_days_inactive           148 non-null      float64</w:t></w:r></w:p><w:p w14:paraId="5D3B1488"><w:pPr><w:pStyle w:val="165"/><w:shd w:val="clear" w:color="auto" w:fill="F5F5F5"/><w:spacing w:before="0" w:after="0" w:line="240" w:lineRule="auto"/><w:ind w:firstLine="0"/><w:jc w:val="left"/></w:pPr><w:r><w:rPr><w:rFonts w:ascii="Consolas" w:hAnsi="Consolas" w:eastAsia="宋体"/><w:b w:val="0"/><w:i w:val="0"/><w:color w:val="000000"/><w:sz w:val="21"/></w:rPr><w:t xml:space="preserve"> 34  original_bank_account          141 non-null      str</w:t></w:r></w:p><w:p w14:paraId="52755E4F"><w:pPr><w:pStyle w:val="165"/><w:shd w:val="clear" w:color="auto" w:fill="F5F5F5"/><w:spacing w:before="0" w:after="0" w:line="240" w:lineRule="auto"/><w:ind w:firstLine="0"/><w:jc w:val="left"/></w:pPr><w:r><w:rPr><w:rFonts w:ascii="Consolas" w:hAnsi="Consolas" w:eastAsia="宋体"/><w:b w:val="0"/><w:i w:val="0"/><w:color w:val="000000"/><w:sz w:val="21"/></w:rPr><w:t xml:space="preserve"> 35  refund_bank_account            141 non-null      str</w:t></w:r></w:p><w:p w14:paraId="158ECE70"><w:pPr><w:pStyle w:val="165"/><w:shd w:val="clear" w:color="auto" w:fill="F5F5F5"/><w:spacing w:before="0" w:after="0" w:line="240" w:lineRule="auto"/><w:ind w:firstLine="0"/><w:jc w:val="left"/></w:pPr><w:r><w:rPr><w:rFonts w:ascii="Consolas" w:hAnsi="Consolas" w:eastAsia="宋体"/><w:b w:val="0"/><w:i w:val="0"/><w:color w:val="000000"/><w:sz w:val="21"/></w:rPr><w:t xml:space="preserve"> 36  refund_account_match_flag      141 non-null      float64</w:t></w:r></w:p><w:p w14:paraId="2927ACF1"><w:pPr><w:pStyle w:val="165"/><w:shd w:val="clear" w:color="auto" w:fill="F5F5F5"/><w:spacing w:before="0" w:after="0" w:line="240" w:lineRule="auto"/><w:ind w:firstLine="0"/><w:jc w:val="left"/></w:pPr><w:r><w:rPr><w:rFonts w:ascii="Consolas" w:hAnsi="Consolas" w:eastAsia="宋体"/><w:b w:val="0"/><w:i w:val="0"/><w:color w:val="000000"/><w:sz w:val="21"/></w:rPr><w:t xml:space="preserve"> 37  shared_bank_account_count      163 non-null      float64</w:t></w:r></w:p><w:p w14:paraId="7F3D68F9"><w:pPr><w:pStyle w:val="165"/><w:shd w:val="clear" w:color="auto" w:fill="F5F5F5"/><w:spacing w:before="0" w:after="0" w:line="240" w:lineRule="auto"/><w:ind w:firstLine="0"/><w:jc w:val="left"/></w:pPr><w:r><w:rPr><w:rFonts w:ascii="Consolas" w:hAnsi="Consolas" w:eastAsia="宋体"/><w:b w:val="0"/><w:i w:val="0"/><w:color w:val="000000"/><w:sz w:val="21"/></w:rPr><w:t xml:space="preserve"> 38  transaction_category           1000000 non-null  str</w:t></w:r></w:p><w:p w14:paraId="6BF38E17"><w:pPr><w:pStyle w:val="165"/><w:shd w:val="clear" w:color="auto" w:fill="F5F5F5"/><w:spacing w:before="0" w:after="0" w:line="240" w:lineRule="auto"/><w:ind w:firstLine="0"/><w:jc w:val="left"/></w:pPr><w:r><w:rPr><w:rFonts w:ascii="Consolas" w:hAnsi="Consolas" w:eastAsia="宋体"/><w:b w:val="0"/><w:i w:val="0"/><w:color w:val="000000"/><w:sz w:val="21"/></w:rPr><w:t xml:space="preserve"> 39  is_round_amount                1000000 non-null  int64</w:t></w:r></w:p><w:p w14:paraId="79231234"><w:pPr><w:pStyle w:val="165"/><w:shd w:val="clear" w:color="auto" w:fill="F5F5F5"/><w:spacing w:before="0" w:after="0" w:line="240" w:lineRule="auto"/><w:ind w:firstLine="0"/><w:jc w:val="left"/></w:pPr><w:r><w:rPr><w:rFonts w:ascii="Consolas" w:hAnsi="Consolas" w:eastAsia="宋体"/><w:b w:val="0"/><w:i w:val="0"/><w:color w:val="000000"/><w:sz w:val="21"/></w:rPr><w:t xml:space="preserve"> 40  high_value_flag                1000000 non-null  int64</w:t></w:r></w:p><w:p w14:paraId="3D4CA0EC"><w:pPr><w:pStyle w:val="165"/><w:shd w:val="clear" w:color="auto" w:fill="F5F5F5"/><w:spacing w:before="0" w:after="0" w:line="240" w:lineRule="auto"/><w:ind w:firstLine="0"/><w:jc w:val="left"/></w:pPr><w:r><w:rPr><w:rFonts w:ascii="Consolas" w:hAnsi="Consolas" w:eastAsia="宋体"/><w:b w:val="0"/><w:i w:val="0"/><w:color w:val="000000"/><w:sz w:val="21"/></w:rPr><w:t xml:space="preserve"> 41  same_preparer_approver_flag    1000000 non-null  int64</w:t></w:r></w:p><w:p w14:paraId="3573B5B5"><w:pPr><w:pStyle w:val="165"/><w:shd w:val="clear" w:color="auto" w:fill="F5F5F5"/><w:spacing w:before="0" w:after="0" w:line="240" w:lineRule="auto"/><w:ind w:firstLine="0"/><w:jc w:val="left"/></w:pPr><w:r><w:rPr><w:rFonts w:ascii="Consolas" w:hAnsi="Consolas" w:eastAsia="宋体"/><w:b w:val="0"/><w:i w:val="0"/><w:color w:val="000000"/><w:sz w:val="21"/></w:rPr><w:t xml:space="preserve"> 42  missing_support_flag           1000000 non-null  int64</w:t></w:r></w:p><w:p w14:paraId="3858FB9D"><w:pPr><w:pStyle w:val="165"/><w:shd w:val="clear" w:color="auto" w:fill="F5F5F5"/><w:spacing w:before="0" w:after="0" w:line="240" w:lineRule="auto"/><w:ind w:firstLine="0"/><w:jc w:val="left"/></w:pPr><w:r><w:rPr><w:rFonts w:ascii="Consolas" w:hAnsi="Consolas" w:eastAsia="宋体"/><w:b w:val="0"/><w:i w:val="0"/><w:color w:val="000000"/><w:sz w:val="21"/></w:rPr><w:t xml:space="preserve"> 43  approval_below_expected_flag   1000000 non-null  int64</w:t></w:r></w:p><w:p w14:paraId="5D6C91E8"><w:pPr><w:pStyle w:val="165"/><w:shd w:val="clear" w:color="auto" w:fill="F5F5F5"/><w:spacing w:before="0" w:after="0" w:line="240" w:lineRule="auto"/><w:ind w:firstLine="0"/><w:jc w:val="left"/></w:pPr><w:r><w:rPr><w:rFonts w:ascii="Consolas" w:hAnsi="Consolas" w:eastAsia="宋体"/><w:b w:val="0"/><w:i w:val="0"/><w:color w:val="000000"/><w:sz w:val="21"/></w:rPr><w:t xml:space="preserve"> 44  near_approval_threshold_flag   1000000 non-null  int64</w:t></w:r></w:p><w:p w14:paraId="4693D1CF"><w:pPr><w:pStyle w:val="165"/><w:shd w:val="clear" w:color="auto" w:fill="F5F5F5"/><w:spacing w:before="0" w:after="0" w:line="240" w:lineRule="auto"/><w:ind w:firstLine="0"/><w:jc w:val="left"/></w:pPr><w:r><w:rPr><w:rFonts w:ascii="Consolas" w:hAnsi="Consolas" w:eastAsia="宋体"/><w:b w:val="0"/><w:i w:val="0"/><w:color w:val="000000"/><w:sz w:val="21"/></w:rPr><w:t xml:space="preserve"> 45  manual_after_hours_flag        1000000 non-null  int64</w:t></w:r></w:p><w:p w14:paraId="75B1186F"><w:pPr><w:pStyle w:val="165"/><w:shd w:val="clear" w:color="auto" w:fill="F5F5F5"/><w:spacing w:before="0" w:after="0" w:line="240" w:lineRule="auto"/><w:ind w:firstLine="0"/><w:jc w:val="left"/></w:pPr><w:r><w:rPr><w:rFonts w:ascii="Consolas" w:hAnsi="Consolas" w:eastAsia="宋体"/><w:b w:val="0"/><w:i w:val="0"/><w:color w:val="000000"/><w:sz w:val="21"/></w:rPr><w:t xml:space="preserve"> 46  risk_class_encoded             1000000 non-null  int64</w:t></w:r></w:p><w:p w14:paraId="46FB0B1E"><w:pPr><w:pStyle w:val="165"/><w:shd w:val="clear" w:color="auto" w:fill="F5F5F5"/><w:spacing w:before="0" w:after="0" w:line="240" w:lineRule="auto"/><w:ind w:firstLine="0"/><w:jc w:val="left"/></w:pPr><w:r><w:rPr><w:rFonts w:ascii="Consolas" w:hAnsi="Consolas" w:eastAsia="宋体"/><w:b w:val="0"/><w:i w:val="0"/><w:color w:val="000000"/><w:sz w:val="21"/></w:rPr><w:t xml:space="preserve"> 47  chunk_id                       1000000 non-null  int64</w:t></w:r></w:p><w:p w14:paraId="5E591EF8"><w:pPr><w:pStyle w:val="165"/><w:shd w:val="clear" w:color="auto" w:fill="F5F5F5"/><w:spacing w:before="0" w:after="0" w:line="240" w:lineRule="auto"/><w:ind w:firstLine="0"/><w:jc w:val="left"/></w:pPr><w:r><w:rPr><w:rFonts w:ascii="Consolas" w:hAnsi="Consolas" w:eastAsia="宋体"/><w:b w:val="0"/><w:i w:val="0"/><w:color w:val="000000"/><w:sz w:val="21"/></w:rPr><w:t xml:space="preserve"> 48  dataset_version                1000000 non-null  str</w:t></w:r></w:p><w:p w14:paraId="3D90711A"><w:pPr><w:pStyle w:val="165"/><w:shd w:val="clear" w:color="auto" w:fill="F5F5F5"/><w:spacing w:before="0" w:after="0" w:line="240" w:lineRule="auto"/><w:ind w:firstLine="0"/><w:jc w:val="left"/></w:pPr><w:r><w:rPr><w:rFonts w:ascii="Consolas" w:hAnsi="Consolas" w:eastAsia="宋体"/><w:b w:val="0"/><w:i w:val="0"/><w:color w:val="000000"/><w:sz w:val="21"/></w:rPr><w:t>dtypes: datetime64[ns](1), float64(5), int32(2), int64(14), str(27)</w:t></w:r></w:p><w:p w14:paraId="000B6B02"><w:pPr><w:pStyle w:val="165"/><w:shd w:val="clear" w:color="auto" w:fill="F5F5F5"/><w:spacing w:before="0" w:after="0" w:line="240" w:lineRule="auto"/><w:ind w:firstLine="0"/><w:jc w:val="left"/></w:pPr><w:r><w:rPr><w:rFonts w:ascii="Consolas" w:hAnsi="Consolas" w:eastAsia="宋体"/><w:b w:val="0"/><w:i w:val="0"/><w:color w:val="000000"/><w:sz w:val="21"/></w:rPr><w:t>memory usage: 603.6 MB</w:t></w:r></w:p><w:p w14:paraId="56F881E5"><w:pPr><w:pStyle w:val="5"/><w:keepNext/><w:spacing w:before="180" w:after="80" w:line="360" w:lineRule="auto"/><w:ind w:firstLine="0"/><w:jc w:val="left"/></w:pPr><w:r><w:rPr><w:rFonts w:ascii="Times New Roman" w:hAnsi="Times New Roman" w:eastAsia="黑体"/><w:b/><w:i w:val="0"/><w:color w:val="000000"/><w:sz w:val="24"/></w:rPr><w:t>2.1.3 从哪一行看出问题：Non-Null Count 列的&quot;断层&quot;</w:t></w:r></w:p><w:p w14:paraId="3565BE66"><w:pPr><w:spacing w:before="0" w:after="0" w:line="360" w:lineRule="auto"/><w:ind w:firstLine="480"/><w:jc w:val="both"/></w:pPr><w:r><w:rPr><w:rFonts w:ascii="Times New Roman" w:hAnsi="Times New Roman" w:eastAsia="宋体"/><w:b w:val="0"/><w:i w:val="0"/><w:color w:val="000000"/><w:sz w:val="24"/></w:rPr><w:t>这份输出一眼看过去是 49 行数字，但</w:t></w:r><w:r><w:rPr><w:rFonts w:ascii="Times New Roman" w:hAnsi="Times New Roman" w:eastAsia="宋体"/><w:b/><w:i w:val="0"/><w:color w:val="000000"/><w:sz w:val="24"/></w:rPr><w:t>真正有信息量的是 Non-Null Count 这一列的分层</w:t></w:r><w:r><w:rPr><w:rFonts w:ascii="Times New Roman" w:hAnsi="Times New Roman" w:eastAsia="宋体"/><w:b w:val="0"/><w:i w:val="0"/><w:color w:val="000000"/><w:sz w:val="24"/></w:rPr><w:t>。把这 49 个字段按缺失情况分成三个梯队：</w:t></w:r></w:p><w:p w14:paraId="32257DAB"><w:pPr><w:spacing w:before="0" w:after="0" w:line="360" w:lineRule="auto"/><w:ind w:firstLine="480"/><w:jc w:val="both"/></w:pPr><w:r><w:rPr><w:rFonts w:ascii="Times New Roman" w:hAnsi="Times New Roman" w:eastAsia="宋体"/><w:b/><w:i w:val="0"/><w:color w:val="000000"/><w:sz w:val="24"/></w:rPr><w:t>第一梯队：1000000 non-null（完全无缺失）——共 39 个字段</w:t></w:r></w:p><w:p w14:paraId="7C614623"><w:pPr><w:spacing w:before="0" w:after="0" w:line="360" w:lineRule="auto"/><w:ind w:firstLine="480"/><w:jc w:val="both"/></w:pPr><w:r><w:rPr><w:rFonts w:ascii="Consolas" w:hAnsi="Consolas" w:eastAsia="宋体"/><w:b w:val="0"/><w:i w:val="0"/><w:color w:val="000000"/><w:sz w:val="24"/><w:shd w:val="clear" w:color="auto" w:fill="F5F5F5"/></w:rPr><w:t>transaction_id</w:t></w:r><w:r><w:rPr><w:rFonts w:ascii="Times New Roman" w:hAnsi="Times New Roman" w:eastAsia="宋体"/><w:b w:val="0"/><w:i w:val="0"/><w:color w:val="000000"/><w:sz w:val="24"/></w:rPr><w:t>、</w:t></w:r><w:r><w:rPr><w:rFonts w:ascii="Consolas" w:hAnsi="Consolas" w:eastAsia="宋体"/><w:b w:val="0"/><w:i w:val="0"/><w:color w:val="000000"/><w:sz w:val="24"/><w:shd w:val="clear" w:color="auto" w:fill="F5F5F5"/></w:rPr><w:t>erp_system</w:t></w:r><w:r><w:rPr><w:rFonts w:ascii="Times New Roman" w:hAnsi="Times New Roman" w:eastAsia="宋体"/><w:b w:val="0"/><w:i w:val="0"/><w:color w:val="000000"/><w:sz w:val="24"/></w:rPr><w:t>、</w:t></w:r><w:r><w:rPr><w:rFonts w:ascii="Consolas" w:hAnsi="Consolas" w:eastAsia="宋体"/><w:b w:val="0"/><w:i w:val="0"/><w:color w:val="000000"/><w:sz w:val="24"/><w:shd w:val="clear" w:color="auto" w:fill="F5F5F5"/></w:rPr><w:t>industry</w:t></w:r><w:r><w:rPr><w:rFonts w:ascii="Times New Roman" w:hAnsi="Times New Roman" w:eastAsia="宋体"/><w:b w:val="0"/><w:i w:val="0"/><w:color w:val="000000"/><w:sz w:val="24"/></w:rPr><w:t>、</w:t></w:r><w:r><w:rPr><w:rFonts w:ascii="Consolas" w:hAnsi="Consolas" w:eastAsia="宋体"/><w:b w:val="0"/><w:i w:val="0"/><w:color w:val="000000"/><w:sz w:val="24"/><w:shd w:val="clear" w:color="auto" w:fill="F5F5F5"/></w:rPr><w:t>erp_module</w:t></w:r><w:r><w:rPr><w:rFonts w:ascii="Times New Roman" w:hAnsi="Times New Roman" w:eastAsia="宋体"/><w:b w:val="0"/><w:i w:val="0"/><w:color w:val="000000"/><w:sz w:val="24"/></w:rPr><w:t>、</w:t></w:r><w:r><w:rPr><w:rFonts w:ascii="Consolas" w:hAnsi="Consolas" w:eastAsia="宋体"/><w:b w:val="0"/><w:i w:val="0"/><w:color w:val="000000"/><w:sz w:val="24"/><w:shd w:val="clear" w:color="auto" w:fill="F5F5F5"/></w:rPr><w:t>posting_datetime</w:t></w:r><w:r><w:rPr><w:rFonts w:ascii="Times New Roman" w:hAnsi="Times New Roman" w:eastAsia="宋体"/><w:b w:val="0"/><w:i w:val="0"/><w:color w:val="000000"/><w:sz w:val="24"/></w:rPr><w:t>、</w:t></w:r><w:r><w:rPr><w:rFonts w:ascii="Consolas" w:hAnsi="Consolas" w:eastAsia="宋体"/><w:b w:val="0"/><w:i w:val="0"/><w:color w:val="000000"/><w:sz w:val="24"/><w:shd w:val="clear" w:color="auto" w:fill="F5F5F5"/></w:rPr><w:t>amount</w:t></w:r><w:r><w:rPr><w:rFonts w:ascii="Times New Roman" w:hAnsi="Times New Roman" w:eastAsia="宋体"/><w:b w:val="0"/><w:i w:val="0"/><w:color w:val="000000"/><w:sz w:val="24"/></w:rPr><w:t>、</w:t></w:r><w:r><w:rPr><w:rFonts w:ascii="Consolas" w:hAnsi="Consolas" w:eastAsia="宋体"/><w:b w:val="0"/><w:i w:val="0"/><w:color w:val="000000"/><w:sz w:val="24"/><w:shd w:val="clear" w:color="auto" w:fill="F5F5F5"/></w:rPr><w:t>currency</w:t></w:r><w:r><w:rPr><w:rFonts w:ascii="Times New Roman" w:hAnsi="Times New Roman" w:eastAsia="宋体"/><w:b w:val="0"/><w:i w:val="0"/><w:color w:val="000000"/><w:sz w:val="24"/></w:rPr><w:t>、</w:t></w:r><w:r><w:rPr><w:rFonts w:ascii="Consolas" w:hAnsi="Consolas" w:eastAsia="宋体"/><w:b w:val="0"/><w:i w:val="0"/><w:color w:val="000000"/><w:sz w:val="24"/><w:shd w:val="clear" w:color="auto" w:fill="F5F5F5"/></w:rPr><w:t>country</w:t></w:r><w:r><w:rPr><w:rFonts w:ascii="Times New Roman" w:hAnsi="Times New Roman" w:eastAsia="宋体"/><w:b w:val="0"/><w:i w:val="0"/><w:color w:val="000000"/><w:sz w:val="24"/></w:rPr><w:t>、</w:t></w:r><w:r><w:rPr><w:rFonts w:ascii="Consolas" w:hAnsi="Consolas" w:eastAsia="宋体"/><w:b w:val="0"/><w:i w:val="0"/><w:color w:val="000000"/><w:sz w:val="24"/><w:shd w:val="clear" w:color="auto" w:fill="F5F5F5"/></w:rPr><w:t>payment_method</w:t></w:r><w:r><w:rPr><w:rFonts w:ascii="Times New Roman" w:hAnsi="Times New Roman" w:eastAsia="宋体"/><w:b w:val="0"/><w:i w:val="0"/><w:color w:val="000000"/><w:sz w:val="24"/></w:rPr><w:t>、</w:t></w:r><w:r><w:rPr><w:rFonts w:ascii="Consolas" w:hAnsi="Consolas" w:eastAsia="宋体"/><w:b w:val="0"/><w:i w:val="0"/><w:color w:val="000000"/><w:sz w:val="24"/><w:shd w:val="clear" w:color="auto" w:fill="F5F5F5"/></w:rPr><w:t>gl_account</w:t></w:r><w:r><w:rPr><w:rFonts w:ascii="Times New Roman" w:hAnsi="Times New Roman" w:eastAsia="宋体"/><w:b w:val="0"/><w:i w:val="0"/><w:color w:val="000000"/><w:sz w:val="24"/></w:rPr><w:t>、</w:t></w:r><w:r><w:rPr><w:rFonts w:ascii="Consolas" w:hAnsi="Consolas" w:eastAsia="宋体"/><w:b w:val="0"/><w:i w:val="0"/><w:color w:val="000000"/><w:sz w:val="24"/><w:shd w:val="clear" w:color="auto" w:fill="F5F5F5"/></w:rPr><w:t>business_unit</w:t></w:r><w:r><w:rPr><w:rFonts w:ascii="Times New Roman" w:hAnsi="Times New Roman" w:eastAsia="宋体"/><w:b w:val="0"/><w:i w:val="0"/><w:color w:val="000000"/><w:sz w:val="24"/></w:rPr><w:t>、</w:t></w:r><w:r><w:rPr><w:rFonts w:ascii="Consolas" w:hAnsi="Consolas" w:eastAsia="宋体"/><w:b w:val="0"/><w:i w:val="0"/><w:color w:val="000000"/><w:sz w:val="24"/><w:shd w:val="clear" w:color="auto" w:fill="F5F5F5"/></w:rPr><w:t>cost_center</w:t></w:r><w:r><w:rPr><w:rFonts w:ascii="Times New Roman" w:hAnsi="Times New Roman" w:eastAsia="宋体"/><w:b w:val="0"/><w:i w:val="0"/><w:color w:val="000000"/><w:sz w:val="24"/></w:rPr><w:t>、</w:t></w:r><w:r><w:rPr><w:rFonts w:ascii="Consolas" w:hAnsi="Consolas" w:eastAsia="宋体"/><w:b w:val="0"/><w:i w:val="0"/><w:color w:val="000000"/><w:sz w:val="24"/><w:shd w:val="clear" w:color="auto" w:fill="F5F5F5"/></w:rPr><w:t>journal_id</w:t></w:r><w:r><w:rPr><w:rFonts w:ascii="Times New Roman" w:hAnsi="Times New Roman" w:eastAsia="宋体"/><w:b w:val="0"/><w:i w:val="0"/><w:color w:val="000000"/><w:sz w:val="24"/></w:rPr><w:t>、</w:t></w:r><w:r><w:rPr><w:rFonts w:ascii="Consolas" w:hAnsi="Consolas" w:eastAsia="宋体"/><w:b w:val="0"/><w:i w:val="0"/><w:color w:val="000000"/><w:sz w:val="24"/><w:shd w:val="clear" w:color="auto" w:fill="F5F5F5"/></w:rPr><w:t>vendor_id</w:t></w:r><w:r><w:rPr><w:rFonts w:ascii="Times New Roman" w:hAnsi="Times New Roman" w:eastAsia="宋体"/><w:b w:val="0"/><w:i w:val="0"/><w:color w:val="000000"/><w:sz w:val="24"/></w:rPr><w:t>、</w:t></w:r><w:r><w:rPr><w:rFonts w:ascii="Consolas" w:hAnsi="Consolas" w:eastAsia="宋体"/><w:b w:val="0"/><w:i w:val="0"/><w:color w:val="000000"/><w:sz w:val="24"/><w:shd w:val="clear" w:color="auto" w:fill="F5F5F5"/></w:rPr><w:t>customer_id</w:t></w:r><w:r><w:rPr><w:rFonts w:ascii="Times New Roman" w:hAnsi="Times New Roman" w:eastAsia="宋体"/><w:b w:val="0"/><w:i w:val="0"/><w:color w:val="000000"/><w:sz w:val="24"/></w:rPr><w:t>、</w:t></w:r><w:r><w:rPr><w:rFonts w:ascii="Consolas" w:hAnsi="Consolas" w:eastAsia="宋体"/><w:b w:val="0"/><w:i w:val="0"/><w:color w:val="000000"/><w:sz w:val="24"/><w:shd w:val="clear" w:color="auto" w:fill="F5F5F5"/></w:rPr><w:t>employee_id</w:t></w:r><w:r><w:rPr><w:rFonts w:ascii="Times New Roman" w:hAnsi="Times New Roman" w:eastAsia="宋体"/><w:b w:val="0"/><w:i w:val="0"/><w:color w:val="000000"/><w:sz w:val="24"/></w:rPr><w:t>、</w:t></w:r><w:r><w:rPr><w:rFonts w:ascii="Consolas" w:hAnsi="Consolas" w:eastAsia="宋体"/><w:b w:val="0"/><w:i w:val="0"/><w:color w:val="000000"/><w:sz w:val="24"/><w:shd w:val="clear" w:color="auto" w:fill="F5F5F5"/></w:rPr><w:t>preparer_id</w:t></w:r><w:r><w:rPr><w:rFonts w:ascii="Times New Roman" w:hAnsi="Times New Roman" w:eastAsia="宋体"/><w:b w:val="0"/><w:i w:val="0"/><w:color w:val="000000"/><w:sz w:val="24"/></w:rPr><w:t>、</w:t></w:r><w:r><w:rPr><w:rFonts w:ascii="Consolas" w:hAnsi="Consolas" w:eastAsia="宋体"/><w:b w:val="0"/><w:i w:val="0"/><w:color w:val="000000"/><w:sz w:val="24"/><w:shd w:val="clear" w:color="auto" w:fill="F5F5F5"/></w:rPr><w:t>workflow_status</w:t></w:r><w:r><w:rPr><w:rFonts w:ascii="Times New Roman" w:hAnsi="Times New Roman" w:eastAsia="宋体"/><w:b w:val="0"/><w:i w:val="0"/><w:color w:val="000000"/><w:sz w:val="24"/></w:rPr><w:t>、</w:t></w:r><w:r><w:rPr><w:rFonts w:ascii="Consolas" w:hAnsi="Consolas" w:eastAsia="宋体"/><w:b w:val="0"/><w:i w:val="0"/><w:color w:val="000000"/><w:sz w:val="24"/><w:shd w:val="clear" w:color="auto" w:fill="F5F5F5"/></w:rPr><w:t>approval_level</w:t></w:r><w:r><w:rPr><w:rFonts w:ascii="Times New Roman" w:hAnsi="Times New Roman" w:eastAsia="宋体"/><w:b w:val="0"/><w:i w:val="0"/><w:color w:val="000000"/><w:sz w:val="24"/></w:rPr><w:t>、</w:t></w:r><w:r><w:rPr><w:rFonts w:ascii="Consolas" w:hAnsi="Consolas" w:eastAsia="宋体"/><w:b w:val="0"/><w:i w:val="0"/><w:color w:val="000000"/><w:sz w:val="24"/><w:shd w:val="clear" w:color="auto" w:fill="F5F5F5"/></w:rPr><w:t>source_system</w:t></w:r><w:r><w:rPr><w:rFonts w:ascii="Times New Roman" w:hAnsi="Times New Roman" w:eastAsia="宋体"/><w:b w:val="0"/><w:i w:val="0"/><w:color w:val="000000"/><w:sz w:val="24"/></w:rPr><w:t>、</w:t></w:r><w:r><w:rPr><w:rFonts w:ascii="Consolas" w:hAnsi="Consolas" w:eastAsia="宋体"/><w:b w:val="0"/><w:i w:val="0"/><w:color w:val="000000"/><w:sz w:val="24"/><w:shd w:val="clear" w:color="auto" w:fill="F5F5F5"/></w:rPr><w:t>manual_entry_flag</w:t></w:r><w:r><w:rPr><w:rFonts w:ascii="Times New Roman" w:hAnsi="Times New Roman" w:eastAsia="宋体"/><w:b w:val="0"/><w:i w:val="0"/><w:color w:val="000000"/><w:sz w:val="24"/></w:rPr><w:t>、</w:t></w:r><w:r><w:rPr><w:rFonts w:ascii="Consolas" w:hAnsi="Consolas" w:eastAsia="宋体"/><w:b w:val="0"/><w:i w:val="0"/><w:color w:val="000000"/><w:sz w:val="24"/><w:shd w:val="clear" w:color="auto" w:fill="F5F5F5"/></w:rPr><w:t>supporting_document_flag</w:t></w:r><w:r><w:rPr><w:rFonts w:ascii="Times New Roman" w:hAnsi="Times New Roman" w:eastAsia="宋体"/><w:b w:val="0"/><w:i w:val="0"/><w:color w:val="000000"/><w:sz w:val="24"/></w:rPr><w:t>、</w:t></w:r><w:r><w:rPr><w:rFonts w:ascii="Consolas" w:hAnsi="Consolas" w:eastAsia="宋体"/><w:b w:val="0"/><w:i w:val="0"/><w:color w:val="000000"/><w:sz w:val="24"/><w:shd w:val="clear" w:color="auto" w:fill="F5F5F5"/></w:rPr><w:t>risk_class</w:t></w:r><w:r><w:rPr><w:rFonts w:ascii="Times New Roman" w:hAnsi="Times New Roman" w:eastAsia="宋体"/><w:b w:val="0"/><w:i w:val="0"/><w:color w:val="000000"/><w:sz w:val="24"/></w:rPr><w:t>、</w:t></w:r><w:r><w:rPr><w:rFonts w:ascii="Consolas" w:hAnsi="Consolas" w:eastAsia="宋体"/><w:b w:val="0"/><w:i w:val="0"/><w:color w:val="000000"/><w:sz w:val="24"/><w:shd w:val="clear" w:color="auto" w:fill="F5F5F5"/></w:rPr><w:t>risk_subtype</w:t></w:r><w:r><w:rPr><w:rFonts w:ascii="Times New Roman" w:hAnsi="Times New Roman" w:eastAsia="宋体"/><w:b w:val="0"/><w:i w:val="0"/><w:color w:val="000000"/><w:sz w:val="24"/></w:rPr><w:t>、</w:t></w:r><w:r><w:rPr><w:rFonts w:ascii="Consolas" w:hAnsi="Consolas" w:eastAsia="宋体"/><w:b w:val="0"/><w:i w:val="0"/><w:color w:val="000000"/><w:sz w:val="24"/><w:shd w:val="clear" w:color="auto" w:fill="F5F5F5"/></w:rPr><w:t>posting_hour</w:t></w:r><w:r><w:rPr><w:rFonts w:ascii="Times New Roman" w:hAnsi="Times New Roman" w:eastAsia="宋体"/><w:b w:val="0"/><w:i w:val="0"/><w:color w:val="000000"/><w:sz w:val="24"/></w:rPr><w:t>、</w:t></w:r><w:r><w:rPr><w:rFonts w:ascii="Consolas" w:hAnsi="Consolas" w:eastAsia="宋体"/><w:b w:val="0"/><w:i w:val="0"/><w:color w:val="000000"/><w:sz w:val="24"/><w:shd w:val="clear" w:color="auto" w:fill="F5F5F5"/></w:rPr><w:t>posting_dayofweek</w:t></w:r><w:r><w:rPr><w:rFonts w:ascii="Times New Roman" w:hAnsi="Times New Roman" w:eastAsia="宋体"/><w:b w:val="0"/><w:i w:val="0"/><w:color w:val="000000"/><w:sz w:val="24"/></w:rPr><w:t>、</w:t></w:r><w:r><w:rPr><w:rFonts w:ascii="Consolas" w:hAnsi="Consolas" w:eastAsia="宋体"/><w:b w:val="0"/><w:i w:val="0"/><w:color w:val="000000"/><w:sz w:val="24"/><w:shd w:val="clear" w:color="auto" w:fill="F5F5F5"/></w:rPr><w:t>after_hours_flag</w:t></w:r><w:r><w:rPr><w:rFonts w:ascii="Times New Roman" w:hAnsi="Times New Roman" w:eastAsia="宋体"/><w:b w:val="0"/><w:i w:val="0"/><w:color w:val="000000"/><w:sz w:val="24"/></w:rPr><w:t>、</w:t></w:r><w:r><w:rPr><w:rFonts w:ascii="Consolas" w:hAnsi="Consolas" w:eastAsia="宋体"/><w:b w:val="0"/><w:i w:val="0"/><w:color w:val="000000"/><w:sz w:val="24"/><w:shd w:val="clear" w:color="auto" w:fill="F5F5F5"/></w:rPr><w:t>weekend_posting_flag</w:t></w:r><w:r><w:rPr><w:rFonts w:ascii="Times New Roman" w:hAnsi="Times New Roman" w:eastAsia="宋体"/><w:b w:val="0"/><w:i w:val="0"/><w:color w:val="000000"/><w:sz w:val="24"/></w:rPr><w:t>、</w:t></w:r><w:r><w:rPr><w:rFonts w:ascii="Consolas" w:hAnsi="Consolas" w:eastAsia="宋体"/><w:b w:val="0"/><w:i w:val="0"/><w:color w:val="000000"/><w:sz w:val="24"/><w:shd w:val="clear" w:color="auto" w:fill="F5F5F5"/></w:rPr><w:t>transaction_category</w:t></w:r><w:r><w:rPr><w:rFonts w:ascii="Times New Roman" w:hAnsi="Times New Roman" w:eastAsia="宋体"/><w:b w:val="0"/><w:i w:val="0"/><w:color w:val="000000"/><w:sz w:val="24"/></w:rPr><w:t>、</w:t></w:r><w:r><w:rPr><w:rFonts w:ascii="Consolas" w:hAnsi="Consolas" w:eastAsia="宋体"/><w:b w:val="0"/><w:i w:val="0"/><w:color w:val="000000"/><w:sz w:val="24"/><w:shd w:val="clear" w:color="auto" w:fill="F5F5F5"/></w:rPr><w:t>is_round_amount</w:t></w:r><w:r><w:rPr><w:rFonts w:ascii="Times New Roman" w:hAnsi="Times New Roman" w:eastAsia="宋体"/><w:b w:val="0"/><w:i w:val="0"/><w:color w:val="000000"/><w:sz w:val="24"/></w:rPr><w:t>、</w:t></w:r><w:r><w:rPr><w:rFonts w:ascii="Consolas" w:hAnsi="Consolas" w:eastAsia="宋体"/><w:b w:val="0"/><w:i w:val="0"/><w:color w:val="000000"/><w:sz w:val="24"/><w:shd w:val="clear" w:color="auto" w:fill="F5F5F5"/></w:rPr><w:t>high_value_flag</w:t></w:r><w:r><w:rPr><w:rFonts w:ascii="Times New Roman" w:hAnsi="Times New Roman" w:eastAsia="宋体"/><w:b w:val="0"/><w:i w:val="0"/><w:color w:val="000000"/><w:sz w:val="24"/></w:rPr><w:t>、</w:t></w:r><w:r><w:rPr><w:rFonts w:ascii="Consolas" w:hAnsi="Consolas" w:eastAsia="宋体"/><w:b w:val="0"/><w:i w:val="0"/><w:color w:val="000000"/><w:sz w:val="24"/><w:shd w:val="clear" w:color="auto" w:fill="F5F5F5"/></w:rPr><w:t>same_preparer_approver_flag</w:t></w:r><w:r><w:rPr><w:rFonts w:ascii="Times New Roman" w:hAnsi="Times New Roman" w:eastAsia="宋体"/><w:b w:val="0"/><w:i w:val="0"/><w:color w:val="000000"/><w:sz w:val="24"/></w:rPr><w:t>、</w:t></w:r><w:r><w:rPr><w:rFonts w:ascii="Consolas" w:hAnsi="Consolas" w:eastAsia="宋体"/><w:b w:val="0"/><w:i w:val="0"/><w:color w:val="000000"/><w:sz w:val="24"/><w:shd w:val="clear" w:color="auto" w:fill="F5F5F5"/></w:rPr><w:t>missing_support_flag</w:t></w:r><w:r><w:rPr><w:rFonts w:ascii="Times New Roman" w:hAnsi="Times New Roman" w:eastAsia="宋体"/><w:b w:val="0"/><w:i w:val="0"/><w:color w:val="000000"/><w:sz w:val="24"/></w:rPr><w:t>、</w:t></w:r><w:r><w:rPr><w:rFonts w:ascii="Consolas" w:hAnsi="Consolas" w:eastAsia="宋体"/><w:b w:val="0"/><w:i w:val="0"/><w:color w:val="000000"/><w:sz w:val="24"/><w:shd w:val="clear" w:color="auto" w:fill="F5F5F5"/></w:rPr><w:t>approval_below_expected_flag</w:t></w:r><w:r><w:rPr><w:rFonts w:ascii="Times New Roman" w:hAnsi="Times New Roman" w:eastAsia="宋体"/><w:b w:val="0"/><w:i w:val="0"/><w:color w:val="000000"/><w:sz w:val="24"/></w:rPr><w:t>、</w:t></w:r><w:r><w:rPr><w:rFonts w:ascii="Consolas" w:hAnsi="Consolas" w:eastAsia="宋体"/><w:b w:val="0"/><w:i w:val="0"/><w:color w:val="000000"/><w:sz w:val="24"/><w:shd w:val="clear" w:color="auto" w:fill="F5F5F5"/></w:rPr><w:t>near_approval_threshold_flag</w:t></w:r><w:r><w:rPr><w:rFonts w:ascii="Times New Roman" w:hAnsi="Times New Roman" w:eastAsia="宋体"/><w:b w:val="0"/><w:i w:val="0"/><w:color w:val="000000"/><w:sz w:val="24"/></w:rPr><w:t>、</w:t></w:r><w:r><w:rPr><w:rFonts w:ascii="Consolas" w:hAnsi="Consolas" w:eastAsia="宋体"/><w:b w:val="0"/><w:i w:val="0"/><w:color w:val="000000"/><w:sz w:val="24"/><w:shd w:val="clear" w:color="auto" w:fill="F5F5F5"/></w:rPr><w:t>manual_after_hours_flag</w:t></w:r><w:r><w:rPr><w:rFonts w:ascii="Times New Roman" w:hAnsi="Times New Roman" w:eastAsia="宋体"/><w:b w:val="0"/><w:i w:val="0"/><w:color w:val="000000"/><w:sz w:val="24"/></w:rPr><w:t>、</w:t></w:r><w:r><w:rPr><w:rFonts w:ascii="Consolas" w:hAnsi="Consolas" w:eastAsia="宋体"/><w:b w:val="0"/><w:i w:val="0"/><w:color w:val="000000"/><w:sz w:val="24"/><w:shd w:val="clear" w:color="auto" w:fill="F5F5F5"/></w:rPr><w:t>risk_class_encoded</w:t></w:r><w:r><w:rPr><w:rFonts w:ascii="Times New Roman" w:hAnsi="Times New Roman" w:eastAsia="宋体"/><w:b w:val="0"/><w:i w:val="0"/><w:color w:val="000000"/><w:sz w:val="24"/></w:rPr><w:t>、</w:t></w:r><w:r><w:rPr><w:rFonts w:ascii="Consolas" w:hAnsi="Consolas" w:eastAsia="宋体"/><w:b w:val="0"/><w:i w:val="0"/><w:color w:val="000000"/><w:sz w:val="24"/><w:shd w:val="clear" w:color="auto" w:fill="F5F5F5"/></w:rPr><w:t>chunk_id</w:t></w:r><w:r><w:rPr><w:rFonts w:ascii="Times New Roman" w:hAnsi="Times New Roman" w:eastAsia="宋体"/><w:b w:val="0"/><w:i w:val="0"/><w:color w:val="000000"/><w:sz w:val="24"/></w:rPr><w:t>、</w:t></w:r><w:r><w:rPr><w:rFonts w:ascii="Consolas" w:hAnsi="Consolas" w:eastAsia="宋体"/><w:b w:val="0"/><w:i w:val="0"/><w:color w:val="000000"/><w:sz w:val="24"/><w:shd w:val="clear" w:color="auto" w:fill="F5F5F5"/></w:rPr><w:t>dataset_version</w:t></w:r><w:r><w:rPr><w:rFonts w:ascii="Times New Roman" w:hAnsi="Times New Roman" w:eastAsia="宋体"/><w:b w:val="0"/><w:i w:val="0"/><w:color w:val="000000"/><w:sz w:val="24"/></w:rPr><w:t>。</w:t></w:r></w:p><w:p w14:paraId="23E80418"><w:pPr><w:spacing w:before="0" w:after="0" w:line="360" w:lineRule="auto"/><w:ind w:firstLine="480"/><w:jc w:val="both"/></w:pPr><w:r><w:rPr><w:rFonts w:ascii="Times New Roman" w:hAnsi="Times New Roman" w:eastAsia="宋体"/><w:b w:val="0"/><w:i w:val="0"/><w:color w:val="000000"/><w:sz w:val="24"/></w:rPr><w:t>这些是</w:t></w:r><w:r><w:rPr><w:rFonts w:ascii="Times New Roman" w:hAnsi="Times New Roman" w:eastAsia="宋体"/><w:b/><w:i w:val="0"/><w:color w:val="000000"/><w:sz w:val="24"/></w:rPr><w:t>主链路核心字段</w:t></w:r><w:r><w:rPr><w:rFonts w:ascii="Times New Roman" w:hAnsi="Times New Roman" w:eastAsia="宋体"/><w:b w:val="0"/><w:i w:val="0"/><w:color w:val="000000"/><w:sz w:val="24"/></w:rPr><w:t>：每一笔交易都必须有身份、来源、时间、金额、科目、币种、审批层级、风险分类。它们是数据契约的&quot;强依赖字段&quot;。</w:t></w:r></w:p><w:p w14:paraId="755AEE43"><w:pPr><w:spacing w:before="0" w:after="0" w:line="360" w:lineRule="auto"/><w:ind w:firstLine="480"/><w:jc w:val="both"/></w:pPr><w:r><w:rPr><w:rFonts w:ascii="Times New Roman" w:hAnsi="Times New Roman" w:eastAsia="宋体"/><w:b/><w:i w:val="0"/><w:color w:val="000000"/><w:sz w:val="24"/></w:rPr><w:t>第二梯队：999595 / 999604 non-null——</w:t></w:r><w:r><w:rPr><w:rFonts w:ascii="Consolas" w:hAnsi="Consolas" w:eastAsia="宋体"/><w:b/><w:i w:val="0"/><w:color w:val="000000"/><w:sz w:val="24"/><w:shd w:val="clear" w:color="auto" w:fill="F5F5F5"/></w:rPr><w:t>invoice_id</w:t></w:r><w:r><w:rPr><w:rFonts w:ascii="Times New Roman" w:hAnsi="Times New Roman" w:eastAsia="宋体"/><w:b/><w:i w:val="0"/><w:color w:val="000000"/><w:sz w:val="24"/></w:rPr><w:t xml:space="preserve"> 与 </w:t></w:r><w:r><w:rPr><w:rFonts w:ascii="Consolas" w:hAnsi="Consolas" w:eastAsia="宋体"/><w:b/><w:i w:val="0"/><w:color w:val="000000"/><w:sz w:val="24"/><w:shd w:val="clear" w:color="auto" w:fill="F5F5F5"/></w:rPr><w:t>approver_id</w:t></w:r><w:r><w:rPr><w:rFonts w:ascii="Times New Roman" w:hAnsi="Times New Roman" w:eastAsia="宋体"/><w:b/><w:i w:val="0"/><w:color w:val="000000"/><w:sz w:val="24"/></w:rPr><w:t xml:space="preserve"> 各缺约 400 条</w:t></w:r></w:p><w:p w14:paraId="3CA9396A"><w:pPr><w:pStyle w:val="165"/><w:shd w:val="clear" w:color="auto" w:fill="F5F5F5"/><w:spacing w:before="0" w:after="0" w:line="240" w:lineRule="auto"/><w:ind w:firstLine="0"/><w:jc w:val="left"/></w:pPr><w:r><w:rPr><w:rFonts w:ascii="Consolas" w:hAnsi="Consolas" w:eastAsia="宋体"/><w:b w:val="0"/><w:i w:val="0"/><w:color w:val="000000"/><w:sz w:val="21"/></w:rPr><w:t>12  invoice_id                     999595 non-null   str</w:t></w:r></w:p><w:p w14:paraId="2F0BBE85"><w:pPr><w:pStyle w:val="165"/><w:shd w:val="clear" w:color="auto" w:fill="F5F5F5"/><w:spacing w:before="0" w:after="0" w:line="240" w:lineRule="auto"/><w:ind w:firstLine="0"/><w:jc w:val="left"/></w:pPr><w:r><w:rPr><w:rFonts w:ascii="Consolas" w:hAnsi="Consolas" w:eastAsia="宋体"/><w:b w:val="0"/><w:i w:val="0"/><w:color w:val="000000"/><w:sz w:val="21"/></w:rPr><w:t>18  approver_id                    999604 non-null   str</w:t></w:r></w:p><w:p w14:paraId="52AE7EC3"><w:pPr><w:spacing w:before="0" w:after="0" w:line="360" w:lineRule="auto"/><w:ind w:firstLine="480"/><w:jc w:val="both"/></w:pPr><w:r><w:rPr><w:rFonts w:ascii="Times New Roman" w:hAnsi="Times New Roman" w:eastAsia="宋体"/><w:b w:val="0"/><w:i w:val="0"/><w:color w:val="000000"/><w:sz w:val="24"/></w:rPr><w:t>缺失量约为 0.04%。注意它们的业务含义：</w:t></w:r><w:r><w:rPr><w:rFonts w:ascii="Consolas" w:hAnsi="Consolas" w:eastAsia="宋体"/><w:b w:val="0"/><w:i w:val="0"/><w:color w:val="000000"/><w:sz w:val="24"/><w:shd w:val="clear" w:color="auto" w:fill="F5F5F5"/></w:rPr><w:t>invoice_id</w:t></w:r><w:r><w:rPr><w:rFonts w:ascii="Times New Roman" w:hAnsi="Times New Roman" w:eastAsia="宋体"/><w:b w:val="0"/><w:i w:val="0"/><w:color w:val="000000"/><w:sz w:val="24"/></w:rPr><w:t>（发票号）只在&quot;有发票挂接&quot;的交易里才有；</w:t></w:r><w:r><w:rPr><w:rFonts w:ascii="Consolas" w:hAnsi="Consolas" w:eastAsia="宋体"/><w:b w:val="0"/><w:i w:val="0"/><w:color w:val="000000"/><w:sz w:val="24"/><w:shd w:val="clear" w:color="auto" w:fill="F5F5F5"/></w:rPr><w:t>approver_id</w:t></w:r><w:r><w:rPr><w:rFonts w:ascii="Times New Roman" w:hAnsi="Times New Roman" w:eastAsia="宋体"/><w:b w:val="0"/><w:i w:val="0"/><w:color w:val="000000"/><w:sz w:val="24"/></w:rPr><w:t>（审批人）在个别流程（如系统自动过账、低额免审）中可能为空。</w:t></w:r><w:r><w:rPr><w:rFonts w:ascii="Times New Roman" w:hAnsi="Times New Roman" w:eastAsia="宋体"/><w:b/><w:i w:val="0"/><w:color w:val="000000"/><w:sz w:val="24"/></w:rPr><w:t>少量、且业务上说得通</w:t></w:r><w:r><w:rPr><w:rFonts w:ascii="Times New Roman" w:hAnsi="Times New Roman" w:eastAsia="宋体"/><w:b w:val="0"/><w:i w:val="0"/><w:color w:val="000000"/><w:sz w:val="24"/></w:rPr><w:t>——这是典型的&quot;业务性缺失&quot;。</w:t></w:r></w:p><w:p w14:paraId="5C2CA844"><w:pPr><w:spacing w:before="0" w:after="0" w:line="360" w:lineRule="auto"/><w:ind w:firstLine="480"/><w:jc w:val="both"/></w:pPr><w:r><w:rPr><w:rFonts w:ascii="Times New Roman" w:hAnsi="Times New Roman" w:eastAsia="宋体"/><w:b/><w:i w:val="0"/><w:color w:val="000000"/><w:sz w:val="24"/></w:rPr><w:t>第三梯队：极端稀疏字段——</w:t></w:r><w:r><w:rPr><w:rFonts w:ascii="Consolas" w:hAnsi="Consolas" w:eastAsia="宋体"/><w:b/><w:i w:val="0"/><w:color w:val="000000"/><w:sz w:val="24"/><w:shd w:val="clear" w:color="auto" w:fill="F5F5F5"/></w:rPr><w:t>transaction_type</w:t></w:r><w:r><w:rPr><w:rFonts w:ascii="Times New Roman" w:hAnsi="Times New Roman" w:eastAsia="宋体"/><w:b/><w:i w:val="0"/><w:color w:val="000000"/><w:sz w:val="24"/></w:rPr><w:t xml:space="preserve"> 302、</w:t></w:r><w:r><w:rPr><w:rFonts w:ascii="Consolas" w:hAnsi="Consolas" w:eastAsia="宋体"/><w:b/><w:i w:val="0"/><w:color w:val="000000"/><w:sz w:val="24"/><w:shd w:val="clear" w:color="auto" w:fill="F5F5F5"/></w:rPr><w:t>vendor_bank_account</w:t></w:r><w:r><w:rPr><w:rFonts w:ascii="Times New Roman" w:hAnsi="Times New Roman" w:eastAsia="宋体"/><w:b/><w:i w:val="0"/><w:color w:val="000000"/><w:sz w:val="24"/></w:rPr><w:t xml:space="preserve"> 171</w:t></w:r></w:p><w:p w14:paraId="193FD775"><w:pPr><w:pStyle w:val="165"/><w:shd w:val="clear" w:color="auto" w:fill="F5F5F5"/><w:spacing w:before="0" w:after="0" w:line="240" w:lineRule="auto"/><w:ind w:firstLine="0"/><w:jc w:val="left"/></w:pPr><w:r><w:rPr><w:rFonts w:ascii="Consolas" w:hAnsi="Consolas" w:eastAsia="宋体"/><w:b w:val="0"/><w:i w:val="0"/><w:color w:val="000000"/><w:sz w:val="21"/></w:rPr><w:t>30  transaction_type               302 non-null      str</w:t></w:r></w:p><w:p w14:paraId="6D06EA91"><w:pPr><w:pStyle w:val="165"/><w:shd w:val="clear" w:color="auto" w:fill="F5F5F5"/><w:spacing w:before="0" w:after="0" w:line="240" w:lineRule="auto"/><w:ind w:firstLine="0"/><w:jc w:val="left"/></w:pPr><w:r><w:rPr><w:rFonts w:ascii="Consolas" w:hAnsi="Consolas" w:eastAsia="宋体"/><w:b w:val="0"/><w:i w:val="0"/><w:color w:val="000000"/><w:sz w:val="21"/></w:rPr><w:t>31  days_since_vendor_bank_change  165 non-null      float64</w:t></w:r></w:p><w:p w14:paraId="6B386550"><w:pPr><w:pStyle w:val="165"/><w:shd w:val="clear" w:color="auto" w:fill="F5F5F5"/><w:spacing w:before="0" w:after="0" w:line="240" w:lineRule="auto"/><w:ind w:firstLine="0"/><w:jc w:val="left"/></w:pPr><w:r><w:rPr><w:rFonts w:ascii="Consolas" w:hAnsi="Consolas" w:eastAsia="宋体"/><w:b w:val="0"/><w:i w:val="0"/><w:color w:val="000000"/><w:sz w:val="21"/></w:rPr><w:t>32  vendor_bank_account            171 non-null      str</w:t></w:r></w:p><w:p w14:paraId="0E79F76F"><w:pPr><w:pStyle w:val="165"/><w:shd w:val="clear" w:color="auto" w:fill="F5F5F5"/><w:spacing w:before="0" w:after="0" w:line="240" w:lineRule="auto"/><w:ind w:firstLine="0"/><w:jc w:val="left"/></w:pPr><w:r><w:rPr><w:rFonts w:ascii="Consolas" w:hAnsi="Consolas" w:eastAsia="宋体"/><w:b w:val="0"/><w:i w:val="0"/><w:color w:val="000000"/><w:sz w:val="21"/></w:rPr><w:t>33  vendor_days_inactive           148 non-null      float64</w:t></w:r></w:p><w:p w14:paraId="05EDB4AE"><w:pPr><w:pStyle w:val="165"/><w:shd w:val="clear" w:color="auto" w:fill="F5F5F5"/><w:spacing w:before="0" w:after="0" w:line="240" w:lineRule="auto"/><w:ind w:firstLine="0"/><w:jc w:val="left"/></w:pPr><w:r><w:rPr><w:rFonts w:ascii="Consolas" w:hAnsi="Consolas" w:eastAsia="宋体"/><w:b w:val="0"/><w:i w:val="0"/><w:color w:val="000000"/><w:sz w:val="21"/></w:rPr><w:t>34  original_bank_account          141 non-null      str</w:t></w:r></w:p><w:p w14:paraId="1193F206"><w:pPr><w:pStyle w:val="165"/><w:shd w:val="clear" w:color="auto" w:fill="F5F5F5"/><w:spacing w:before="0" w:after="0" w:line="240" w:lineRule="auto"/><w:ind w:firstLine="0"/><w:jc w:val="left"/></w:pPr><w:r><w:rPr><w:rFonts w:ascii="Consolas" w:hAnsi="Consolas" w:eastAsia="宋体"/><w:b w:val="0"/><w:i w:val="0"/><w:color w:val="000000"/><w:sz w:val="21"/></w:rPr><w:t>35  refund_bank_account            141 non-null      str</w:t></w:r></w:p><w:p w14:paraId="795CDA9A"><w:pPr><w:pStyle w:val="165"/><w:shd w:val="clear" w:color="auto" w:fill="F5F5F5"/><w:spacing w:before="0" w:after="0" w:line="240" w:lineRule="auto"/><w:ind w:firstLine="0"/><w:jc w:val="left"/></w:pPr><w:r><w:rPr><w:rFonts w:ascii="Consolas" w:hAnsi="Consolas" w:eastAsia="宋体"/><w:b w:val="0"/><w:i w:val="0"/><w:color w:val="000000"/><w:sz w:val="21"/></w:rPr><w:t>36  refund_account_match_flag      141 non-null      float64</w:t></w:r></w:p><w:p w14:paraId="4BC65421"><w:pPr><w:pStyle w:val="165"/><w:shd w:val="clear" w:color="auto" w:fill="F5F5F5"/><w:spacing w:before="0" w:after="0" w:line="240" w:lineRule="auto"/><w:ind w:firstLine="0"/><w:jc w:val="left"/></w:pPr><w:r><w:rPr><w:rFonts w:ascii="Consolas" w:hAnsi="Consolas" w:eastAsia="宋体"/><w:b w:val="0"/><w:i w:val="0"/><w:color w:val="000000"/><w:sz w:val="21"/></w:rPr><w:t>37  shared_bank_account_count      163 non-null      float64</w:t></w:r></w:p><w:p w14:paraId="3092E9DD"><w:pPr><w:spacing w:before="0" w:after="0" w:line="360" w:lineRule="auto"/><w:ind w:firstLine="480"/><w:jc w:val="both"/></w:pPr><w:r><w:rPr><w:rFonts w:ascii="Times New Roman" w:hAnsi="Times New Roman" w:eastAsia="宋体"/><w:b w:val="0"/><w:i w:val="0"/><w:color w:val="000000"/><w:sz w:val="24"/></w:rPr><w:t>这是整个数据集里最醒目的&quot;病灶&quot;：</w:t></w:r><w:r><w:rPr><w:rFonts w:ascii="Times New Roman" w:hAnsi="Times New Roman" w:eastAsia="宋体"/><w:b/><w:i w:val="0"/><w:color w:val="000000"/><w:sz w:val="24"/></w:rPr><w:t>100 万行里，</w:t></w:r><w:r><w:rPr><w:rFonts w:ascii="Consolas" w:hAnsi="Consolas" w:eastAsia="宋体"/><w:b/><w:i w:val="0"/><w:color w:val="000000"/><w:sz w:val="24"/><w:shd w:val="clear" w:color="auto" w:fill="F5F5F5"/></w:rPr><w:t>transaction_type</w:t></w:r><w:r><w:rPr><w:rFonts w:ascii="Times New Roman" w:hAnsi="Times New Roman" w:eastAsia="宋体"/><w:b/><w:i w:val="0"/><w:color w:val="000000"/><w:sz w:val="24"/></w:rPr><w:t xml:space="preserve"> 只有 302 个非空值（空值率 99.97%），</w:t></w:r><w:r><w:rPr><w:rFonts w:ascii="Consolas" w:hAnsi="Consolas" w:eastAsia="宋体"/><w:b/><w:i w:val="0"/><w:color w:val="000000"/><w:sz w:val="24"/><w:shd w:val="clear" w:color="auto" w:fill="F5F5F5"/></w:rPr><w:t>vendor_bank_account</w:t></w:r><w:r><w:rPr><w:rFonts w:ascii="Times New Roman" w:hAnsi="Times New Roman" w:eastAsia="宋体"/><w:b/><w:i w:val="0"/><w:color w:val="000000"/><w:sz w:val="24"/></w:rPr><w:t xml:space="preserve"> 只有 171 个非空值（空值率 99.98%）</w:t></w:r><w:r><w:rPr><w:rFonts w:ascii="Times New Roman" w:hAnsi="Times New Roman" w:eastAsia="宋体"/><w:b w:val="0"/><w:i w:val="0"/><w:color w:val="000000"/><w:sz w:val="24"/></w:rPr><w:t>。如果不懂业务，第一反应是&quot;数据质量极差，赶紧要求全量必填&quot;——但这恰恰是</w:t></w:r><w:r><w:rPr><w:rFonts w:ascii="Times New Roman" w:hAnsi="Times New Roman" w:eastAsia="宋体"/><w:b/><w:i w:val="0"/><w:color w:val="000000"/><w:sz w:val="24"/></w:rPr><w:t>最大的误判</w:t></w:r><w:r><w:rPr><w:rFonts w:ascii="Times New Roman" w:hAnsi="Times New Roman" w:eastAsia="宋体"/><w:b w:val="0"/><w:i w:val="0"/><w:color w:val="000000"/><w:sz w:val="24"/></w:rPr><w:t>。</w:t></w:r></w:p><w:p w14:paraId="7144B9BB"><w:pPr><w:spacing w:before="0" w:after="0" w:line="360" w:lineRule="auto"/><w:ind w:firstLine="480"/><w:jc w:val="both"/></w:pPr><w:r><w:rPr><w:rFonts w:ascii="Times New Roman" w:hAnsi="Times New Roman" w:eastAsia="宋体"/><w:b w:val="0"/><w:i w:val="0"/><w:color w:val="000000"/><w:sz w:val="24"/></w:rPr><w:t>把这 8 个极端稀疏字段放在一起看，会发现一个惊人的共性：</w:t></w:r></w:p><w:tbl><w:tblPr><w:tblStyle w:val="34"/><w:tblW w:w="0" w:type="auto"/><w:jc w:val="center"/><w:tblBorders><w:top w:val="single" w:color="auto" w:sz="4" w:space="0"/><w:left w:val="single" w:color="auto" w:sz="4" w:space="0"/><w:bottom w:val="single" w:color="auto" w:sz="4" w:space="0"/><w:right w:val="single" w:color="auto" w:sz="4" w:space="0"/><w:insideH w:val="single" w:color="auto" w:sz="4" w:space="0"/><w:insideV w:val="single" w:color="auto" w:sz="4" w:space="0"/></w:tblBorders><w:tblLayout w:type="autofit"/><w:tblCellMar><w:top w:w="0" w:type="dxa"/><w:left w:w="108" w:type="dxa"/><w:bottom w:w="0" w:type="dxa"/><w:right w:w="108" w:type="dxa"/></w:tblCellMar></w:tblPr><w:tblGrid><w:gridCol w:w="4536"/><w:gridCol w:w="4536"/></w:tblGrid><w:tr w14:paraId="499333F9"><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tblHeader/><w:jc w:val="center"/></w:trPr><w:tc><w:tcPr><w:tcW w:w="4536" w:type="dxa"/><w:shd w:val="clear" w:color="auto" w:fill="D9D9D9"/><w:vAlign w:val="center"/></w:tcPr><w:p w14:paraId="08591FB7"><w:pPr><w:spacing w:before="0" w:after="0" w:line="240" w:lineRule="auto"/><w:ind w:firstLine="0"/><w:jc w:val="center"/></w:pPr><w:r><w:rPr><w:rFonts w:ascii="Times New Roman" w:hAnsi="Times New Roman" w:eastAsia="宋体"/><w:b/><w:i w:val="0"/><w:color w:val="000000"/><w:sz w:val="21"/></w:rPr><w:t>字段</w:t></w:r></w:p></w:tc><w:tc><w:tcPr><w:tcW w:w="4536" w:type="dxa"/><w:shd w:val="clear" w:color="auto" w:fill="D9D9D9"/><w:vAlign w:val="center"/></w:tcPr><w:p w14:paraId="2D69ECC2"><w:pPr><w:spacing w:before="0" w:after="0" w:line="240" w:lineRule="auto"/><w:ind w:firstLine="0"/><w:jc w:val="center"/></w:pPr><w:r><w:rPr><w:rFonts w:ascii="Times New Roman" w:hAnsi="Times New Roman" w:eastAsia="宋体"/><w:b/><w:i w:val="0"/><w:color w:val="000000"/><w:sz w:val="21"/></w:rPr><w:t>业务场景</w:t></w:r></w:p></w:tc></w:tr><w:tr w14:paraId="12C95B66"><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4536" w:type="dxa"/><w:vAlign w:val="center"/></w:tcPr><w:p w14:paraId="3ADEAB39"><w:pPr><w:spacing w:before="0" w:after="0" w:line="240" w:lineRule="auto"/><w:ind w:firstLine="0"/><w:jc w:val="center"/></w:pPr><w:r><w:rPr><w:rFonts w:ascii="Consolas" w:hAnsi="Consolas" w:eastAsia="宋体"/><w:b w:val="0"/><w:i w:val="0"/><w:color w:val="000000"/><w:sz w:val="21"/><w:shd w:val="clear" w:color="auto" w:fill="F5F5F5"/></w:rPr><w:t>transaction_type</w:t></w:r><w:r><w:rPr><w:rFonts w:ascii="Times New Roman" w:hAnsi="Times New Roman" w:eastAsia="宋体"/><w:b w:val="0"/><w:i w:val="0"/><w:color w:val="000000"/><w:sz w:val="21"/></w:rPr><w:t>（交易类型）</w:t></w:r></w:p></w:tc><w:tc><w:tcPr><w:tcW w:w="4536" w:type="dxa"/><w:vAlign w:val="center"/></w:tcPr><w:p w14:paraId="1D895BA4"><w:pPr><w:spacing w:before="0" w:after="0" w:line="240" w:lineRule="auto"/><w:ind w:firstLine="0"/><w:jc w:val="left"/></w:pPr><w:r><w:rPr><w:rFonts w:ascii="Times New Roman" w:hAnsi="Times New Roman" w:eastAsia="宋体"/><w:b w:val="0"/><w:i w:val="0"/><w:color w:val="000000"/><w:sz w:val="21"/></w:rPr><w:t>仅部分特定交易（如银行变更类）才有细分类型</w:t></w:r></w:p></w:tc></w:tr><w:tr w14:paraId="2CDC6520"><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4536" w:type="dxa"/><w:vAlign w:val="center"/></w:tcPr><w:p w14:paraId="193EA036"><w:pPr><w:spacing w:before="0" w:after="0" w:line="240" w:lineRule="auto"/><w:ind w:firstLine="0"/><w:jc w:val="center"/></w:pPr><w:r><w:rPr><w:rFonts w:ascii="Consolas" w:hAnsi="Consolas" w:eastAsia="宋体"/><w:b w:val="0"/><w:i w:val="0"/><w:color w:val="000000"/><w:sz w:val="21"/><w:shd w:val="clear" w:color="auto" w:fill="F5F5F5"/></w:rPr><w:t>vendor_bank_account</w:t></w:r><w:r><w:rPr><w:rFonts w:ascii="Times New Roman" w:hAnsi="Times New Roman" w:eastAsia="宋体"/><w:b w:val="0"/><w:i w:val="0"/><w:color w:val="000000"/><w:sz w:val="21"/></w:rPr><w:t>（供应商银行账户）</w:t></w:r></w:p></w:tc><w:tc><w:tcPr><w:tcW w:w="4536" w:type="dxa"/><w:vAlign w:val="center"/></w:tcPr><w:p w14:paraId="55D4C11E"><w:pPr><w:spacing w:before="0" w:after="0" w:line="240" w:lineRule="auto"/><w:ind w:firstLine="0"/><w:jc w:val="left"/></w:pPr><w:r><w:rPr><w:rFonts w:ascii="Times New Roman" w:hAnsi="Times New Roman" w:eastAsia="宋体"/><w:b w:val="0"/><w:i w:val="0"/><w:color w:val="000000"/><w:sz w:val="21"/></w:rPr><w:t>仅涉及供应商付款时才采集</w:t></w:r></w:p></w:tc></w:tr><w:tr w14:paraId="6A865AD8"><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4536" w:type="dxa"/><w:vAlign w:val="center"/></w:tcPr><w:p w14:paraId="3C680AD3"><w:pPr><w:spacing w:before="0" w:after="0" w:line="240" w:lineRule="auto"/><w:ind w:firstLine="0"/><w:jc w:val="center"/></w:pPr><w:r><w:rPr><w:rFonts w:ascii="Consolas" w:hAnsi="Consolas" w:eastAsia="宋体"/><w:b w:val="0"/><w:i w:val="0"/><w:color w:val="000000"/><w:sz w:val="21"/><w:shd w:val="clear" w:color="auto" w:fill="F5F5F5"/></w:rPr><w:t>days_since_vendor_bank_change</w:t></w:r><w:r><w:rPr><w:rFonts w:ascii="Times New Roman" w:hAnsi="Times New Roman" w:eastAsia="宋体"/><w:b w:val="0"/><w:i w:val="0"/><w:color w:val="000000"/><w:sz w:val="21"/></w:rPr><w:t>（距银行变更天数）</w:t></w:r></w:p></w:tc><w:tc><w:tcPr><w:tcW w:w="4536" w:type="dxa"/><w:vAlign w:val="center"/></w:tcPr><w:p w14:paraId="48FF64E8"><w:pPr><w:spacing w:before="0" w:after="0" w:line="240" w:lineRule="auto"/><w:ind w:firstLine="0"/><w:jc w:val="left"/></w:pPr><w:r><w:rPr><w:rFonts w:ascii="Times New Roman" w:hAnsi="Times New Roman" w:eastAsia="宋体"/><w:b w:val="0"/><w:i w:val="0"/><w:color w:val="000000"/><w:sz w:val="21"/></w:rPr><w:t>仅发生过银行变更时才计算</w:t></w:r></w:p></w:tc></w:tr><w:tr w14:paraId="349459C7"><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4536" w:type="dxa"/><w:vAlign w:val="center"/></w:tcPr><w:p w14:paraId="28C42073"><w:pPr><w:spacing w:before="0" w:after="0" w:line="240" w:lineRule="auto"/><w:ind w:firstLine="0"/><w:jc w:val="center"/></w:pPr><w:r><w:rPr><w:rFonts w:ascii="Consolas" w:hAnsi="Consolas" w:eastAsia="宋体"/><w:b w:val="0"/><w:i w:val="0"/><w:color w:val="000000"/><w:sz w:val="21"/><w:shd w:val="clear" w:color="auto" w:fill="F5F5F5"/></w:rPr><w:t>vendor_days_inactive</w:t></w:r><w:r><w:rPr><w:rFonts w:ascii="Times New Roman" w:hAnsi="Times New Roman" w:eastAsia="宋体"/><w:b w:val="0"/><w:i w:val="0"/><w:color w:val="000000"/><w:sz w:val="21"/></w:rPr><w:t>（供应商休眠天数）</w:t></w:r></w:p></w:tc><w:tc><w:tcPr><w:tcW w:w="4536" w:type="dxa"/><w:vAlign w:val="center"/></w:tcPr><w:p w14:paraId="3C77E450"><w:pPr><w:spacing w:before="0" w:after="0" w:line="240" w:lineRule="auto"/><w:ind w:firstLine="0"/><w:jc w:val="left"/></w:pPr><w:r><w:rPr><w:rFonts w:ascii="Times New Roman" w:hAnsi="Times New Roman" w:eastAsia="宋体"/><w:b w:val="0"/><w:i w:val="0"/><w:color w:val="000000"/><w:sz w:val="21"/></w:rPr><w:t>仅休眠供应商才有值</w:t></w:r></w:p></w:tc></w:tr><w:tr w14:paraId="3D381F9D"><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4536" w:type="dxa"/><w:vAlign w:val="center"/></w:tcPr><w:p w14:paraId="20102AF4"><w:pPr><w:spacing w:before="0" w:after="0" w:line="240" w:lineRule="auto"/><w:ind w:firstLine="0"/><w:jc w:val="center"/></w:pPr><w:r><w:rPr><w:rFonts w:ascii="Consolas" w:hAnsi="Consolas" w:eastAsia="宋体"/><w:b w:val="0"/><w:i w:val="0"/><w:color w:val="000000"/><w:sz w:val="21"/><w:shd w:val="clear" w:color="auto" w:fill="F5F5F5"/></w:rPr><w:t>original_bank_account</w:t></w:r><w:r><w:rPr><w:rFonts w:ascii="Times New Roman" w:hAnsi="Times New Roman" w:eastAsia="宋体"/><w:b w:val="0"/><w:i w:val="0"/><w:color w:val="000000"/><w:sz w:val="21"/></w:rPr><w:t>（原银行账户）</w:t></w:r></w:p></w:tc><w:tc><w:tcPr><w:tcW w:w="4536" w:type="dxa"/><w:vAlign w:val="center"/></w:tcPr><w:p w14:paraId="3F68A9E7"><w:pPr><w:spacing w:before="0" w:after="0" w:line="240" w:lineRule="auto"/><w:ind w:firstLine="0"/><w:jc w:val="left"/></w:pPr><w:r><w:rPr><w:rFonts w:ascii="Times New Roman" w:hAnsi="Times New Roman" w:eastAsia="宋体"/><w:b w:val="0"/><w:i w:val="0"/><w:color w:val="000000"/><w:sz w:val="21"/></w:rPr><w:t>仅发生银行变更时才记录原账户</w:t></w:r></w:p></w:tc></w:tr><w:tr w14:paraId="74610D60"><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4536" w:type="dxa"/><w:vAlign w:val="center"/></w:tcPr><w:p w14:paraId="76A986E5"><w:pPr><w:spacing w:before="0" w:after="0" w:line="240" w:lineRule="auto"/><w:ind w:firstLine="0"/><w:jc w:val="center"/></w:pPr><w:r><w:rPr><w:rFonts w:ascii="Consolas" w:hAnsi="Consolas" w:eastAsia="宋体"/><w:b w:val="0"/><w:i w:val="0"/><w:color w:val="000000"/><w:sz w:val="21"/><w:shd w:val="clear" w:color="auto" w:fill="F5F5F5"/></w:rPr><w:t>refund_bank_account</w:t></w:r><w:r><w:rPr><w:rFonts w:ascii="Times New Roman" w:hAnsi="Times New Roman" w:eastAsia="宋体"/><w:b w:val="0"/><w:i w:val="0"/><w:color w:val="000000"/><w:sz w:val="21"/></w:rPr><w:t>（退款银行账户）</w:t></w:r></w:p></w:tc><w:tc><w:tcPr><w:tcW w:w="4536" w:type="dxa"/><w:vAlign w:val="center"/></w:tcPr><w:p w14:paraId="061E6471"><w:pPr><w:spacing w:before="0" w:after="0" w:line="240" w:lineRule="auto"/><w:ind w:firstLine="0"/><w:jc w:val="left"/></w:pPr><w:r><w:rPr><w:rFonts w:ascii="Times New Roman" w:hAnsi="Times New Roman" w:eastAsia="宋体"/><w:b w:val="0"/><w:i w:val="0"/><w:color w:val="000000"/><w:sz w:val="21"/></w:rPr><w:t>仅退款场景才填写</w:t></w:r></w:p></w:tc></w:tr><w:tr w14:paraId="5E965C79"><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4536" w:type="dxa"/><w:vAlign w:val="center"/></w:tcPr><w:p w14:paraId="5DC5272D"><w:pPr><w:spacing w:before="0" w:after="0" w:line="240" w:lineRule="auto"/><w:ind w:firstLine="0"/><w:jc w:val="center"/></w:pPr><w:r><w:rPr><w:rFonts w:ascii="Consolas" w:hAnsi="Consolas" w:eastAsia="宋体"/><w:b w:val="0"/><w:i w:val="0"/><w:color w:val="000000"/><w:sz w:val="21"/><w:shd w:val="clear" w:color="auto" w:fill="F5F5F5"/></w:rPr><w:t>refund_account_match_flag</w:t></w:r><w:r><w:rPr><w:rFonts w:ascii="Times New Roman" w:hAnsi="Times New Roman" w:eastAsia="宋体"/><w:b w:val="0"/><w:i w:val="0"/><w:color w:val="000000"/><w:sz w:val="21"/></w:rPr><w:t>（退款账户匹配标志）</w:t></w:r></w:p></w:tc><w:tc><w:tcPr><w:tcW w:w="4536" w:type="dxa"/><w:vAlign w:val="center"/></w:tcPr><w:p w14:paraId="37562EA3"><w:pPr><w:spacing w:before="0" w:after="0" w:line="240" w:lineRule="auto"/><w:ind w:firstLine="0"/><w:jc w:val="left"/></w:pPr><w:r><w:rPr><w:rFonts w:ascii="Times New Roman" w:hAnsi="Times New Roman" w:eastAsia="宋体"/><w:b w:val="0"/><w:i w:val="0"/><w:color w:val="000000"/><w:sz w:val="21"/></w:rPr><w:t>仅退款场景才有判断结果</w:t></w:r></w:p></w:tc></w:tr><w:tr w14:paraId="332C9F15"><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4536" w:type="dxa"/><w:vAlign w:val="center"/></w:tcPr><w:p w14:paraId="221B3261"><w:pPr><w:spacing w:before="0" w:after="0" w:line="240" w:lineRule="auto"/><w:ind w:firstLine="0"/><w:jc w:val="center"/></w:pPr><w:r><w:rPr><w:rFonts w:ascii="Consolas" w:hAnsi="Consolas" w:eastAsia="宋体"/><w:b w:val="0"/><w:i w:val="0"/><w:color w:val="000000"/><w:sz w:val="21"/><w:shd w:val="clear" w:color="auto" w:fill="F5F5F5"/></w:rPr><w:t>shared_bank_account_count</w:t></w:r><w:r><w:rPr><w:rFonts w:ascii="Times New Roman" w:hAnsi="Times New Roman" w:eastAsia="宋体"/><w:b w:val="0"/><w:i w:val="0"/><w:color w:val="000000"/><w:sz w:val="21"/></w:rPr><w:t>（共享银行账户数）</w:t></w:r></w:p></w:tc><w:tc><w:tcPr><w:tcW w:w="4536" w:type="dxa"/><w:vAlign w:val="center"/></w:tcPr><w:p w14:paraId="69CA7B1E"><w:pPr><w:spacing w:before="0" w:after="0" w:line="240" w:lineRule="auto"/><w:ind w:firstLine="0"/><w:jc w:val="left"/></w:pPr><w:r><w:rPr><w:rFonts w:ascii="Times New Roman" w:hAnsi="Times New Roman" w:eastAsia="宋体"/><w:b w:val="0"/><w:i w:val="0"/><w:color w:val="000000"/><w:sz w:val="21"/></w:rPr><w:t>仅做供应商关联分析时才有值</w:t></w:r></w:p></w:tc></w:tr></w:tbl><w:p w14:paraId="4189F40D"><w:pPr><w:spacing w:after="0"/></w:pPr></w:p><w:p w14:paraId="6769AC8F"><w:pPr><w:spacing w:before="0" w:after="0" w:line="360" w:lineRule="auto"/><w:ind w:firstLine="480"/><w:jc w:val="both"/></w:pPr><w:r><w:rPr><w:rFonts w:ascii="Times New Roman" w:hAnsi="Times New Roman" w:eastAsia="宋体"/><w:b/><w:i w:val="0"/><w:color w:val="000000"/><w:sz w:val="24"/></w:rPr><w:t>它们全部指向同一个业务域：供应商银行账户变更与退款风控场景。</w:t></w:r><w:r><w:rPr><w:rFonts w:ascii="Times New Roman" w:hAnsi="Times New Roman" w:eastAsia="宋体"/><w:b w:val="0"/><w:i w:val="0"/><w:color w:val="000000"/><w:sz w:val="24"/></w:rPr><w:t xml:space="preserve"> 也就是说，这些字段不是&quot;每笔交易都必须有&quot;，而是&quot;只有当你触发某个特定业务事件（银行变更、退款）时，系统才会采集对应字段&quot;。缺失是</w:t></w:r><w:r><w:rPr><w:rFonts w:ascii="Times New Roman" w:hAnsi="Times New Roman" w:eastAsia="宋体"/><w:b/><w:i w:val="0"/><w:color w:val="000000"/><w:sz w:val="24"/></w:rPr><w:t>业务设计使然</w:t></w:r><w:r><w:rPr><w:rFonts w:ascii="Times New Roman" w:hAnsi="Times New Roman" w:eastAsia="宋体"/><w:b w:val="0"/><w:i w:val="0"/><w:color w:val="000000"/><w:sz w:val="24"/></w:rPr><w:t>，不是数据事故。</w:t></w:r></w:p><w:p w14:paraId="1F164088"><w:pPr><w:spacing w:before="0" w:after="0" w:line="360" w:lineRule="auto"/><w:ind w:firstLine="480"/><w:jc w:val="both"/></w:pPr><w:r><w:rPr><w:rFonts w:ascii="Times New Roman" w:hAnsi="Times New Roman" w:eastAsia="宋体"/><w:b w:val="0"/><w:i w:val="0"/><w:color w:val="000000"/><w:sz w:val="24"/></w:rPr><w:t xml:space="preserve">下面这张图把缺失分布的&quot;极端不平衡&quot;一次性看清楚（数据口径：缺失行数 = 1,000,000 − </w:t></w:r><w:r><w:rPr><w:rFonts w:ascii="Consolas" w:hAnsi="Consolas" w:eastAsia="宋体"/><w:b w:val="0"/><w:i w:val="0"/><w:color w:val="000000"/><w:sz w:val="24"/><w:shd w:val="clear" w:color="auto" w:fill="F5F5F5"/></w:rPr><w:t>df.info()</w:t></w:r><w:r><w:rPr><w:rFonts w:ascii="Times New Roman" w:hAnsi="Times New Roman" w:eastAsia="宋体"/><w:b w:val="0"/><w:i w:val="0"/><w:color w:val="000000"/><w:sz w:val="24"/></w:rPr><w:t xml:space="preserve"> 的 Non-Null Count，全部来自实录原始输出）：</w:t></w:r></w:p><w:p w14:paraId="464FC35E"><w:pPr><w:pStyle w:val="165"/><w:shd w:val="clear" w:color="auto" w:fill="F5F5F5"/><w:spacing w:before="0" w:after="0" w:line="240" w:lineRule="auto"/><w:ind w:firstLine="0"/><w:jc w:val="left"/></w:pPr><w:r><w:rPr><w:rFonts w:ascii="Consolas" w:hAnsi="Consolas" w:eastAsia="宋体"/><w:b w:val="0"/><w:i w:val="0"/><w:color w:val="000000"/><w:sz w:val="21"/></w:rPr><w:t>{</w:t></w:r></w:p><w:p w14:paraId="408C94DB"><w:pPr><w:pStyle w:val="165"/><w:shd w:val="clear" w:color="auto" w:fill="F5F5F5"/><w:spacing w:before="0" w:after="0" w:line="240" w:lineRule="auto"/><w:ind w:firstLine="0"/><w:jc w:val="left"/></w:pPr><w:r><w:rPr><w:rFonts w:ascii="Consolas" w:hAnsi="Consolas" w:eastAsia="宋体"/><w:b w:val="0"/><w:i w:val="0"/><w:color w:val="000000"/><w:sz w:val="21"/></w:rPr><w:t xml:space="preserve">  title: { text: '100万行ERP数据：各字段缺失行数（对数刻度）', left: 'center', top: 6, textStyle: { fontSize: 15 } },</w:t></w:r></w:p><w:p w14:paraId="1A1564D7"><w:pPr><w:pStyle w:val="165"/><w:shd w:val="clear" w:color="auto" w:fill="F5F5F5"/><w:spacing w:before="0" w:after="0" w:line="240" w:lineRule="auto"/><w:ind w:firstLine="0"/><w:jc w:val="left"/></w:pPr><w:r><w:rPr><w:rFonts w:ascii="Consolas" w:hAnsi="Consolas" w:eastAsia="宋体"/><w:b w:val="0"/><w:i w:val="0"/><w:color w:val="000000"/><w:sz w:val="21"/></w:rPr><w:t xml:space="preserve">  tooltip: { trigger: 'axis', triggerOn: 'mousemove|click', renderMode: 'richText', confine: true },</w:t></w:r></w:p><w:p w14:paraId="56C24766"><w:pPr><w:pStyle w:val="165"/><w:shd w:val="clear" w:color="auto" w:fill="F5F5F5"/><w:spacing w:before="0" w:after="0" w:line="240" w:lineRule="auto"/><w:ind w:firstLine="0"/><w:jc w:val="left"/></w:pPr><w:r><w:rPr><w:rFonts w:ascii="Consolas" w:hAnsi="Consolas" w:eastAsia="宋体"/><w:b w:val="0"/><w:i w:val="0"/><w:color w:val="000000"/><w:sz w:val="21"/></w:rPr><w:t xml:space="preserve">  grid: { left: 210, right: 60, top: 50, bottom: 30, containLabel: true },</w:t></w:r></w:p><w:p w14:paraId="5C6FA287"><w:pPr><w:pStyle w:val="165"/><w:shd w:val="clear" w:color="auto" w:fill="F5F5F5"/><w:spacing w:before="0" w:after="0" w:line="240" w:lineRule="auto"/><w:ind w:firstLine="0"/><w:jc w:val="left"/></w:pPr><w:r><w:rPr><w:rFonts w:ascii="Consolas" w:hAnsi="Consolas" w:eastAsia="宋体"/><w:b w:val="0"/><w:i w:val="0"/><w:color w:val="000000"/><w:sz w:val="21"/></w:rPr><w:t xml:space="preserve">  xAxis: { type: 'log', name: '缺失行数（对数刻度）', nameLocation: 'middle', nameGap: 30, min: 100, max: 1000000, axisLabel: { fontSize: 11 }, nameTextStyle: { fontSize: 11 } },</w:t></w:r></w:p><w:p w14:paraId="26570138"><w:pPr><w:pStyle w:val="165"/><w:shd w:val="clear" w:color="auto" w:fill="F5F5F5"/><w:spacing w:before="0" w:after="0" w:line="240" w:lineRule="auto"/><w:ind w:firstLine="0"/><w:jc w:val="left"/></w:pPr><w:r><w:rPr><w:rFonts w:ascii="Consolas" w:hAnsi="Consolas" w:eastAsia="宋体"/><w:b w:val="0"/><w:i w:val="0"/><w:color w:val="000000"/><w:sz w:val="21"/></w:rPr><w:t xml:space="preserve">  yAxis: { type: 'category', inverse: true, data: ['refund_account_match_flag', 'original_bank_account', 'refund_bank_account', 'vendor_days_inactive', 'shared_bank_account_count', 'days_since_vendor_bank_change', 'vendor_bank_account', 'transaction_type', 'invoice_id', 'approver_id'], axisLabel: { fontSize: 11 }, name: '字段名', nameLocation: 'end' },</w:t></w:r></w:p><w:p w14:paraId="59C51A87"><w:pPr><w:pStyle w:val="165"/><w:shd w:val="clear" w:color="auto" w:fill="F5F5F5"/><w:spacing w:before="0" w:after="0" w:line="240" w:lineRule="auto"/><w:ind w:firstLine="0"/><w:jc w:val="left"/></w:pPr><w:r><w:rPr><w:rFonts w:ascii="Consolas" w:hAnsi="Consolas" w:eastAsia="宋体"/><w:b w:val="0"/><w:i w:val="0"/><w:color w:val="000000"/><w:sz w:val="21"/></w:rPr><w:t xml:space="preserve">  series: [{ type: 'bar', data: [999859, 999859, 999859, 999852, 999837, 999835, 999829, 999698, 405, 396], barWidth: 14, label: { show: true, position: 'right', fontSize: 10, formatter: function (p) { return p.value.toLocaleString(); } } }]</w:t></w:r></w:p><w:p w14:paraId="4EFF0D83"><w:pPr><w:pStyle w:val="165"/><w:shd w:val="clear" w:color="auto" w:fill="F5F5F5"/><w:spacing w:before="0" w:after="0" w:line="240" w:lineRule="auto"/><w:ind w:firstLine="0"/><w:jc w:val="left"/></w:pPr><w:r><w:rPr><w:rFonts w:ascii="Consolas" w:hAnsi="Consolas" w:eastAsia="宋体"/><w:b w:val="0"/><w:i w:val="0"/><w:color w:val="000000"/><w:sz w:val="21"/></w:rPr><w:t>}</w:t></w:r></w:p><w:p w14:paraId="5A1BE9AE"><w:pPr><w:spacing w:before="0" w:after="0" w:line="360" w:lineRule="auto"/><w:ind w:firstLine="480"/><w:jc w:val="both"/></w:pPr><w:r><w:rPr><w:rFonts w:ascii="Times New Roman" w:hAnsi="Times New Roman" w:eastAsia="宋体"/><w:b/><w:i w:val="0"/><w:color w:val="000000"/><w:sz w:val="24"/></w:rPr><w:t>图表要点</w:t></w:r><w:r><w:rPr><w:rFonts w:ascii="Times New Roman" w:hAnsi="Times New Roman" w:eastAsia="宋体"/><w:b w:val="0"/><w:i w:val="0"/><w:color w:val="000000"/><w:sz w:val="24"/></w:rPr><w:t xml:space="preserve">：对数刻度下，8 个&quot;特定业务场景字段&quot;的缺失数全部高达 99.98 万级（接近 100%），而 </w:t></w:r><w:r><w:rPr><w:rFonts w:ascii="Consolas" w:hAnsi="Consolas" w:eastAsia="宋体"/><w:b w:val="0"/><w:i w:val="0"/><w:color w:val="000000"/><w:sz w:val="24"/><w:shd w:val="clear" w:color="auto" w:fill="F5F5F5"/></w:rPr><w:t>invoice_id</w:t></w:r><w:r><w:rPr><w:rFonts w:ascii="Times New Roman" w:hAnsi="Times New Roman" w:eastAsia="宋体"/><w:b w:val="0"/><w:i w:val="0"/><w:color w:val="000000"/><w:sz w:val="24"/></w:rPr><w:t>、</w:t></w:r><w:r><w:rPr><w:rFonts w:ascii="Consolas" w:hAnsi="Consolas" w:eastAsia="宋体"/><w:b w:val="0"/><w:i w:val="0"/><w:color w:val="000000"/><w:sz w:val="24"/><w:shd w:val="clear" w:color="auto" w:fill="F5F5F5"/></w:rPr><w:t>approver_id</w:t></w:r><w:r><w:rPr><w:rFonts w:ascii="Times New Roman" w:hAnsi="Times New Roman" w:eastAsia="宋体"/><w:b w:val="0"/><w:i w:val="0"/><w:color w:val="000000"/><w:sz w:val="24"/></w:rPr><w:t xml:space="preserve"> 只有约 400 条（0.04%）。中间空了一个数量级——</w:t></w:r><w:r><w:rPr><w:rFonts w:ascii="Times New Roman" w:hAnsi="Times New Roman" w:eastAsia="宋体"/><w:b/><w:i w:val="0"/><w:color w:val="000000"/><w:sz w:val="24"/></w:rPr><w:t>这不是均匀分布的&quot;脏&quot;，而是两种完全不同的缺失语义</w:t></w:r><w:r><w:rPr><w:rFonts w:ascii="Times New Roman" w:hAnsi="Times New Roman" w:eastAsia="宋体"/><w:b w:val="0"/><w:i w:val="0"/><w:color w:val="000000"/><w:sz w:val="24"/></w:rPr><w:t>。</w:t></w:r></w:p><w:p w14:paraId="68EB3E58"><w:pPr><w:pStyle w:val="5"/><w:keepNext/><w:spacing w:before="180" w:after="80" w:line="360" w:lineRule="auto"/><w:ind w:firstLine="0"/><w:jc w:val="left"/></w:pPr><w:r><w:rPr><w:rFonts w:ascii="Times New Roman" w:hAnsi="Times New Roman" w:eastAsia="黑体"/><w:b/><w:i w:val="0"/><w:color w:val="000000"/><w:sz w:val="24"/></w:rPr><w:t>2.1.4 诊断与结论</w:t></w:r></w:p><w:p w14:paraId="0913215C"><w:pPr><w:spacing w:before="0" w:after="0" w:line="360" w:lineRule="auto"/><w:ind w:firstLine="480"/><w:jc w:val="both"/></w:pPr><w:r><w:rPr><w:rFonts w:ascii="Times New Roman" w:hAnsi="Times New Roman" w:eastAsia="宋体"/><w:b/><w:i w:val="0"/><w:color w:val="000000"/><w:sz w:val="24"/></w:rPr><w:t>诊断</w:t></w:r><w:r><w:rPr><w:rFonts w:ascii="Times New Roman" w:hAnsi="Times New Roman" w:eastAsia="宋体"/><w:b w:val="0"/><w:i w:val="0"/><w:color w:val="000000"/><w:sz w:val="24"/></w:rPr><w:t>：缺失有两种，必须区分——一种是</w:t></w:r><w:r><w:rPr><w:rFonts w:ascii="Times New Roman" w:hAnsi="Times New Roman" w:eastAsia="宋体"/><w:b/><w:i w:val="0"/><w:color w:val="000000"/><w:sz w:val="24"/></w:rPr><w:t>数据质量问题</w:t></w:r><w:r><w:rPr><w:rFonts w:ascii="Times New Roman" w:hAnsi="Times New Roman" w:eastAsia="宋体"/><w:b w:val="0"/><w:i w:val="0"/><w:color w:val="000000"/><w:sz w:val="24"/></w:rPr><w:t>（该有的没有），一种是</w:t></w:r><w:r><w:rPr><w:rFonts w:ascii="Times New Roman" w:hAnsi="Times New Roman" w:eastAsia="宋体"/><w:b/><w:i w:val="0"/><w:color w:val="000000"/><w:sz w:val="24"/></w:rPr><w:t>业务性缺失</w:t></w:r><w:r><w:rPr><w:rFonts w:ascii="Times New Roman" w:hAnsi="Times New Roman" w:eastAsia="宋体"/><w:b w:val="0"/><w:i w:val="0"/><w:color w:val="000000"/><w:sz w:val="24"/></w:rPr><w:t>（只在特定场景才有，属正常设计）。</w:t></w:r><w:r><w:rPr><w:rFonts w:ascii="Consolas" w:hAnsi="Consolas" w:eastAsia="宋体"/><w:b w:val="0"/><w:i w:val="0"/><w:color w:val="000000"/><w:sz w:val="24"/><w:shd w:val="clear" w:color="auto" w:fill="F5F5F5"/></w:rPr><w:t>invoice_id</w:t></w:r><w:r><w:rPr><w:rFonts w:ascii="Times New Roman" w:hAnsi="Times New Roman" w:eastAsia="宋体"/><w:b w:val="0"/><w:i w:val="0"/><w:color w:val="000000"/><w:sz w:val="24"/></w:rPr><w:t>、</w:t></w:r><w:r><w:rPr><w:rFonts w:ascii="Consolas" w:hAnsi="Consolas" w:eastAsia="宋体"/><w:b w:val="0"/><w:i w:val="0"/><w:color w:val="000000"/><w:sz w:val="24"/><w:shd w:val="clear" w:color="auto" w:fill="F5F5F5"/></w:rPr><w:t>approver_id</w:t></w:r><w:r><w:rPr><w:rFonts w:ascii="Times New Roman" w:hAnsi="Times New Roman" w:eastAsia="宋体"/><w:b w:val="0"/><w:i w:val="0"/><w:color w:val="000000"/><w:sz w:val="24"/></w:rPr><w:t xml:space="preserve"> 属于&quot;极少量业务性缺失&quot;；</w:t></w:r><w:r><w:rPr><w:rFonts w:ascii="Consolas" w:hAnsi="Consolas" w:eastAsia="宋体"/><w:b w:val="0"/><w:i w:val="0"/><w:color w:val="000000"/><w:sz w:val="24"/><w:shd w:val="clear" w:color="auto" w:fill="F5F5F5"/></w:rPr><w:t>vendor_bank_account</w:t></w:r><w:r><w:rPr><w:rFonts w:ascii="Times New Roman" w:hAnsi="Times New Roman" w:eastAsia="宋体"/><w:b w:val="0"/><w:i w:val="0"/><w:color w:val="000000"/><w:sz w:val="24"/></w:rPr><w:t>、</w:t></w:r><w:r><w:rPr><w:rFonts w:ascii="Consolas" w:hAnsi="Consolas" w:eastAsia="宋体"/><w:b w:val="0"/><w:i w:val="0"/><w:color w:val="000000"/><w:sz w:val="24"/><w:shd w:val="clear" w:color="auto" w:fill="F5F5F5"/></w:rPr><w:t>transaction_type</w:t></w:r><w:r><w:rPr><w:rFonts w:ascii="Times New Roman" w:hAnsi="Times New Roman" w:eastAsia="宋体"/><w:b w:val="0"/><w:i w:val="0"/><w:color w:val="000000"/><w:sz w:val="24"/></w:rPr><w:t xml:space="preserve"> 属于&quot;高比例业务性缺失&quot;。</w:t></w:r><w:r><w:rPr><w:rFonts w:ascii="Times New Roman" w:hAnsi="Times New Roman" w:eastAsia="宋体"/><w:b/><w:i w:val="0"/><w:color w:val="000000"/><w:sz w:val="24"/></w:rPr><w:t>它们都不是脏数据。</w:t></w:r></w:p><w:p w14:paraId="2B823E99"><w:pPr><w:spacing w:before="0" w:after="0" w:line="360" w:lineRule="auto"/><w:ind w:firstLine="480"/><w:jc w:val="both"/></w:pPr><w:r><w:rPr><w:rFonts w:ascii="Times New Roman" w:hAnsi="Times New Roman" w:eastAsia="宋体"/><w:b/><w:i w:val="0"/><w:color w:val="000000"/><w:sz w:val="24"/></w:rPr><w:t>结论（转化为契约规则）</w:t></w:r><w:r><w:rPr><w:rFonts w:ascii="Times New Roman" w:hAnsi="Times New Roman" w:eastAsia="宋体"/><w:b w:val="0"/><w:i w:val="0"/><w:color w:val="000000"/><w:sz w:val="24"/></w:rPr><w:t>：</w:t></w:r></w:p><w:p w14:paraId="03D6EE7B"><w:pPr><w:spacing w:before="0" w:after="0" w:line="360" w:lineRule="auto"/><w:ind w:firstLine="480"/><w:jc w:val="both"/></w:pPr><w:r><w:rPr><w:rFonts w:ascii="Times New Roman" w:hAnsi="Times New Roman" w:eastAsia="宋体"/><w:b w:val="0"/><w:i w:val="0"/><w:color w:val="000000"/><w:sz w:val="24"/></w:rPr><w:t xml:space="preserve">1. </w:t></w:r><w:r><w:rPr><w:rFonts w:ascii="Times New Roman" w:hAnsi="Times New Roman" w:eastAsia="宋体"/><w:b/><w:i w:val="0"/><w:color w:val="000000"/><w:sz w:val="24"/></w:rPr><w:t>强依赖字段</w:t></w:r><w:r><w:rPr><w:rFonts w:ascii="Times New Roman" w:hAnsi="Times New Roman" w:eastAsia="宋体"/><w:b w:val="0"/><w:i w:val="0"/><w:color w:val="000000"/><w:sz w:val="24"/></w:rPr><w:t>（</w:t></w:r><w:r><w:rPr><w:rFonts w:ascii="Consolas" w:hAnsi="Consolas" w:eastAsia="宋体"/><w:b w:val="0"/><w:i w:val="0"/><w:color w:val="000000"/><w:sz w:val="24"/><w:shd w:val="clear" w:color="auto" w:fill="F5F5F5"/></w:rPr><w:t>transaction_id</w:t></w:r><w:r><w:rPr><w:rFonts w:ascii="Times New Roman" w:hAnsi="Times New Roman" w:eastAsia="宋体"/><w:b w:val="0"/><w:i w:val="0"/><w:color w:val="000000"/><w:sz w:val="24"/></w:rPr><w:t>、</w:t></w:r><w:r><w:rPr><w:rFonts w:ascii="Consolas" w:hAnsi="Consolas" w:eastAsia="宋体"/><w:b w:val="0"/><w:i w:val="0"/><w:color w:val="000000"/><w:sz w:val="24"/><w:shd w:val="clear" w:color="auto" w:fill="F5F5F5"/></w:rPr><w:t>erp_system</w:t></w:r><w:r><w:rPr><w:rFonts w:ascii="Times New Roman" w:hAnsi="Times New Roman" w:eastAsia="宋体"/><w:b w:val="0"/><w:i w:val="0"/><w:color w:val="000000"/><w:sz w:val="24"/></w:rPr><w:t>、</w:t></w:r><w:r><w:rPr><w:rFonts w:ascii="Consolas" w:hAnsi="Consolas" w:eastAsia="宋体"/><w:b w:val="0"/><w:i w:val="0"/><w:color w:val="000000"/><w:sz w:val="24"/><w:shd w:val="clear" w:color="auto" w:fill="F5F5F5"/></w:rPr><w:t>posting_datetime</w:t></w:r><w:r><w:rPr><w:rFonts w:ascii="Times New Roman" w:hAnsi="Times New Roman" w:eastAsia="宋体"/><w:b w:val="0"/><w:i w:val="0"/><w:color w:val="000000"/><w:sz w:val="24"/></w:rPr><w:t>、</w:t></w:r><w:r><w:rPr><w:rFonts w:ascii="Consolas" w:hAnsi="Consolas" w:eastAsia="宋体"/><w:b w:val="0"/><w:i w:val="0"/><w:color w:val="000000"/><w:sz w:val="24"/><w:shd w:val="clear" w:color="auto" w:fill="F5F5F5"/></w:rPr><w:t>amount</w:t></w:r><w:r><w:rPr><w:rFonts w:ascii="Times New Roman" w:hAnsi="Times New Roman" w:eastAsia="宋体"/><w:b w:val="0"/><w:i w:val="0"/><w:color w:val="000000"/><w:sz w:val="24"/></w:rPr><w:t>、</w:t></w:r><w:r><w:rPr><w:rFonts w:ascii="Consolas" w:hAnsi="Consolas" w:eastAsia="宋体"/><w:b w:val="0"/><w:i w:val="0"/><w:color w:val="000000"/><w:sz w:val="24"/><w:shd w:val="clear" w:color="auto" w:fill="F5F5F5"/></w:rPr><w:t>currency</w:t></w:r><w:r><w:rPr><w:rFonts w:ascii="Times New Roman" w:hAnsi="Times New Roman" w:eastAsia="宋体"/><w:b w:val="0"/><w:i w:val="0"/><w:color w:val="000000"/><w:sz w:val="24"/></w:rPr><w:t>、</w:t></w:r><w:r><w:rPr><w:rFonts w:ascii="Consolas" w:hAnsi="Consolas" w:eastAsia="宋体"/><w:b w:val="0"/><w:i w:val="0"/><w:color w:val="000000"/><w:sz w:val="24"/><w:shd w:val="clear" w:color="auto" w:fill="F5F5F5"/></w:rPr><w:t>gl_account</w:t></w:r><w:r><w:rPr><w:rFonts w:ascii="Times New Roman" w:hAnsi="Times New Roman" w:eastAsia="宋体"/><w:b w:val="0"/><w:i w:val="0"/><w:color w:val="000000"/><w:sz w:val="24"/></w:rPr><w:t>、</w:t></w:r><w:r><w:rPr><w:rFonts w:ascii="Consolas" w:hAnsi="Consolas" w:eastAsia="宋体"/><w:b w:val="0"/><w:i w:val="0"/><w:color w:val="000000"/><w:sz w:val="24"/><w:shd w:val="clear" w:color="auto" w:fill="F5F5F5"/></w:rPr><w:t>manual_entry_flag</w:t></w:r><w:r><w:rPr><w:rFonts w:ascii="Times New Roman" w:hAnsi="Times New Roman" w:eastAsia="宋体"/><w:b w:val="0"/><w:i w:val="0"/><w:color w:val="000000"/><w:sz w:val="24"/></w:rPr><w:t>、</w:t></w:r><w:r><w:rPr><w:rFonts w:ascii="Consolas" w:hAnsi="Consolas" w:eastAsia="宋体"/><w:b w:val="0"/><w:i w:val="0"/><w:color w:val="000000"/><w:sz w:val="24"/><w:shd w:val="clear" w:color="auto" w:fill="F5F5F5"/></w:rPr><w:t>risk_class</w:t></w:r><w:r><w:rPr><w:rFonts w:ascii="Times New Roman" w:hAnsi="Times New Roman" w:eastAsia="宋体"/><w:b w:val="0"/><w:i w:val="0"/><w:color w:val="000000"/><w:sz w:val="24"/></w:rPr><w:t xml:space="preserve">）→ 契约里必须 </w:t></w:r><w:r><w:rPr><w:rFonts w:ascii="Consolas" w:hAnsi="Consolas" w:eastAsia="宋体"/><w:b w:val="0"/><w:i w:val="0"/><w:color w:val="000000"/><w:sz w:val="24"/><w:shd w:val="clear" w:color="auto" w:fill="F5F5F5"/></w:rPr><w:t>required: true</w:t></w:r><w:r><w:rPr><w:rFonts w:ascii="Times New Roman" w:hAnsi="Times New Roman" w:eastAsia="宋体"/><w:b w:val="0"/><w:i w:val="0"/><w:color w:val="000000"/><w:sz w:val="24"/></w:rPr><w:t>；</w:t></w:r></w:p><w:p w14:paraId="6BAC7F75"><w:pPr><w:spacing w:before="0" w:after="0" w:line="360" w:lineRule="auto"/><w:ind w:firstLine="480"/><w:jc w:val="both"/></w:pPr><w:r><w:rPr><w:rFonts w:ascii="Times New Roman" w:hAnsi="Times New Roman" w:eastAsia="宋体"/><w:b w:val="0"/><w:i w:val="0"/><w:color w:val="000000"/><w:sz w:val="24"/></w:rPr><w:t xml:space="preserve">2. </w:t></w:r><w:r><w:rPr><w:rFonts w:ascii="Times New Roman" w:hAnsi="Times New Roman" w:eastAsia="宋体"/><w:b/><w:i w:val="0"/><w:color w:val="000000"/><w:sz w:val="24"/></w:rPr><w:t>弱字段</w:t></w:r><w:r><w:rPr><w:rFonts w:ascii="Times New Roman" w:hAnsi="Times New Roman" w:eastAsia="宋体"/><w:b w:val="0"/><w:i w:val="0"/><w:color w:val="000000"/><w:sz w:val="24"/></w:rPr><w:t>（</w:t></w:r><w:r><w:rPr><w:rFonts w:ascii="Consolas" w:hAnsi="Consolas" w:eastAsia="宋体"/><w:b w:val="0"/><w:i w:val="0"/><w:color w:val="000000"/><w:sz w:val="24"/><w:shd w:val="clear" w:color="auto" w:fill="F5F5F5"/></w:rPr><w:t>vendor_bank_account</w:t></w:r><w:r><w:rPr><w:rFonts w:ascii="Times New Roman" w:hAnsi="Times New Roman" w:eastAsia="宋体"/><w:b w:val="0"/><w:i w:val="0"/><w:color w:val="000000"/><w:sz w:val="24"/></w:rPr><w:t>、</w:t></w:r><w:r><w:rPr><w:rFonts w:ascii="Consolas" w:hAnsi="Consolas" w:eastAsia="宋体"/><w:b w:val="0"/><w:i w:val="0"/><w:color w:val="000000"/><w:sz w:val="24"/><w:shd w:val="clear" w:color="auto" w:fill="F5F5F5"/></w:rPr><w:t>transaction_type</w:t></w:r><w:r><w:rPr><w:rFonts w:ascii="Times New Roman" w:hAnsi="Times New Roman" w:eastAsia="宋体"/><w:b w:val="0"/><w:i w:val="0"/><w:color w:val="000000"/><w:sz w:val="24"/></w:rPr><w:t xml:space="preserve"> 等）→ </w:t></w:r><w:r><w:rPr><w:rFonts w:ascii="Times New Roman" w:hAnsi="Times New Roman" w:eastAsia="宋体"/><w:b/><w:i w:val="0"/><w:color w:val="000000"/><w:sz w:val="24"/></w:rPr><w:t xml:space="preserve">绝不设置 </w:t></w:r><w:r><w:rPr><w:rFonts w:ascii="Consolas" w:hAnsi="Consolas" w:eastAsia="宋体"/><w:b/><w:i w:val="0"/><w:color w:val="000000"/><w:sz w:val="24"/><w:shd w:val="clear" w:color="auto" w:fill="F5F5F5"/></w:rPr><w:t>required: true</w:t></w:r><w:r><w:rPr><w:rFonts w:ascii="Times New Roman" w:hAnsi="Times New Roman" w:eastAsia="宋体"/><w:b w:val="0"/><w:i w:val="0"/><w:color w:val="000000"/><w:sz w:val="24"/></w:rPr><w:t>，允许业务性缺失；</w:t></w:r></w:p><w:p w14:paraId="21E6963A"><w:pPr><w:spacing w:before="0" w:after="0" w:line="360" w:lineRule="auto"/><w:ind w:firstLine="480"/><w:jc w:val="both"/></w:pPr><w:r><w:rPr><w:rFonts w:ascii="Times New Roman" w:hAnsi="Times New Roman" w:eastAsia="宋体"/><w:b w:val="0"/><w:i w:val="0"/><w:color w:val="000000"/><w:sz w:val="24"/></w:rPr><w:t xml:space="preserve">3. </w:t></w:r><w:r><w:rPr><w:rFonts w:ascii="Times New Roman" w:hAnsi="Times New Roman" w:eastAsia="宋体"/><w:b/><w:i w:val="0"/><w:color w:val="000000"/><w:sz w:val="24"/></w:rPr><w:t>主键</w:t></w:r><w:r><w:rPr><w:rFonts w:ascii="Times New Roman" w:hAnsi="Times New Roman" w:eastAsia="宋体"/><w:b w:val="0"/><w:i w:val="0"/><w:color w:val="000000"/><w:sz w:val="24"/></w:rPr><w:t>（</w:t></w:r><w:r><w:rPr><w:rFonts w:ascii="Consolas" w:hAnsi="Consolas" w:eastAsia="宋体"/><w:b w:val="0"/><w:i w:val="0"/><w:color w:val="000000"/><w:sz w:val="24"/><w:shd w:val="clear" w:color="auto" w:fill="F5F5F5"/></w:rPr><w:t>transaction_id</w:t></w:r><w:r><w:rPr><w:rFonts w:ascii="Times New Roman" w:hAnsi="Times New Roman" w:eastAsia="宋体"/><w:b w:val="0"/><w:i w:val="0"/><w:color w:val="000000"/><w:sz w:val="24"/></w:rPr><w:t xml:space="preserve">）→ 除必填外还要 </w:t></w:r><w:r><w:rPr><w:rFonts w:ascii="Consolas" w:hAnsi="Consolas" w:eastAsia="宋体"/><w:b w:val="0"/><w:i w:val="0"/><w:color w:val="000000"/><w:sz w:val="24"/><w:shd w:val="clear" w:color="auto" w:fill="F5F5F5"/></w:rPr><w:t>unique: true</w:t></w:r><w:r><w:rPr><w:rFonts w:ascii="Times New Roman" w:hAnsi="Times New Roman" w:eastAsia="宋体"/><w:b w:val="0"/><w:i w:val="0"/><w:color w:val="000000"/><w:sz w:val="24"/></w:rPr><w:t>。</w:t></w:r></w:p><w:p w14:paraId="6C4E196E"><w:pPr><w:spacing w:before="0" w:after="0" w:line="360" w:lineRule="auto"/><w:ind w:firstLine="480"/><w:jc w:val="both"/></w:pPr><w:r><w:rPr><w:rFonts w:ascii="Times New Roman" w:hAnsi="Times New Roman" w:eastAsia="宋体"/><w:b/><w:i w:val="0"/><w:color w:val="000000"/><w:sz w:val="24"/></w:rPr><w:t>反例推演（为什么不能一刀切）</w:t></w:r><w:r><w:rPr><w:rFonts w:ascii="Times New Roman" w:hAnsi="Times New Roman" w:eastAsia="宋体"/><w:b w:val="0"/><w:i w:val="0"/><w:color w:val="000000"/><w:sz w:val="24"/></w:rPr><w:t xml:space="preserve">：如果契约对 </w:t></w:r><w:r><w:rPr><w:rFonts w:ascii="Consolas" w:hAnsi="Consolas" w:eastAsia="宋体"/><w:b w:val="0"/><w:i w:val="0"/><w:color w:val="000000"/><w:sz w:val="24"/><w:shd w:val="clear" w:color="auto" w:fill="F5F5F5"/></w:rPr><w:t>vendor_bank_account</w:t></w:r><w:r><w:rPr><w:rFonts w:ascii="Times New Roman" w:hAnsi="Times New Roman" w:eastAsia="宋体"/><w:b w:val="0"/><w:i w:val="0"/><w:color w:val="000000"/><w:sz w:val="24"/></w:rPr><w:t xml:space="preserve"> 写 </w:t></w:r><w:r><w:rPr><w:rFonts w:ascii="Consolas" w:hAnsi="Consolas" w:eastAsia="宋体"/><w:b w:val="0"/><w:i w:val="0"/><w:color w:val="000000"/><w:sz w:val="24"/><w:shd w:val="clear" w:color="auto" w:fill="F5F5F5"/></w:rPr><w:t>required: true</w:t></w:r><w:r><w:rPr><w:rFonts w:ascii="Times New Roman" w:hAnsi="Times New Roman" w:eastAsia="宋体"/><w:b w:val="0"/><w:i w:val="0"/><w:color w:val="000000"/><w:sz w:val="24"/></w:rPr><w:t>，会是什么后果？100 万行里 999,829 行被判不合格，</w:t></w:r><w:r><w:rPr><w:rFonts w:ascii="Times New Roman" w:hAnsi="Times New Roman" w:eastAsia="宋体"/><w:b/><w:i w:val="0"/><w:color w:val="000000"/><w:sz w:val="24"/></w:rPr><w:t>契约每天红灯、天天告警</w:t></w:r><w:r><w:rPr><w:rFonts w:ascii="Times New Roman" w:hAnsi="Times New Roman" w:eastAsia="宋体"/><w:b w:val="0"/><w:i w:val="0"/><w:color w:val="000000"/><w:sz w:val="24"/></w:rPr><w:t>。财务部门和数据团队很快会认定&quot;这套系统是摆设、不可信&quot;，契约项目从内部崩塌。</w:t></w:r><w:r><w:rPr><w:rFonts w:ascii="Times New Roman" w:hAnsi="Times New Roman" w:eastAsia="宋体"/><w:b/><w:i w:val="0"/><w:color w:val="000000"/><w:sz w:val="24"/></w:rPr><w:t>契约的生命力在于规则可被业务接受；而业务接受的规则，必须建立在数据分布的证据之上。</w:t></w:r></w:p><w:p w14:paraId="7D7B21D8"><w:pPr><w:spacing w:before="0" w:after="0" w:line="360" w:lineRule="auto"/><w:ind w:firstLine="480"/><w:jc w:val="both"/></w:pPr><w:r><w:rPr><w:rFonts w:ascii="Times New Roman" w:hAnsi="Times New Roman" w:eastAsia="宋体"/><w:b/><w:i w:val="0"/><w:color w:val="000000"/><w:sz w:val="24"/></w:rPr><w:t>业务含义一句话</w:t></w:r><w:r><w:rPr><w:rFonts w:ascii="Times New Roman" w:hAnsi="Times New Roman" w:eastAsia="宋体"/><w:b w:val="0"/><w:i w:val="0"/><w:color w:val="000000"/><w:sz w:val="24"/></w:rPr><w:t>：数据契约不是&quot;越严越好&quot;，而是&quot;</w:t></w:r><w:r><w:rPr><w:rFonts w:ascii="Times New Roman" w:hAnsi="Times New Roman" w:eastAsia="宋体"/><w:b/><w:i w:val="0"/><w:color w:val="000000"/><w:sz w:val="24"/></w:rPr><w:t>该严的地方严（强依赖字段），该放的地方放（业务性缺失）</w:t></w:r><w:r><w:rPr><w:rFonts w:ascii="Times New Roman" w:hAnsi="Times New Roman" w:eastAsia="宋体"/><w:b w:val="0"/><w:i w:val="0"/><w:color w:val="000000"/><w:sz w:val="24"/></w:rPr><w:t>&quot;——这个分寸感，只有看过数据的人才有资格定。</w:t></w:r></w:p><w:p w14:paraId="640988FB"><w:pPr><w:pBdr><w:bottom w:val="single" w:color="BFBFBF" w:sz="6" w:space="1"/></w:pBdr><w:spacing w:before="80" w:after="80" w:line="240" w:lineRule="auto"/><w:ind w:firstLine="0"/><w:jc w:val="left"/></w:pPr></w:p><w:p w14:paraId="405EC664"><w:pPr><w:pStyle w:val="4"/><w:keepNext/><w:spacing w:before="220" w:after="100" w:line="360" w:lineRule="auto"/><w:ind w:firstLine="0"/><w:jc w:val="left"/></w:pPr><w:r><w:rPr><w:rFonts w:ascii="Times New Roman" w:hAnsi="Times New Roman" w:eastAsia="黑体"/><w:b/><w:i w:val="0"/><w:color w:val="000000"/><w:sz w:val="28"/></w:rPr><w:t>2.2 洞察二：金额的负数陷阱（灵活的规则）</w:t></w:r></w:p><w:p w14:paraId="35BA3C30"><w:pPr><w:pStyle w:val="5"/><w:keepNext/><w:spacing w:before="180" w:after="80" w:line="360" w:lineRule="auto"/><w:ind w:firstLine="0"/><w:jc w:val="left"/></w:pPr><w:r><w:rPr><w:rFonts w:ascii="Times New Roman" w:hAnsi="Times New Roman" w:eastAsia="黑体"/><w:b/><w:i w:val="0"/><w:color w:val="000000"/><w:sz w:val="24"/></w:rPr><w:t>2.2.1 操作</w:t></w:r></w:p><w:p w14:paraId="240A06A9"><w:pPr><w:spacing w:before="0" w:after="0" w:line="360" w:lineRule="auto"/><w:ind w:firstLine="480"/><w:jc w:val="both"/></w:pPr><w:r><w:rPr><w:rFonts w:ascii="Times New Roman" w:hAnsi="Times New Roman" w:eastAsia="宋体"/><w:b w:val="0"/><w:i w:val="0"/><w:color w:val="000000"/><w:sz w:val="24"/></w:rPr><w:t xml:space="preserve">运行 </w:t></w:r><w:r><w:rPr><w:rFonts w:ascii="Consolas" w:hAnsi="Consolas" w:eastAsia="宋体"/><w:b w:val="0"/><w:i w:val="0"/><w:color w:val="000000"/><w:sz w:val="24"/><w:shd w:val="clear" w:color="auto" w:fill="F5F5F5"/></w:rPr><w:t>preview_data.py</w:t></w:r><w:r><w:rPr><w:rFonts w:ascii="Times New Roman" w:hAnsi="Times New Roman" w:eastAsia="宋体"/><w:b w:val="0"/><w:i w:val="0"/><w:color w:val="000000"/><w:sz w:val="24"/></w:rPr><w:t xml:space="preserve">，执行 </w:t></w:r><w:r><w:rPr><w:rFonts w:ascii="Consolas" w:hAnsi="Consolas" w:eastAsia="宋体"/><w:b w:val="0"/><w:i w:val="0"/><w:color w:val="000000"/><w:sz w:val="24"/><w:shd w:val="clear" w:color="auto" w:fill="F5F5F5"/></w:rPr><w:t>df.describe()</w:t></w:r><w:r><w:rPr><w:rFonts w:ascii="Times New Roman" w:hAnsi="Times New Roman" w:eastAsia="宋体"/><w:b w:val="0"/><w:i w:val="0"/><w:color w:val="000000"/><w:sz w:val="24"/></w:rPr><w:t>，得到数值列的统计摘要（count / mean / min / 25% / 50% / 75% / max / std）。</w:t></w:r></w:p><w:p w14:paraId="41789D77"><w:pPr><w:pStyle w:val="5"/><w:keepNext/><w:spacing w:before="180" w:after="80" w:line="360" w:lineRule="auto"/><w:ind w:firstLine="0"/><w:jc w:val="left"/></w:pPr><w:r><w:rPr><w:rFonts w:ascii="Times New Roman" w:hAnsi="Times New Roman" w:eastAsia="黑体"/><w:b/><w:i w:val="0"/><w:color w:val="000000"/><w:sz w:val="24"/></w:rPr><w:t>2.2.2 输出（原封不动，实录原文）</w:t></w:r></w:p><w:p w14:paraId="215FBEBF"><w:pPr><w:pStyle w:val="165"/><w:shd w:val="clear" w:color="auto" w:fill="F5F5F5"/><w:spacing w:before="0" w:after="0" w:line="240" w:lineRule="auto"/><w:ind w:firstLine="0"/><w:jc w:val="left"/></w:pPr><w:r><w:rPr><w:rFonts w:ascii="Consolas" w:hAnsi="Consolas" w:eastAsia="宋体"/><w:b w:val="0"/><w:i w:val="0"/><w:color w:val="000000"/><w:sz w:val="21"/></w:rPr><w:t>【数值列统计摘要】:</w:t></w:r></w:p><w:p w14:paraId="5741EB81"><w:pPr><w:pStyle w:val="165"/><w:shd w:val="clear" w:color="auto" w:fill="F5F5F5"/><w:spacing w:before="0" w:after="0" w:line="240" w:lineRule="auto"/><w:ind w:firstLine="0"/><w:jc w:val="left"/></w:pPr><w:r><w:rPr><w:rFonts w:ascii="Consolas" w:hAnsi="Consolas" w:eastAsia="宋体"/><w:b w:val="0"/><w:i w:val="0"/><w:color w:val="000000"/><w:sz w:val="21"/></w:rPr><w:t xml:space="preserve">                    posting_datetime        amount  approval_level  manual_entry_flag  ...  near_approval_threshold_flag  manual_after_hours_flag  risk_class_encoded        chunk_id</w:t></w:r></w:p><w:p w14:paraId="4FF0A375"><w:pPr><w:pStyle w:val="165"/><w:shd w:val="clear" w:color="auto" w:fill="F5F5F5"/><w:spacing w:before="0" w:after="0" w:line="240" w:lineRule="auto"/><w:ind w:firstLine="0"/><w:jc w:val="left"/></w:pPr><w:r><w:rPr><w:rFonts w:ascii="Consolas" w:hAnsi="Consolas" w:eastAsia="宋体"/><w:b w:val="0"/><w:i w:val="0"/><w:color w:val="000000"/><w:sz w:val="21"/></w:rPr><w:t>count                        1000000  1.000000e+06   1000000.00000     1000000.000000  ...                1000000.000000           1000000.000000      1000000.000000  1000000.000000</w:t></w:r></w:p><w:p w14:paraId="621420CA"><w:pPr><w:pStyle w:val="165"/><w:shd w:val="clear" w:color="auto" w:fill="F5F5F5"/><w:spacing w:before="0" w:after="0" w:line="240" w:lineRule="auto"/><w:ind w:firstLine="0"/><w:jc w:val="left"/></w:pPr><w:r><w:rPr><w:rFonts w:ascii="Consolas" w:hAnsi="Consolas" w:eastAsia="宋体"/><w:b w:val="0"/><w:i w:val="0"/><w:color w:val="000000"/><w:sz w:val="21"/></w:rPr><w:t>mean   2024-07-01 07:04:37.113299968  1.110631e+04         2.10067           0.250105  ...                      0.000179                 0.083602            0.019953        4.500000</w:t></w:r></w:p><w:p w14:paraId="7C61DAF7"><w:pPr><w:pStyle w:val="165"/><w:shd w:val="clear" w:color="auto" w:fill="F5F5F5"/><w:spacing w:before="0" w:after="0" w:line="240" w:lineRule="auto"/><w:ind w:firstLine="0"/><w:jc w:val="left"/></w:pPr><w:r><w:rPr><w:rFonts w:ascii="Consolas" w:hAnsi="Consolas" w:eastAsia="宋体"/><w:b w:val="0"/><w:i w:val="0"/><w:color w:val="000000"/><w:sz w:val="21"/></w:rPr><w:t>min              2022-02-28 15:32:00 -1.895953e+05         1.00000           0.000000  ...                      0.000000                 0.000000            0.000000        0.000000</w:t></w:r></w:p><w:p w14:paraId="2FEC2A22"><w:pPr><w:pStyle w:val="165"/><w:shd w:val="clear" w:color="auto" w:fill="F5F5F5"/><w:spacing w:before="0" w:after="0" w:line="240" w:lineRule="auto"/><w:ind w:firstLine="0"/><w:jc w:val="left"/></w:pPr><w:r><w:rPr><w:rFonts w:ascii="Consolas" w:hAnsi="Consolas" w:eastAsia="宋体"/><w:b w:val="0"/><w:i w:val="0"/><w:color w:val="000000"/><w:sz w:val="21"/></w:rPr><w:t>25%              2023-10-01 20:19:00  2.863427e+03         1.00000           0.000000  ...                      0.000000                 0.000000            0.000000        2.000000</w:t></w:r></w:p><w:p w14:paraId="1F0BAB44"><w:pPr><w:pStyle w:val="165"/><w:shd w:val="clear" w:color="auto" w:fill="F5F5F5"/><w:spacing w:before="0" w:after="0" w:line="240" w:lineRule="auto"/><w:ind w:firstLine="0"/><w:jc w:val="left"/></w:pPr><w:r><w:rPr><w:rFonts w:ascii="Consolas" w:hAnsi="Consolas" w:eastAsia="宋体"/><w:b w:val="0"/><w:i w:val="0"/><w:color w:val="000000"/><w:sz w:val="21"/></w:rPr><w:t>50%              2024-07-01 00:01:00  6.013565e+03         2.00000           0.000000  ...                      0.000000                 0.000000            0.000000        4.500000</w:t></w:r></w:p><w:p w14:paraId="05C718DA"><w:pPr><w:pStyle w:val="165"/><w:shd w:val="clear" w:color="auto" w:fill="F5F5F5"/><w:spacing w:before="0" w:after="0" w:line="240" w:lineRule="auto"/><w:ind w:firstLine="0"/><w:jc w:val="left"/></w:pPr><w:r><w:rPr><w:rFonts w:ascii="Consolas" w:hAnsi="Consolas" w:eastAsia="宋体"/><w:b w:val="0"/><w:i w:val="0"/><w:color w:val="000000"/><w:sz w:val="21"/></w:rPr><w:t>75%              2025-03-31 21:39:15  1.262994e+04         3.00000           1.000000  ...                      0.000000                 0.000000            0.000000        7.000000</w:t></w:r></w:p><w:p w14:paraId="05CDE7CA"><w:pPr><w:pStyle w:val="165"/><w:shd w:val="clear" w:color="auto" w:fill="F5F5F5"/><w:spacing w:before="0" w:after="0" w:line="240" w:lineRule="auto"/><w:ind w:firstLine="0"/><w:jc w:val="left"/></w:pPr><w:r><w:rPr><w:rFonts w:ascii="Consolas" w:hAnsi="Consolas" w:eastAsia="宋体"/><w:b w:val="0"/><w:i w:val="0"/><w:color w:val="000000"/><w:sz w:val="21"/></w:rPr><w:t>max              2026-11-07 22:46:00  2.715212e+06         4.00000           1.000000  ...                      1.000000                 1.000000            2.000000        9.000000</w:t></w:r></w:p><w:p w14:paraId="066A6C00"><w:pPr><w:pStyle w:val="165"/><w:shd w:val="clear" w:color="auto" w:fill="F5F5F5"/><w:spacing w:before="0" w:after="0" w:line="240" w:lineRule="auto"/><w:ind w:firstLine="0"/><w:jc w:val="left"/></w:pPr><w:r><w:rPr><w:rFonts w:ascii="Consolas" w:hAnsi="Consolas" w:eastAsia="宋体"/><w:b w:val="0"/><w:i w:val="0"/><w:color w:val="000000"/><w:sz w:val="21"/></w:rPr><w:t>std                              NaN  1.823086e+04         0.99513           0.433074  ...                      0.013378                 0.276790            0.171915        2.872283</w:t></w:r></w:p><w:p w14:paraId="113050F7"><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0AD2684C"><w:pPr><w:pStyle w:val="165"/><w:shd w:val="clear" w:color="auto" w:fill="F5F5F5"/><w:spacing w:before="0" w:after="0" w:line="240" w:lineRule="auto"/><w:ind w:firstLine="0"/><w:jc w:val="left"/></w:pPr><w:r><w:rPr><w:rFonts w:ascii="Consolas" w:hAnsi="Consolas" w:eastAsia="宋体"/><w:b w:val="0"/><w:i w:val="0"/><w:color w:val="000000"/><w:sz w:val="21"/></w:rPr><w:t>[8 rows x 22 columns]</w:t></w:r></w:p><w:p w14:paraId="50C827A5"><w:pPr><w:pStyle w:val="5"/><w:keepNext/><w:spacing w:before="180" w:after="80" w:line="360" w:lineRule="auto"/><w:ind w:firstLine="0"/><w:jc w:val="left"/></w:pPr><w:r><w:rPr><w:rFonts w:ascii="Times New Roman" w:hAnsi="Times New Roman" w:eastAsia="黑体"/><w:b/><w:i w:val="0"/><w:color w:val="000000"/><w:sz w:val="24"/></w:rPr><w:t>2.2.3 从哪一行看出问题：min 行的 `-1.895953e+05`</w:t></w:r></w:p><w:p w14:paraId="04C6AE37"><w:pPr><w:spacing w:before="0" w:after="0" w:line="360" w:lineRule="auto"/><w:ind w:firstLine="480"/><w:jc w:val="both"/></w:pPr><w:r><w:rPr><w:rFonts w:ascii="Times New Roman" w:hAnsi="Times New Roman" w:eastAsia="宋体"/><w:b w:val="0"/><w:i w:val="0"/><w:color w:val="000000"/><w:sz w:val="24"/></w:rPr><w:t xml:space="preserve">把注意力放在 </w:t></w:r><w:r><w:rPr><w:rFonts w:ascii="Consolas" w:hAnsi="Consolas" w:eastAsia="宋体"/><w:b w:val="0"/><w:i w:val="0"/><w:color w:val="000000"/><w:sz w:val="24"/><w:shd w:val="clear" w:color="auto" w:fill="F5F5F5"/></w:rPr><w:t>amount</w:t></w:r><w:r><w:rPr><w:rFonts w:ascii="Times New Roman" w:hAnsi="Times New Roman" w:eastAsia="宋体"/><w:b w:val="0"/><w:i w:val="0"/><w:color w:val="000000"/><w:sz w:val="24"/></w:rPr><w:t xml:space="preserve"> 这一列的两行：</w:t></w:r></w:p><w:p w14:paraId="5F7D1666"><w:pPr><w:pStyle w:val="165"/><w:shd w:val="clear" w:color="auto" w:fill="F5F5F5"/><w:spacing w:before="0" w:after="0" w:line="240" w:lineRule="auto"/><w:ind w:firstLine="0"/><w:jc w:val="left"/></w:pPr><w:r><w:rPr><w:rFonts w:ascii="Consolas" w:hAnsi="Consolas" w:eastAsia="宋体"/><w:b w:val="0"/><w:i w:val="0"/><w:color w:val="000000"/><w:sz w:val="21"/></w:rPr><w:t>min              2022-02-28 15:32:00 -1.895953e+05</w:t></w:r></w:p><w:p w14:paraId="4662BBD7"><w:pPr><w:pStyle w:val="165"/><w:shd w:val="clear" w:color="auto" w:fill="F5F5F5"/><w:spacing w:before="0" w:after="0" w:line="240" w:lineRule="auto"/><w:ind w:firstLine="0"/><w:jc w:val="left"/></w:pPr><w:r><w:rPr><w:rFonts w:ascii="Consolas" w:hAnsi="Consolas" w:eastAsia="宋体"/><w:b w:val="0"/><w:i w:val="0"/><w:color w:val="000000"/><w:sz w:val="21"/></w:rPr><w:t>max              2026-11-07 22:46:00  2.715212e+06</w:t></w:r></w:p><w:p w14:paraId="436C76F7"><w:pPr><w:spacing w:before="0" w:after="0" w:line="360" w:lineRule="auto"/><w:ind w:firstLine="480"/><w:jc w:val="both"/></w:pPr><w:r><w:rPr><w:rFonts w:ascii="Consolas" w:hAnsi="Consolas" w:eastAsia="宋体"/><w:b w:val="0"/><w:i w:val="0"/><w:color w:val="000000"/><w:sz w:val="24"/><w:shd w:val="clear" w:color="auto" w:fill="F5F5F5"/></w:rPr><w:t>-1.895953e+05</w:t></w:r><w:r><w:rPr><w:rFonts w:ascii="Times New Roman" w:hAnsi="Times New Roman" w:eastAsia="宋体"/><w:b w:val="0"/><w:i w:val="0"/><w:color w:val="000000"/><w:sz w:val="24"/></w:rPr><w:t xml:space="preserve"> 就是 </w:t></w:r><w:r><w:rPr><w:rFonts w:ascii="Times New Roman" w:hAnsi="Times New Roman" w:eastAsia="宋体"/><w:b/><w:i w:val="0"/><w:color w:val="000000"/><w:sz w:val="24"/></w:rPr><w:t>-189,595.3</w:t></w:r><w:r><w:rPr><w:rFonts w:ascii="Times New Roman" w:hAnsi="Times New Roman" w:eastAsia="宋体"/><w:b w:val="0"/><w:i w:val="0"/><w:color w:val="000000"/><w:sz w:val="24"/></w:rPr><w:t>。金额列出现了负数，且不是个位数的小负值，而是</w:t></w:r><w:r><w:rPr><w:rFonts w:ascii="Times New Roman" w:hAnsi="Times New Roman" w:eastAsia="宋体"/><w:b/><w:i w:val="0"/><w:color w:val="000000"/><w:sz w:val="24"/></w:rPr><w:t>负的十几万元量级</w:t></w:r><w:r><w:rPr><w:rFonts w:ascii="Times New Roman" w:hAnsi="Times New Roman" w:eastAsia="宋体"/><w:b w:val="0"/><w:i w:val="0"/><w:color w:val="000000"/><w:sz w:val="24"/></w:rPr><w:t>。</w:t></w:r></w:p><w:p w14:paraId="5E20C2FD"><w:pPr><w:spacing w:before="0" w:after="0" w:line="360" w:lineRule="auto"/><w:ind w:firstLine="480"/><w:jc w:val="both"/></w:pPr><w:r><w:rPr><w:rFonts w:ascii="Times New Roman" w:hAnsi="Times New Roman" w:eastAsia="宋体"/><w:b/><w:i w:val="0"/><w:color w:val="000000"/><w:sz w:val="24"/></w:rPr><w:t>这行数字决定了金额规则的根本写法。</w:t></w:r><w:r><w:rPr><w:rFonts w:ascii="Times New Roman" w:hAnsi="Times New Roman" w:eastAsia="宋体"/><w:b w:val="0"/><w:i w:val="0"/><w:color w:val="000000"/><w:sz w:val="24"/></w:rPr><w:t xml:space="preserve"> 再看初版引导文档里那个&quot;想当然&quot;的规则模板：</w:t></w:r></w:p><w:p w14:paraId="235D6DC8"><w:pPr><w:pStyle w:val="165"/><w:shd w:val="clear" w:color="auto" w:fill="F5F5F5"/><w:spacing w:before="0" w:after="0" w:line="240" w:lineRule="auto"/><w:ind w:firstLine="0"/><w:jc w:val="left"/></w:pPr><w:r><w:rPr><w:rFonts w:ascii="Consolas" w:hAnsi="Consolas" w:eastAsia="宋体"/><w:b w:val="0"/><w:i w:val="0"/><w:color w:val="000000"/><w:sz w:val="21"/></w:rPr><w:t xml:space="preserve">      amount:</w:t></w:r></w:p><w:p w14:paraId="3B716AB4"><w:pPr><w:pStyle w:val="165"/><w:shd w:val="clear" w:color="auto" w:fill="F5F5F5"/><w:spacing w:before="0" w:after="0" w:line="240" w:lineRule="auto"/><w:ind w:firstLine="0"/><w:jc w:val="left"/></w:pPr><w:r><w:rPr><w:rFonts w:ascii="Consolas" w:hAnsi="Consolas" w:eastAsia="宋体"/><w:b w:val="0"/><w:i w:val="0"/><w:color w:val="000000"/><w:sz w:val="21"/></w:rPr><w:t xml:space="preserve">        type: number</w:t></w:r></w:p><w:p w14:paraId="3193816B"><w:pPr><w:pStyle w:val="165"/><w:shd w:val="clear" w:color="auto" w:fill="F5F5F5"/><w:spacing w:before="0" w:after="0" w:line="240" w:lineRule="auto"/><w:ind w:firstLine="0"/><w:jc w:val="left"/></w:pPr><w:r><w:rPr><w:rFonts w:ascii="Consolas" w:hAnsi="Consolas" w:eastAsia="宋体"/><w:b w:val="0"/><w:i w:val="0"/><w:color w:val="000000"/><w:sz w:val="21"/></w:rPr><w:t xml:space="preserve">        description: &quot;交易金额&quot;</w:t></w:r></w:p><w:p w14:paraId="271C518C"><w:pPr><w:pStyle w:val="165"/><w:shd w:val="clear" w:color="auto" w:fill="F5F5F5"/><w:spacing w:before="0" w:after="0" w:line="240" w:lineRule="auto"/><w:ind w:firstLine="0"/><w:jc w:val="left"/></w:pPr><w:r><w:rPr><w:rFonts w:ascii="Consolas" w:hAnsi="Consolas" w:eastAsia="宋体"/><w:b w:val="0"/><w:i w:val="0"/><w:color w:val="000000"/><w:sz w:val="21"/></w:rPr><w:t xml:space="preserve">        required: true</w:t></w:r></w:p><w:p w14:paraId="7B0035F8"><w:pPr><w:pStyle w:val="165"/><w:shd w:val="clear" w:color="auto" w:fill="F5F5F5"/><w:spacing w:before="0" w:after="0" w:line="240" w:lineRule="auto"/><w:ind w:firstLine="0"/><w:jc w:val="left"/></w:pPr><w:r><w:rPr><w:rFonts w:ascii="Consolas" w:hAnsi="Consolas" w:eastAsia="宋体"/><w:b w:val="0"/><w:i w:val="0"/><w:color w:val="000000"/><w:sz w:val="21"/></w:rPr><w:t xml:space="preserve">        quality:</w:t></w:r></w:p><w:p w14:paraId="23653829"><w:pPr><w:pStyle w:val="165"/><w:shd w:val="clear" w:color="auto" w:fill="F5F5F5"/><w:spacing w:before="0" w:after="0" w:line="240" w:lineRule="auto"/><w:ind w:firstLine="0"/><w:jc w:val="left"/></w:pPr><w:r><w:rPr><w:rFonts w:ascii="Consolas" w:hAnsi="Consolas" w:eastAsia="宋体"/><w:b w:val="0"/><w:i w:val="0"/><w:color w:val="000000"/><w:sz w:val="21"/></w:rPr><w:t xml:space="preserve">          - &quot;amount &gt;= 0&quot;  # 金额不能为负数</w:t></w:r></w:p><w:p w14:paraId="28E445D4"><w:pPr><w:spacing w:before="0" w:after="0" w:line="360" w:lineRule="auto"/><w:ind w:firstLine="480"/><w:jc w:val="both"/></w:pPr><w:r><w:rPr><w:rFonts w:ascii="Times New Roman" w:hAnsi="Times New Roman" w:eastAsia="宋体"/><w:b w:val="0"/><w:i w:val="0"/><w:color w:val="000000"/><w:sz w:val="24"/></w:rPr><w:t xml:space="preserve">如果按 </w:t></w:r><w:r><w:rPr><w:rFonts w:ascii="Consolas" w:hAnsi="Consolas" w:eastAsia="宋体"/><w:b w:val="0"/><w:i w:val="0"/><w:color w:val="000000"/><w:sz w:val="24"/><w:shd w:val="clear" w:color="auto" w:fill="F5F5F5"/></w:rPr><w:t>amount &gt;= 0</w:t></w:r><w:r><w:rPr><w:rFonts w:ascii="Times New Roman" w:hAnsi="Times New Roman" w:eastAsia="宋体"/><w:b w:val="0"/><w:i w:val="0"/><w:color w:val="000000"/><w:sz w:val="24"/></w:rPr><w:t xml:space="preserve"> 写，会发生什么？</w:t></w:r><w:r><w:rPr><w:rFonts w:ascii="Times New Roman" w:hAnsi="Times New Roman" w:eastAsia="宋体"/><w:b/><w:i w:val="0"/><w:color w:val="000000"/><w:sz w:val="24"/></w:rPr><w:t>所有负数金额交易全部被判违规。</w:t></w:r><w:r><w:rPr><w:rFonts w:ascii="Times New Roman" w:hAnsi="Times New Roman" w:eastAsia="宋体"/><w:b w:val="0"/><w:i w:val="0"/><w:color w:val="000000"/><w:sz w:val="24"/></w:rPr><w:t xml:space="preserve"> 而这些负数交易是什么？——</w:t></w:r><w:r><w:rPr><w:rFonts w:ascii="Times New Roman" w:hAnsi="Times New Roman" w:eastAsia="宋体"/><w:b/><w:i w:val="0"/><w:color w:val="000000"/><w:sz w:val="24"/></w:rPr><w:t>退款（客户退货退款）、冲销（错账红冲）、红字发票（负数发票）</w:t></w:r><w:r><w:rPr><w:rFonts w:ascii="Times New Roman" w:hAnsi="Times New Roman" w:eastAsia="宋体"/><w:b w:val="0"/><w:i w:val="0"/><w:color w:val="000000"/><w:sz w:val="24"/></w:rPr><w:t>。它们是借贷记账法下</w:t></w:r><w:r><w:rPr><w:rFonts w:ascii="Times New Roman" w:hAnsi="Times New Roman" w:eastAsia="宋体"/><w:b/><w:i w:val="0"/><w:color w:val="000000"/><w:sz w:val="24"/></w:rPr><w:t>完全合法、天天发生</w:t></w:r><w:r><w:rPr><w:rFonts w:ascii="Times New Roman" w:hAnsi="Times New Roman" w:eastAsia="宋体"/><w:b w:val="0"/><w:i w:val="0"/><w:color w:val="000000"/><w:sz w:val="24"/></w:rPr><w:t>的业务：</w:t></w:r></w:p><w:p w14:paraId="2B617CE4"><w:pPr><w:spacing w:before="0" w:after="0" w:line="360" w:lineRule="auto"/><w:ind w:firstLine="480"/><w:jc w:val="both"/></w:pPr><w:r><w:rPr><w:rFonts w:ascii="Times New Roman" w:hAnsi="Times New Roman" w:eastAsia="宋体"/><w:b w:val="0"/><w:i w:val="0"/><w:color w:val="000000"/><w:sz w:val="24"/></w:rPr><w:t xml:space="preserve">- </w:t></w:r><w:r><w:rPr><w:rFonts w:ascii="Times New Roman" w:hAnsi="Times New Roman" w:eastAsia="宋体"/><w:b/><w:i w:val="0"/><w:color w:val="000000"/><w:sz w:val="24"/></w:rPr><w:t>退款</w:t></w:r><w:r><w:rPr><w:rFonts w:ascii="Times New Roman" w:hAnsi="Times New Roman" w:eastAsia="宋体"/><w:b w:val="0"/><w:i w:val="0"/><w:color w:val="000000"/><w:sz w:val="24"/></w:rPr><w:t>：客户退货，企业把钱退回 → 收入科目冲减 → 负数金额；</w:t></w:r></w:p><w:p w14:paraId="2E098C6C"><w:pPr><w:spacing w:before="0" w:after="0" w:line="360" w:lineRule="auto"/><w:ind w:firstLine="480"/><w:jc w:val="both"/></w:pPr><w:r><w:rPr><w:rFonts w:ascii="Times New Roman" w:hAnsi="Times New Roman" w:eastAsia="宋体"/><w:b w:val="0"/><w:i w:val="0"/><w:color w:val="000000"/><w:sz w:val="24"/></w:rPr><w:t xml:space="preserve">- </w:t></w:r><w:r><w:rPr><w:rFonts w:ascii="Times New Roman" w:hAnsi="Times New Roman" w:eastAsia="宋体"/><w:b/><w:i w:val="0"/><w:color w:val="000000"/><w:sz w:val="24"/></w:rPr><w:t>冲销</w:t></w:r><w:r><w:rPr><w:rFonts w:ascii="Times New Roman" w:hAnsi="Times New Roman" w:eastAsia="宋体"/><w:b w:val="0"/><w:i w:val="0"/><w:color w:val="000000"/><w:sz w:val="24"/></w:rPr><w:t>：凭证录错，用负数分录把原凭证冲掉 → 负数金额；</w:t></w:r></w:p><w:p w14:paraId="3EAA5492"><w:pPr><w:spacing w:before="0" w:after="0" w:line="360" w:lineRule="auto"/><w:ind w:firstLine="480"/><w:jc w:val="both"/></w:pPr><w:r><w:rPr><w:rFonts w:ascii="Times New Roman" w:hAnsi="Times New Roman" w:eastAsia="宋体"/><w:b w:val="0"/><w:i w:val="0"/><w:color w:val="000000"/><w:sz w:val="24"/></w:rPr><w:t xml:space="preserve">- </w:t></w:r><w:r><w:rPr><w:rFonts w:ascii="Times New Roman" w:hAnsi="Times New Roman" w:eastAsia="宋体"/><w:b/><w:i w:val="0"/><w:color w:val="000000"/><w:sz w:val="24"/></w:rPr><w:t>红字发票</w:t></w:r><w:r><w:rPr><w:rFonts w:ascii="Times New Roman" w:hAnsi="Times New Roman" w:eastAsia="宋体"/><w:b w:val="0"/><w:i w:val="0"/><w:color w:val="000000"/><w:sz w:val="24"/></w:rPr><w:t>：开具负数发票冲减收入 → 负数金额。</w:t></w:r></w:p><w:p w14:paraId="4DA35861"><w:pPr><w:spacing w:before="0" w:after="0" w:line="360" w:lineRule="auto"/><w:ind w:firstLine="480"/><w:jc w:val="both"/></w:pPr><w:r><w:rPr><w:rFonts w:ascii="Times New Roman" w:hAnsi="Times New Roman" w:eastAsia="宋体"/><w:b w:val="0"/><w:i w:val="0"/><w:color w:val="000000"/><w:sz w:val="24"/></w:rPr><w:t>在财务语境里，&quot;金额为负&quot;不是错误，</w:t></w:r><w:r><w:rPr><w:rFonts w:ascii="Times New Roman" w:hAnsi="Times New Roman" w:eastAsia="宋体"/><w:b/><w:i w:val="0"/><w:color w:val="000000"/><w:sz w:val="24"/></w:rPr><w:t>&quot;金额为负&quot;是业务语义</w:t></w:r><w:r><w:rPr><w:rFonts w:ascii="Times New Roman" w:hAnsi="Times New Roman" w:eastAsia="宋体"/><w:b w:val="0"/><w:i w:val="0"/><w:color w:val="000000"/><w:sz w:val="24"/></w:rPr><w:t xml:space="preserve">。一个粗暴的 </w:t></w:r><w:r><w:rPr><w:rFonts w:ascii="Consolas" w:hAnsi="Consolas" w:eastAsia="宋体"/><w:b w:val="0"/><w:i w:val="0"/><w:color w:val="000000"/><w:sz w:val="24"/><w:shd w:val="clear" w:color="auto" w:fill="F5F5F5"/></w:rPr><w:t>&gt;= 0</w:t></w:r><w:r><w:rPr><w:rFonts w:ascii="Times New Roman" w:hAnsi="Times New Roman" w:eastAsia="宋体"/><w:b w:val="0"/><w:i w:val="0"/><w:color w:val="000000"/><w:sz w:val="24"/></w:rPr><w:t xml:space="preserve"> 规则，等于把&quot;退款/冲销/红字&quot;这些正常业务全部拦死在门口——契约会大规模误杀正常业务数据，导致系统频繁报错、业务寸步难行。</w:t></w:r></w:p><w:p w14:paraId="2DAAABB8"><w:pPr><w:pStyle w:val="5"/><w:keepNext/><w:spacing w:before="180" w:after="80" w:line="360" w:lineRule="auto"/><w:ind w:firstLine="0"/><w:jc w:val="left"/></w:pPr><w:r><w:rPr><w:rFonts w:ascii="Times New Roman" w:hAnsi="Times New Roman" w:eastAsia="黑体"/><w:b/><w:i w:val="0"/><w:color w:val="000000"/><w:sz w:val="24"/></w:rPr><w:t>2.2.4 诊断与结论</w:t></w:r></w:p><w:p w14:paraId="4BB72F23"><w:pPr><w:spacing w:before="0" w:after="0" w:line="360" w:lineRule="auto"/><w:ind w:firstLine="480"/><w:jc w:val="both"/></w:pPr><w:r><w:rPr><w:rFonts w:ascii="Times New Roman" w:hAnsi="Times New Roman" w:eastAsia="宋体"/><w:b/><w:i w:val="0"/><w:color w:val="000000"/><w:sz w:val="24"/></w:rPr><w:t>诊断</w:t></w:r><w:r><w:rPr><w:rFonts w:ascii="Times New Roman" w:hAnsi="Times New Roman" w:eastAsia="宋体"/><w:b w:val="0"/><w:i w:val="0"/><w:color w:val="000000"/><w:sz w:val="24"/></w:rPr><w:t>：负数合法，但</w:t></w:r><w:r><w:rPr><w:rFonts w:ascii="Times New Roman" w:hAnsi="Times New Roman" w:eastAsia="宋体"/><w:b/><w:i w:val="0"/><w:color w:val="000000"/><w:sz w:val="24"/></w:rPr><w:t>异常极值</w:t></w:r><w:r><w:rPr><w:rFonts w:ascii="Times New Roman" w:hAnsi="Times New Roman" w:eastAsia="宋体"/><w:b w:val="0"/><w:i w:val="0"/><w:color w:val="000000"/><w:sz w:val="24"/></w:rPr><w:t>必须防。再看同一列的另外两个关键数字：</w:t></w:r></w:p><w:p w14:paraId="332E3253"><w:pPr><w:pStyle w:val="165"/><w:shd w:val="clear" w:color="auto" w:fill="F5F5F5"/><w:spacing w:before="0" w:after="0" w:line="240" w:lineRule="auto"/><w:ind w:firstLine="0"/><w:jc w:val="left"/></w:pPr><w:r><w:rPr><w:rFonts w:ascii="Consolas" w:hAnsi="Consolas" w:eastAsia="宋体"/><w:b w:val="0"/><w:i w:val="0"/><w:color w:val="000000"/><w:sz w:val="21"/></w:rPr><w:t>mean   2024-07-01 07:04:37.113299968  1.110631e+04   ← 均值 ≈ 11,106</w:t></w:r></w:p><w:p w14:paraId="060720B0"><w:pPr><w:pStyle w:val="165"/><w:shd w:val="clear" w:color="auto" w:fill="F5F5F5"/><w:spacing w:before="0" w:after="0" w:line="240" w:lineRule="auto"/><w:ind w:firstLine="0"/><w:jc w:val="left"/></w:pPr><w:r><w:rPr><w:rFonts w:ascii="Consolas" w:hAnsi="Consolas" w:eastAsia="宋体"/><w:b w:val="0"/><w:i w:val="0"/><w:color w:val="000000"/><w:sz w:val="21"/></w:rPr><w:t>50%    2024-07-01 00:01:00  6.013565e+03             ← 中位数 ≈ 6,014</w:t></w:r></w:p><w:p w14:paraId="7C439A58"><w:pPr><w:pStyle w:val="165"/><w:shd w:val="clear" w:color="auto" w:fill="F5F5F5"/><w:spacing w:before="0" w:after="0" w:line="240" w:lineRule="auto"/><w:ind w:firstLine="0"/><w:jc w:val="left"/></w:pPr><w:r><w:rPr><w:rFonts w:ascii="Consolas" w:hAnsi="Consolas" w:eastAsia="宋体"/><w:b w:val="0"/><w:i w:val="0"/><w:color w:val="000000"/><w:sz w:val="21"/></w:rPr><w:t>max    2026-11-07 22:46:00  2.715212e+06             ← 最大值 ≈ 2,715,212</w:t></w:r></w:p><w:p w14:paraId="28465416"><w:pPr><w:spacing w:before="0" w:after="0" w:line="360" w:lineRule="auto"/><w:ind w:firstLine="480"/><w:jc w:val="both"/></w:pPr><w:r><w:rPr><w:rFonts w:ascii="Times New Roman" w:hAnsi="Times New Roman" w:eastAsia="宋体"/><w:b w:val="0"/><w:i w:val="0"/><w:color w:val="000000"/><w:sz w:val="24"/></w:rPr><w:t>分位数告诉我们：25% 分位 ≈ 2,863，50% 分位 ≈ 6,014，75% 分位 ≈ 12,630——</w:t></w:r><w:r><w:rPr><w:rFonts w:ascii="Times New Roman" w:hAnsi="Times New Roman" w:eastAsia="宋体"/><w:b/><w:i w:val="0"/><w:color w:val="000000"/><w:sz w:val="24"/></w:rPr><w:t>绝大多数交易的金额集中在几千元到一万多元的量级</w:t></w:r><w:r><w:rPr><w:rFonts w:ascii="Times New Roman" w:hAnsi="Times New Roman" w:eastAsia="宋体"/><w:b w:val="0"/><w:i w:val="0"/><w:color w:val="000000"/><w:sz w:val="24"/></w:rPr><w:t xml:space="preserve">，中位数只有约 6 千元。而最大值高达 </w:t></w:r><w:r><w:rPr><w:rFonts w:ascii="Times New Roman" w:hAnsi="Times New Roman" w:eastAsia="宋体"/><w:b/><w:i w:val="0"/><w:color w:val="000000"/><w:sz w:val="24"/></w:rPr><w:t>2,715,212（约 271 万）</w:t></w:r><w:r><w:rPr><w:rFonts w:ascii="Times New Roman" w:hAnsi="Times New Roman" w:eastAsia="宋体"/><w:b w:val="0"/><w:i w:val="0"/><w:color w:val="000000"/><w:sz w:val="24"/></w:rPr><w:t>，是最小值的上万倍。这说明：数据集里存在少量&quot;大额异常极值&quot;，它们技术上合法（类型对、非空），但金额量级与正常业务分布严重脱节。</w:t></w:r></w:p><w:p w14:paraId="006E70B8"><w:pPr><w:spacing w:before="0" w:after="0" w:line="360" w:lineRule="auto"/><w:ind w:firstLine="480"/><w:jc w:val="both"/></w:pPr><w:r><w:rPr><w:rFonts w:ascii="Times New Roman" w:hAnsi="Times New Roman" w:eastAsia="宋体"/><w:b/><w:i w:val="0"/><w:color w:val="000000"/><w:sz w:val="24"/></w:rPr><w:t>结论（转化为契约规则）</w:t></w:r><w:r><w:rPr><w:rFonts w:ascii="Times New Roman" w:hAnsi="Times New Roman" w:eastAsia="宋体"/><w:b w:val="0"/><w:i w:val="0"/><w:color w:val="000000"/><w:sz w:val="24"/></w:rPr><w:t>：</w:t></w:r></w:p><w:p w14:paraId="214039FC"><w:pPr><w:spacing w:before="0" w:after="0" w:line="360" w:lineRule="auto"/><w:ind w:firstLine="480"/><w:jc w:val="both"/></w:pPr><w:r><w:rPr><w:rFonts w:ascii="Times New Roman" w:hAnsi="Times New Roman" w:eastAsia="宋体"/><w:b w:val="0"/><w:i w:val="0"/><w:color w:val="000000"/><w:sz w:val="24"/></w:rPr><w:t xml:space="preserve">1. </w:t></w:r><w:r><w:rPr><w:rFonts w:ascii="Times New Roman" w:hAnsi="Times New Roman" w:eastAsia="宋体"/><w:b/><w:i w:val="0"/><w:color w:val="000000"/><w:sz w:val="24"/></w:rPr><w:t xml:space="preserve">绝不写 </w:t></w:r><w:r><w:rPr><w:rFonts w:ascii="Consolas" w:hAnsi="Consolas" w:eastAsia="宋体"/><w:b/><w:i w:val="0"/><w:color w:val="000000"/><w:sz w:val="24"/><w:shd w:val="clear" w:color="auto" w:fill="F5F5F5"/></w:rPr><w:t>amount &gt;= 0</w:t></w:r><w:r><w:rPr><w:rFonts w:ascii="Times New Roman" w:hAnsi="Times New Roman" w:eastAsia="宋体"/><w:b w:val="0"/><w:i w:val="0"/><w:color w:val="000000"/><w:sz w:val="24"/></w:rPr><w:t>——尊重借贷记账法带来的负数合法性；</w:t></w:r></w:p><w:p w14:paraId="63DAA4EA"><w:pPr><w:spacing w:before="0" w:after="0" w:line="360" w:lineRule="auto"/><w:ind w:firstLine="480"/><w:jc w:val="both"/></w:pPr><w:r><w:rPr><w:rFonts w:ascii="Times New Roman" w:hAnsi="Times New Roman" w:eastAsia="宋体"/><w:b w:val="0"/><w:i w:val="0"/><w:color w:val="000000"/><w:sz w:val="24"/></w:rPr><w:t>2. 设置</w:t></w:r><w:r><w:rPr><w:rFonts w:ascii="Times New Roman" w:hAnsi="Times New Roman" w:eastAsia="宋体"/><w:b/><w:i w:val="0"/><w:color w:val="000000"/><w:sz w:val="24"/></w:rPr><w:t>绝对值防呆上限</w:t></w:r><w:r><w:rPr><w:rFonts w:ascii="Times New Roman" w:hAnsi="Times New Roman" w:eastAsia="宋体"/><w:b w:val="0"/><w:i w:val="0"/><w:color w:val="000000"/><w:sz w:val="24"/></w:rPr><w:t>：</w:t></w:r><w:r><w:rPr><w:rFonts w:ascii="Consolas" w:hAnsi="Consolas" w:eastAsia="宋体"/><w:b w:val="0"/><w:i w:val="0"/><w:color w:val="000000"/><w:sz w:val="24"/><w:shd w:val="clear" w:color="auto" w:fill="F5F5F5"/></w:rPr><w:t>ABS(amount) &lt;= 5000000</w:t></w:r><w:r><w:rPr><w:rFonts w:ascii="Times New Roman" w:hAnsi="Times New Roman" w:eastAsia="宋体"/><w:b w:val="0"/><w:i w:val="0"/><w:color w:val="000000"/><w:sz w:val="24"/></w:rPr><w:t>（单笔金额绝对值不超过 500 万）；</w:t></w:r></w:p><w:p w14:paraId="6128589F"><w:pPr><w:spacing w:before="0" w:after="0" w:line="360" w:lineRule="auto"/><w:ind w:firstLine="480"/><w:jc w:val="both"/></w:pPr><w:r><w:rPr><w:rFonts w:ascii="Times New Roman" w:hAnsi="Times New Roman" w:eastAsia="宋体"/><w:b w:val="0"/><w:i w:val="0"/><w:color w:val="000000"/><w:sz w:val="24"/></w:rPr><w:t>3. 为什么是 500 万？因为正常业务的最大值 2,715,212（约 271 万）</w:t></w:r><w:r><w:rPr><w:rFonts w:ascii="Times New Roman" w:hAnsi="Times New Roman" w:eastAsia="宋体"/><w:b/><w:i w:val="0"/><w:color w:val="000000"/><w:sz w:val="24"/></w:rPr><w:t>远低于 500 万</w:t></w:r><w:r><w:rPr><w:rFonts w:ascii="Times New Roman" w:hAnsi="Times New Roman" w:eastAsia="宋体"/><w:b w:val="0"/><w:i w:val="0"/><w:color w:val="000000"/><w:sz w:val="24"/></w:rPr><w:t>，正常业务根本碰不到这条线；500 万是&quot;防呆线&quot;而不是&quot;业务线&quot;——</w:t></w:r><w:r><w:rPr><w:rFonts w:ascii="Times New Roman" w:hAnsi="Times New Roman" w:eastAsia="宋体"/><w:b/><w:i w:val="0"/><w:color w:val="000000"/><w:sz w:val="24"/></w:rPr><w:t>只有小数点点错（5,000,000 录成 50,000,000）、单位录错、异常冲账这类人为事故才会触发</w:t></w:r><w:r><w:rPr><w:rFonts w:ascii="Times New Roman" w:hAnsi="Times New Roman" w:eastAsia="宋体"/><w:b w:val="0"/><w:i w:val="0"/><w:color w:val="000000"/><w:sz w:val="24"/></w:rPr><w:t>。它拦截的是&quot;技术上合法、业务上荒谬&quot;的数据。</w:t></w:r></w:p><w:p w14:paraId="2411FDCB"><w:pPr><w:spacing w:before="0" w:after="0" w:line="360" w:lineRule="auto"/><w:ind w:firstLine="480"/><w:jc w:val="both"/></w:pPr><w:r><w:rPr><w:rFonts w:ascii="Times New Roman" w:hAnsi="Times New Roman" w:eastAsia="宋体"/><w:b/><w:i w:val="0"/><w:color w:val="000000"/><w:sz w:val="24"/></w:rPr><w:t>业务含义一句话</w:t></w:r><w:r><w:rPr><w:rFonts w:ascii="Times New Roman" w:hAnsi="Times New Roman" w:eastAsia="宋体"/><w:b w:val="0"/><w:i w:val="0"/><w:color w:val="000000"/><w:sz w:val="24"/></w:rPr><w:t xml:space="preserve">：金额规则要&quot;灵活中带底线&quot;——对合法的负数业务敞开大门（灵活），对荒谬的极值设防呆门禁（底线）。这条规则的设计，完全是被 </w:t></w:r><w:r><w:rPr><w:rFonts w:ascii="Consolas" w:hAnsi="Consolas" w:eastAsia="宋体"/><w:b w:val="0"/><w:i w:val="0"/><w:color w:val="000000"/><w:sz w:val="24"/><w:shd w:val="clear" w:color="auto" w:fill="F5F5F5"/></w:rPr><w:t>describe()</w:t></w:r><w:r><w:rPr><w:rFonts w:ascii="Times New Roman" w:hAnsi="Times New Roman" w:eastAsia="宋体"/><w:b w:val="0"/><w:i w:val="0"/><w:color w:val="000000"/><w:sz w:val="24"/></w:rPr><w:t xml:space="preserve"> 那行 </w:t></w:r><w:r><w:rPr><w:rFonts w:ascii="Consolas" w:hAnsi="Consolas" w:eastAsia="宋体"/><w:b w:val="0"/><w:i w:val="0"/><w:color w:val="000000"/><w:sz w:val="24"/><w:shd w:val="clear" w:color="auto" w:fill="F5F5F5"/></w:rPr><w:t>min = -1.895953e+05</w:t></w:r><w:r><w:rPr><w:rFonts w:ascii="Times New Roman" w:hAnsi="Times New Roman" w:eastAsia="宋体"/><w:b w:val="0"/><w:i w:val="0"/><w:color w:val="000000"/><w:sz w:val="24"/></w:rPr><w:t xml:space="preserve"> 和 </w:t></w:r><w:r><w:rPr><w:rFonts w:ascii="Consolas" w:hAnsi="Consolas" w:eastAsia="宋体"/><w:b w:val="0"/><w:i w:val="0"/><w:color w:val="000000"/><w:sz w:val="24"/><w:shd w:val="clear" w:color="auto" w:fill="F5F5F5"/></w:rPr><w:t>max = 2.715212e+06</w:t></w:r><w:r><w:rPr><w:rFonts w:ascii="Times New Roman" w:hAnsi="Times New Roman" w:eastAsia="宋体"/><w:b w:val="0"/><w:i w:val="0"/><w:color w:val="000000"/><w:sz w:val="24"/></w:rPr><w:t xml:space="preserve"> 逼出来的。</w:t></w:r></w:p><w:p w14:paraId="15381382"><w:pPr><w:pBdr><w:bottom w:val="single" w:color="BFBFBF" w:sz="6" w:space="1"/></w:pBdr><w:spacing w:before="80" w:after="80" w:line="240" w:lineRule="auto"/><w:ind w:firstLine="0"/><w:jc w:val="left"/></w:pPr></w:p><w:p w14:paraId="322C546B"><w:pPr><w:pStyle w:val="4"/><w:keepNext/><w:spacing w:before="220" w:after="100" w:line="360" w:lineRule="auto"/><w:ind w:firstLine="0"/><w:jc w:val="left"/></w:pPr><w:r><w:rPr><w:rFonts w:ascii="Times New Roman" w:hAnsi="Times New Roman" w:eastAsia="黑体"/><w:b/><w:i w:val="0"/><w:color w:val="000000"/><w:sz w:val="28"/></w:rPr><w:t>2.3 洞察三：天然的内控审计点（合规基因）</w:t></w:r></w:p><w:p w14:paraId="2CCD9AD9"><w:pPr><w:pStyle w:val="5"/><w:keepNext/><w:spacing w:before="180" w:after="80" w:line="360" w:lineRule="auto"/><w:ind w:firstLine="0"/><w:jc w:val="left"/></w:pPr><w:r><w:rPr><w:rFonts w:ascii="Times New Roman" w:hAnsi="Times New Roman" w:eastAsia="黑体"/><w:b/><w:i w:val="0"/><w:color w:val="000000"/><w:sz w:val="24"/></w:rPr><w:t>2.3.1 操作</w:t></w:r></w:p><w:p w14:paraId="0EC4452D"><w:pPr><w:spacing w:before="0" w:after="0" w:line="360" w:lineRule="auto"/><w:ind w:firstLine="480"/><w:jc w:val="both"/></w:pPr><w:r><w:rPr><w:rFonts w:ascii="Times New Roman" w:hAnsi="Times New Roman" w:eastAsia="宋体"/><w:b w:val="0"/><w:i w:val="0"/><w:color w:val="000000"/><w:sz w:val="24"/></w:rPr><w:t xml:space="preserve">把 </w:t></w:r><w:r><w:rPr><w:rFonts w:ascii="Consolas" w:hAnsi="Consolas" w:eastAsia="宋体"/><w:b w:val="0"/><w:i w:val="0"/><w:color w:val="000000"/><w:sz w:val="24"/><w:shd w:val="clear" w:color="auto" w:fill="F5F5F5"/></w:rPr><w:t>df.info()</w:t></w:r><w:r><w:rPr><w:rFonts w:ascii="Times New Roman" w:hAnsi="Times New Roman" w:eastAsia="宋体"/><w:b w:val="0"/><w:i w:val="0"/><w:color w:val="000000"/><w:sz w:val="24"/></w:rPr><w:t xml:space="preserve"> 和 </w:t></w:r><w:r><w:rPr><w:rFonts w:ascii="Consolas" w:hAnsi="Consolas" w:eastAsia="宋体"/><w:b w:val="0"/><w:i w:val="0"/><w:color w:val="000000"/><w:sz w:val="24"/><w:shd w:val="clear" w:color="auto" w:fill="F5F5F5"/></w:rPr><w:t>df.describe()</w:t></w:r><w:r><w:rPr><w:rFonts w:ascii="Times New Roman" w:hAnsi="Times New Roman" w:eastAsia="宋体"/><w:b w:val="0"/><w:i w:val="0"/><w:color w:val="000000"/><w:sz w:val="24"/></w:rPr><w:t xml:space="preserve"> 的输出</w:t></w:r><w:r><w:rPr><w:rFonts w:ascii="Times New Roman" w:hAnsi="Times New Roman" w:eastAsia="宋体"/><w:b/><w:i w:val="0"/><w:color w:val="000000"/><w:sz w:val="24"/></w:rPr><w:t>合在一起看</w:t></w:r><w:r><w:rPr><w:rFonts w:ascii="Times New Roman" w:hAnsi="Times New Roman" w:eastAsia="宋体"/><w:b w:val="0"/><w:i w:val="0"/><w:color w:val="000000"/><w:sz w:val="24"/></w:rPr><w:t>——一个看类型（Dtype），一个看值域（min/max/mean）。</w:t></w:r></w:p><w:p w14:paraId="1C6EE0C1"><w:pPr><w:pStyle w:val="5"/><w:keepNext/><w:spacing w:before="180" w:after="80" w:line="360" w:lineRule="auto"/><w:ind w:firstLine="0"/><w:jc w:val="left"/></w:pPr><w:r><w:rPr><w:rFonts w:ascii="Times New Roman" w:hAnsi="Times New Roman" w:eastAsia="黑体"/><w:b/><w:i w:val="0"/><w:color w:val="000000"/><w:sz w:val="24"/></w:rPr><w:t>2.3.2 输出（关键行，实录原文）</w:t></w:r></w:p><w:p w14:paraId="281CDBB2"><w:pPr><w:spacing w:before="0" w:after="0" w:line="360" w:lineRule="auto"/><w:ind w:firstLine="480"/><w:jc w:val="both"/></w:pPr><w:r><w:rPr><w:rFonts w:ascii="Times New Roman" w:hAnsi="Times New Roman" w:eastAsia="宋体"/><w:b w:val="0"/><w:i w:val="0"/><w:color w:val="000000"/><w:sz w:val="24"/></w:rPr><w:t xml:space="preserve">从 </w:t></w:r><w:r><w:rPr><w:rFonts w:ascii="Consolas" w:hAnsi="Consolas" w:eastAsia="宋体"/><w:b w:val="0"/><w:i w:val="0"/><w:color w:val="000000"/><w:sz w:val="24"/><w:shd w:val="clear" w:color="auto" w:fill="F5F5F5"/></w:rPr><w:t>df.info()</w:t></w:r><w:r><w:rPr><w:rFonts w:ascii="Times New Roman" w:hAnsi="Times New Roman" w:eastAsia="宋体"/><w:b w:val="0"/><w:i w:val="0"/><w:color w:val="000000"/><w:sz w:val="24"/></w:rPr><w:t xml:space="preserve"> 的 Dtype 列：</w:t></w:r></w:p><w:p w14:paraId="05657ED6"><w:pPr><w:pStyle w:val="165"/><w:shd w:val="clear" w:color="auto" w:fill="F5F5F5"/><w:spacing w:before="0" w:after="0" w:line="240" w:lineRule="auto"/><w:ind w:firstLine="0"/><w:jc w:val="left"/></w:pPr><w:r><w:rPr><w:rFonts w:ascii="Consolas" w:hAnsi="Consolas" w:eastAsia="宋体"/><w:b w:val="0"/><w:i w:val="0"/><w:color w:val="000000"/><w:sz w:val="21"/></w:rPr><w:t>20  approval_level                 1000000 non-null  int64</w:t></w:r></w:p><w:p w14:paraId="09DBA0D3"><w:pPr><w:pStyle w:val="165"/><w:shd w:val="clear" w:color="auto" w:fill="F5F5F5"/><w:spacing w:before="0" w:after="0" w:line="240" w:lineRule="auto"/><w:ind w:firstLine="0"/><w:jc w:val="left"/></w:pPr><w:r><w:rPr><w:rFonts w:ascii="Consolas" w:hAnsi="Consolas" w:eastAsia="宋体"/><w:b w:val="0"/><w:i w:val="0"/><w:color w:val="000000"/><w:sz w:val="21"/></w:rPr><w:t>22  manual_entry_flag              1000000 non-null  int64</w:t></w:r></w:p><w:p w14:paraId="1B8A7014"><w:pPr><w:pStyle w:val="165"/><w:shd w:val="clear" w:color="auto" w:fill="F5F5F5"/><w:spacing w:before="0" w:after="0" w:line="240" w:lineRule="auto"/><w:ind w:firstLine="0"/><w:jc w:val="left"/></w:pPr><w:r><w:rPr><w:rFonts w:ascii="Consolas" w:hAnsi="Consolas" w:eastAsia="宋体"/><w:b w:val="0"/><w:i w:val="0"/><w:color w:val="000000"/><w:sz w:val="21"/></w:rPr><w:t>23  supporting_document_flag       1000000 non-null  int64</w:t></w:r></w:p><w:p w14:paraId="5D31CC19"><w:pPr><w:pStyle w:val="165"/><w:shd w:val="clear" w:color="auto" w:fill="F5F5F5"/><w:spacing w:before="0" w:after="0" w:line="240" w:lineRule="auto"/><w:ind w:firstLine="0"/><w:jc w:val="left"/></w:pPr><w:r><w:rPr><w:rFonts w:ascii="Consolas" w:hAnsi="Consolas" w:eastAsia="宋体"/><w:b w:val="0"/><w:i w:val="0"/><w:color w:val="000000"/><w:sz w:val="21"/></w:rPr><w:t>26  posting_hour                   1000000 non-null  int32</w:t></w:r></w:p><w:p w14:paraId="15DF6252"><w:pPr><w:pStyle w:val="165"/><w:shd w:val="clear" w:color="auto" w:fill="F5F5F5"/><w:spacing w:before="0" w:after="0" w:line="240" w:lineRule="auto"/><w:ind w:firstLine="0"/><w:jc w:val="left"/></w:pPr><w:r><w:rPr><w:rFonts w:ascii="Consolas" w:hAnsi="Consolas" w:eastAsia="宋体"/><w:b w:val="0"/><w:i w:val="0"/><w:color w:val="000000"/><w:sz w:val="21"/></w:rPr><w:t>27  posting_dayofweek              1000000 non-null  int32</w:t></w:r></w:p><w:p w14:paraId="62BCA894"><w:pPr><w:pStyle w:val="165"/><w:shd w:val="clear" w:color="auto" w:fill="F5F5F5"/><w:spacing w:before="0" w:after="0" w:line="240" w:lineRule="auto"/><w:ind w:firstLine="0"/><w:jc w:val="left"/></w:pPr><w:r><w:rPr><w:rFonts w:ascii="Consolas" w:hAnsi="Consolas" w:eastAsia="宋体"/><w:b w:val="0"/><w:i w:val="0"/><w:color w:val="000000"/><w:sz w:val="21"/></w:rPr><w:t>28  after_hours_flag               1000000 non-null  int64</w:t></w:r></w:p><w:p w14:paraId="4B6DA593"><w:pPr><w:pStyle w:val="165"/><w:shd w:val="clear" w:color="auto" w:fill="F5F5F5"/><w:spacing w:before="0" w:after="0" w:line="240" w:lineRule="auto"/><w:ind w:firstLine="0"/><w:jc w:val="left"/></w:pPr><w:r><w:rPr><w:rFonts w:ascii="Consolas" w:hAnsi="Consolas" w:eastAsia="宋体"/><w:b w:val="0"/><w:i w:val="0"/><w:color w:val="000000"/><w:sz w:val="21"/></w:rPr><w:t>29  weekend_posting_flag           1000000 non-null  int64</w:t></w:r></w:p><w:p w14:paraId="2B55DE57"><w:pPr><w:pStyle w:val="165"/><w:shd w:val="clear" w:color="auto" w:fill="F5F5F5"/><w:spacing w:before="0" w:after="0" w:line="240" w:lineRule="auto"/><w:ind w:firstLine="0"/><w:jc w:val="left"/></w:pPr><w:r><w:rPr><w:rFonts w:ascii="Consolas" w:hAnsi="Consolas" w:eastAsia="宋体"/><w:b w:val="0"/><w:i w:val="0"/><w:color w:val="000000"/><w:sz w:val="21"/></w:rPr><w:t>39  is_round_amount                1000000 non-null  int64</w:t></w:r></w:p><w:p w14:paraId="3D805FCB"><w:pPr><w:pStyle w:val="165"/><w:shd w:val="clear" w:color="auto" w:fill="F5F5F5"/><w:spacing w:before="0" w:after="0" w:line="240" w:lineRule="auto"/><w:ind w:firstLine="0"/><w:jc w:val="left"/></w:pPr><w:r><w:rPr><w:rFonts w:ascii="Consolas" w:hAnsi="Consolas" w:eastAsia="宋体"/><w:b w:val="0"/><w:i w:val="0"/><w:color w:val="000000"/><w:sz w:val="21"/></w:rPr><w:t>40  high_value_flag                1000000 non-null  int64</w:t></w:r></w:p><w:p w14:paraId="6805022F"><w:pPr><w:pStyle w:val="165"/><w:shd w:val="clear" w:color="auto" w:fill="F5F5F5"/><w:spacing w:before="0" w:after="0" w:line="240" w:lineRule="auto"/><w:ind w:firstLine="0"/><w:jc w:val="left"/></w:pPr><w:r><w:rPr><w:rFonts w:ascii="Consolas" w:hAnsi="Consolas" w:eastAsia="宋体"/><w:b w:val="0"/><w:i w:val="0"/><w:color w:val="000000"/><w:sz w:val="21"/></w:rPr><w:t>41  same_preparer_approver_flag    1000000 non-null  int64</w:t></w:r></w:p><w:p w14:paraId="31AD59DC"><w:pPr><w:pStyle w:val="165"/><w:shd w:val="clear" w:color="auto" w:fill="F5F5F5"/><w:spacing w:before="0" w:after="0" w:line="240" w:lineRule="auto"/><w:ind w:firstLine="0"/><w:jc w:val="left"/></w:pPr><w:r><w:rPr><w:rFonts w:ascii="Consolas" w:hAnsi="Consolas" w:eastAsia="宋体"/><w:b w:val="0"/><w:i w:val="0"/><w:color w:val="000000"/><w:sz w:val="21"/></w:rPr><w:t>42  missing_support_flag           1000000 non-null  int64</w:t></w:r></w:p><w:p w14:paraId="5E324AE5"><w:pPr><w:pStyle w:val="165"/><w:shd w:val="clear" w:color="auto" w:fill="F5F5F5"/><w:spacing w:before="0" w:after="0" w:line="240" w:lineRule="auto"/><w:ind w:firstLine="0"/><w:jc w:val="left"/></w:pPr><w:r><w:rPr><w:rFonts w:ascii="Consolas" w:hAnsi="Consolas" w:eastAsia="宋体"/><w:b w:val="0"/><w:i w:val="0"/><w:color w:val="000000"/><w:sz w:val="21"/></w:rPr><w:t>43  approval_below_expected_flag   1000000 non-null  int64</w:t></w:r></w:p><w:p w14:paraId="60A9594F"><w:pPr><w:pStyle w:val="165"/><w:shd w:val="clear" w:color="auto" w:fill="F5F5F5"/><w:spacing w:before="0" w:after="0" w:line="240" w:lineRule="auto"/><w:ind w:firstLine="0"/><w:jc w:val="left"/></w:pPr><w:r><w:rPr><w:rFonts w:ascii="Consolas" w:hAnsi="Consolas" w:eastAsia="宋体"/><w:b w:val="0"/><w:i w:val="0"/><w:color w:val="000000"/><w:sz w:val="21"/></w:rPr><w:t>44  near_approval_threshold_flag   1000000 non-null  int64</w:t></w:r></w:p><w:p w14:paraId="3E4F13A0"><w:pPr><w:pStyle w:val="165"/><w:shd w:val="clear" w:color="auto" w:fill="F5F5F5"/><w:spacing w:before="0" w:after="0" w:line="240" w:lineRule="auto"/><w:ind w:firstLine="0"/><w:jc w:val="left"/></w:pPr><w:r><w:rPr><w:rFonts w:ascii="Consolas" w:hAnsi="Consolas" w:eastAsia="宋体"/><w:b w:val="0"/><w:i w:val="0"/><w:color w:val="000000"/><w:sz w:val="21"/></w:rPr><w:t>45  manual_after_hours_flag        1000000 non-null  int64</w:t></w:r></w:p><w:p w14:paraId="018ECF5A"><w:pPr><w:pStyle w:val="165"/><w:shd w:val="clear" w:color="auto" w:fill="F5F5F5"/><w:spacing w:before="0" w:after="0" w:line="240" w:lineRule="auto"/><w:ind w:firstLine="0"/><w:jc w:val="left"/></w:pPr><w:r><w:rPr><w:rFonts w:ascii="Consolas" w:hAnsi="Consolas" w:eastAsia="宋体"/><w:b w:val="0"/><w:i w:val="0"/><w:color w:val="000000"/><w:sz w:val="21"/></w:rPr><w:t>46  risk_class_encoded             1000000 non-null  int64</w:t></w:r></w:p><w:p w14:paraId="3AD3189D"><w:pPr><w:spacing w:before="0" w:after="0" w:line="360" w:lineRule="auto"/><w:ind w:firstLine="480"/><w:jc w:val="both"/></w:pPr><w:r><w:rPr><w:rFonts w:ascii="Times New Roman" w:hAnsi="Times New Roman" w:eastAsia="宋体"/><w:b w:val="0"/><w:i w:val="0"/><w:color w:val="000000"/><w:sz w:val="24"/></w:rPr><w:t xml:space="preserve">从 </w:t></w:r><w:r><w:rPr><w:rFonts w:ascii="Consolas" w:hAnsi="Consolas" w:eastAsia="宋体"/><w:b w:val="0"/><w:i w:val="0"/><w:color w:val="000000"/><w:sz w:val="24"/><w:shd w:val="clear" w:color="auto" w:fill="F5F5F5"/></w:rPr><w:t>df.describe()</w:t></w:r><w:r><w:rPr><w:rFonts w:ascii="Times New Roman" w:hAnsi="Times New Roman" w:eastAsia="宋体"/><w:b w:val="0"/><w:i w:val="0"/><w:color w:val="000000"/><w:sz w:val="24"/></w:rPr><w:t xml:space="preserve"> 的 min/max 行：</w:t></w:r></w:p><w:p w14:paraId="6ED687CC"><w:pPr><w:pStyle w:val="165"/><w:shd w:val="clear" w:color="auto" w:fill="F5F5F5"/><w:spacing w:before="0" w:after="0" w:line="240" w:lineRule="auto"/><w:ind w:firstLine="0"/><w:jc w:val="left"/></w:pPr><w:r><w:rPr><w:rFonts w:ascii="Consolas" w:hAnsi="Consolas" w:eastAsia="宋体"/><w:b w:val="0"/><w:i w:val="0"/><w:color w:val="000000"/><w:sz w:val="21"/></w:rPr><w:t xml:space="preserve">                    amount  approval_level  manual_entry_flag  ...  near_approval_threshold_flag  manual_after_hours_flag</w:t></w:r></w:p><w:p w14:paraId="5A6FCB80"><w:pPr><w:pStyle w:val="165"/><w:shd w:val="clear" w:color="auto" w:fill="F5F5F5"/><w:spacing w:before="0" w:after="0" w:line="240" w:lineRule="auto"/><w:ind w:firstLine="0"/><w:jc w:val="left"/></w:pPr><w:r><w:rPr><w:rFonts w:ascii="Consolas" w:hAnsi="Consolas" w:eastAsia="宋体"/><w:b w:val="0"/><w:i w:val="0"/><w:color w:val="000000"/><w:sz w:val="21"/></w:rPr><w:t>min         -1.895953e+05         1.00000           0.000000  ...                      0.000000                 0.000000</w:t></w:r></w:p><w:p w14:paraId="6600C0E3"><w:pPr><w:pStyle w:val="165"/><w:shd w:val="clear" w:color="auto" w:fill="F5F5F5"/><w:spacing w:before="0" w:after="0" w:line="240" w:lineRule="auto"/><w:ind w:firstLine="0"/><w:jc w:val="left"/></w:pPr><w:r><w:rPr><w:rFonts w:ascii="Consolas" w:hAnsi="Consolas" w:eastAsia="宋体"/><w:b w:val="0"/><w:i w:val="0"/><w:color w:val="000000"/><w:sz w:val="21"/></w:rPr><w:t>max          2.715212e+06         4.00000           1.000000  ...                      1.000000                 1.000000</w:t></w:r></w:p><w:p w14:paraId="0DB18912"><w:pPr><w:pStyle w:val="5"/><w:keepNext/><w:spacing w:before="180" w:after="80" w:line="360" w:lineRule="auto"/><w:ind w:firstLine="0"/><w:jc w:val="left"/></w:pPr><w:r><w:rPr><w:rFonts w:ascii="Times New Roman" w:hAnsi="Times New Roman" w:eastAsia="黑体"/><w:b/><w:i w:val="0"/><w:color w:val="000000"/><w:sz w:val="24"/></w:rPr><w:t>2.3.3 从哪一行看出问题：Dtype 列 + min/max 行</w:t></w:r></w:p><w:p w14:paraId="7146ADEB"><w:pPr><w:spacing w:before="0" w:after="0" w:line="360" w:lineRule="auto"/><w:ind w:firstLine="480"/><w:jc w:val="both"/></w:pPr><w:r><w:rPr><w:rFonts w:ascii="Times New Roman" w:hAnsi="Times New Roman" w:eastAsia="宋体"/><w:b w:val="0"/><w:i w:val="0"/><w:color w:val="000000"/><w:sz w:val="24"/></w:rPr><w:t>两个信号叠加：</w:t></w:r></w:p><w:p w14:paraId="7B061128"><w:pPr><w:spacing w:before="0" w:after="0" w:line="360" w:lineRule="auto"/><w:ind w:firstLine="480"/><w:jc w:val="both"/></w:pPr><w:r><w:rPr><w:rFonts w:ascii="Times New Roman" w:hAnsi="Times New Roman" w:eastAsia="宋体"/><w:b/><w:i w:val="0"/><w:color w:val="000000"/><w:sz w:val="24"/></w:rPr><w:t>信号一（Dtype 列）</w:t></w:r><w:r><w:rPr><w:rFonts w:ascii="Times New Roman" w:hAnsi="Times New Roman" w:eastAsia="宋体"/><w:b w:val="0"/><w:i w:val="0"/><w:color w:val="000000"/><w:sz w:val="24"/></w:rPr><w:t>：</w:t></w:r><w:r><w:rPr><w:rFonts w:ascii="Consolas" w:hAnsi="Consolas" w:eastAsia="宋体"/><w:b w:val="0"/><w:i w:val="0"/><w:color w:val="000000"/><w:sz w:val="24"/><w:shd w:val="clear" w:color="auto" w:fill="F5F5F5"/></w:rPr><w:t>manual_entry_flag</w:t></w:r><w:r><w:rPr><w:rFonts w:ascii="Times New Roman" w:hAnsi="Times New Roman" w:eastAsia="宋体"/><w:b w:val="0"/><w:i w:val="0"/><w:color w:val="000000"/><w:sz w:val="24"/></w:rPr><w:t>、</w:t></w:r><w:r><w:rPr><w:rFonts w:ascii="Consolas" w:hAnsi="Consolas" w:eastAsia="宋体"/><w:b w:val="0"/><w:i w:val="0"/><w:color w:val="000000"/><w:sz w:val="24"/><w:shd w:val="clear" w:color="auto" w:fill="F5F5F5"/></w:rPr><w:t>supporting_document_flag</w:t></w:r><w:r><w:rPr><w:rFonts w:ascii="Times New Roman" w:hAnsi="Times New Roman" w:eastAsia="宋体"/><w:b w:val="0"/><w:i w:val="0"/><w:color w:val="000000"/><w:sz w:val="24"/></w:rPr><w:t>、</w:t></w:r><w:r><w:rPr><w:rFonts w:ascii="Consolas" w:hAnsi="Consolas" w:eastAsia="宋体"/><w:b w:val="0"/><w:i w:val="0"/><w:color w:val="000000"/><w:sz w:val="24"/><w:shd w:val="clear" w:color="auto" w:fill="F5F5F5"/></w:rPr><w:t>after_hours_flag</w:t></w:r><w:r><w:rPr><w:rFonts w:ascii="Times New Roman" w:hAnsi="Times New Roman" w:eastAsia="宋体"/><w:b w:val="0"/><w:i w:val="0"/><w:color w:val="000000"/><w:sz w:val="24"/></w:rPr><w:t>、</w:t></w:r><w:r><w:rPr><w:rFonts w:ascii="Consolas" w:hAnsi="Consolas" w:eastAsia="宋体"/><w:b w:val="0"/><w:i w:val="0"/><w:color w:val="000000"/><w:sz w:val="24"/><w:shd w:val="clear" w:color="auto" w:fill="F5F5F5"/></w:rPr><w:t>weekend_posting_flag</w:t></w:r><w:r><w:rPr><w:rFonts w:ascii="Times New Roman" w:hAnsi="Times New Roman" w:eastAsia="宋体"/><w:b w:val="0"/><w:i w:val="0"/><w:color w:val="000000"/><w:sz w:val="24"/></w:rPr><w:t>、</w:t></w:r><w:r><w:rPr><w:rFonts w:ascii="Consolas" w:hAnsi="Consolas" w:eastAsia="宋体"/><w:b w:val="0"/><w:i w:val="0"/><w:color w:val="000000"/><w:sz w:val="24"/><w:shd w:val="clear" w:color="auto" w:fill="F5F5F5"/></w:rPr><w:t>is_round_amount</w:t></w:r><w:r><w:rPr><w:rFonts w:ascii="Times New Roman" w:hAnsi="Times New Roman" w:eastAsia="宋体"/><w:b w:val="0"/><w:i w:val="0"/><w:color w:val="000000"/><w:sz w:val="24"/></w:rPr><w:t>、</w:t></w:r><w:r><w:rPr><w:rFonts w:ascii="Consolas" w:hAnsi="Consolas" w:eastAsia="宋体"/><w:b w:val="0"/><w:i w:val="0"/><w:color w:val="000000"/><w:sz w:val="24"/><w:shd w:val="clear" w:color="auto" w:fill="F5F5F5"/></w:rPr><w:t>high_value_flag</w:t></w:r><w:r><w:rPr><w:rFonts w:ascii="Times New Roman" w:hAnsi="Times New Roman" w:eastAsia="宋体"/><w:b w:val="0"/><w:i w:val="0"/><w:color w:val="000000"/><w:sz w:val="24"/></w:rPr><w:t>、</w:t></w:r><w:r><w:rPr><w:rFonts w:ascii="Consolas" w:hAnsi="Consolas" w:eastAsia="宋体"/><w:b w:val="0"/><w:i w:val="0"/><w:color w:val="000000"/><w:sz w:val="24"/><w:shd w:val="clear" w:color="auto" w:fill="F5F5F5"/></w:rPr><w:t>same_preparer_approver_flag</w:t></w:r><w:r><w:rPr><w:rFonts w:ascii="Times New Roman" w:hAnsi="Times New Roman" w:eastAsia="宋体"/><w:b w:val="0"/><w:i w:val="0"/><w:color w:val="000000"/><w:sz w:val="24"/></w:rPr><w:t>、</w:t></w:r><w:r><w:rPr><w:rFonts w:ascii="Consolas" w:hAnsi="Consolas" w:eastAsia="宋体"/><w:b w:val="0"/><w:i w:val="0"/><w:color w:val="000000"/><w:sz w:val="24"/><w:shd w:val="clear" w:color="auto" w:fill="F5F5F5"/></w:rPr><w:t>missing_support_flag</w:t></w:r><w:r><w:rPr><w:rFonts w:ascii="Times New Roman" w:hAnsi="Times New Roman" w:eastAsia="宋体"/><w:b w:val="0"/><w:i w:val="0"/><w:color w:val="000000"/><w:sz w:val="24"/></w:rPr><w:t>、</w:t></w:r><w:r><w:rPr><w:rFonts w:ascii="Consolas" w:hAnsi="Consolas" w:eastAsia="宋体"/><w:b w:val="0"/><w:i w:val="0"/><w:color w:val="000000"/><w:sz w:val="24"/><w:shd w:val="clear" w:color="auto" w:fill="F5F5F5"/></w:rPr><w:t>approval_below_expected_flag</w:t></w:r><w:r><w:rPr><w:rFonts w:ascii="Times New Roman" w:hAnsi="Times New Roman" w:eastAsia="宋体"/><w:b w:val="0"/><w:i w:val="0"/><w:color w:val="000000"/><w:sz w:val="24"/></w:rPr><w:t>、</w:t></w:r><w:r><w:rPr><w:rFonts w:ascii="Consolas" w:hAnsi="Consolas" w:eastAsia="宋体"/><w:b w:val="0"/><w:i w:val="0"/><w:color w:val="000000"/><w:sz w:val="24"/><w:shd w:val="clear" w:color="auto" w:fill="F5F5F5"/></w:rPr><w:t>near_approval_threshold_flag</w:t></w:r><w:r><w:rPr><w:rFonts w:ascii="Times New Roman" w:hAnsi="Times New Roman" w:eastAsia="宋体"/><w:b w:val="0"/><w:i w:val="0"/><w:color w:val="000000"/><w:sz w:val="24"/></w:rPr><w:t>、</w:t></w:r><w:r><w:rPr><w:rFonts w:ascii="Consolas" w:hAnsi="Consolas" w:eastAsia="宋体"/><w:b w:val="0"/><w:i w:val="0"/><w:color w:val="000000"/><w:sz w:val="24"/><w:shd w:val="clear" w:color="auto" w:fill="F5F5F5"/></w:rPr><w:t>manual_after_hours_flag</w:t></w:r><w:r><w:rPr><w:rFonts w:ascii="Times New Roman" w:hAnsi="Times New Roman" w:eastAsia="宋体"/><w:b w:val="0"/><w:i w:val="0"/><w:color w:val="000000"/><w:sz w:val="24"/></w:rPr><w:t>、</w:t></w:r><w:r><w:rPr><w:rFonts w:ascii="Consolas" w:hAnsi="Consolas" w:eastAsia="宋体"/><w:b w:val="0"/><w:i w:val="0"/><w:color w:val="000000"/><w:sz w:val="24"/><w:shd w:val="clear" w:color="auto" w:fill="F5F5F5"/></w:rPr><w:t>risk_class_encoded</w:t></w:r><w:r><w:rPr><w:rFonts w:ascii="Times New Roman" w:hAnsi="Times New Roman" w:eastAsia="宋体"/><w:b w:val="0"/><w:i w:val="0"/><w:color w:val="000000"/><w:sz w:val="24"/></w:rPr><w:t>——</w:t></w:r><w:r><w:rPr><w:rFonts w:ascii="Times New Roman" w:hAnsi="Times New Roman" w:eastAsia="宋体"/><w:b/><w:i w:val="0"/><w:color w:val="000000"/><w:sz w:val="24"/></w:rPr><w:t>12 个字段全部是 int64</w:t></w:r><w:r><w:rPr><w:rFonts w:ascii="Times New Roman" w:hAnsi="Times New Roman" w:eastAsia="宋体"/><w:b w:val="0"/><w:i w:val="0"/><w:color w:val="000000"/><w:sz w:val="24"/></w:rPr><w:t>，而且（从 describe 的 min/max 看）值域都落在 0 到 1（</w:t></w:r><w:r><w:rPr><w:rFonts w:ascii="Consolas" w:hAnsi="Consolas" w:eastAsia="宋体"/><w:b w:val="0"/><w:i w:val="0"/><w:color w:val="000000"/><w:sz w:val="24"/><w:shd w:val="clear" w:color="auto" w:fill="F5F5F5"/></w:rPr><w:t>risk_class_encoded</w:t></w:r><w:r><w:rPr><w:rFonts w:ascii="Times New Roman" w:hAnsi="Times New Roman" w:eastAsia="宋体"/><w:b w:val="0"/><w:i w:val="0"/><w:color w:val="000000"/><w:sz w:val="24"/></w:rPr><w:t xml:space="preserve"> 到 2）。这是一整族</w:t></w:r><w:r><w:rPr><w:rFonts w:ascii="Times New Roman" w:hAnsi="Times New Roman" w:eastAsia="宋体"/><w:b/><w:i w:val="0"/><w:color w:val="000000"/><w:sz w:val="24"/></w:rPr><w:t>布尔标志位</w:t></w:r><w:r><w:rPr><w:rFonts w:ascii="Times New Roman" w:hAnsi="Times New Roman" w:eastAsia="宋体"/><w:b w:val="0"/><w:i w:val="0"/><w:color w:val="000000"/><w:sz w:val="24"/></w:rPr><w:t>。</w:t></w:r></w:p><w:p w14:paraId="4A57CF61"><w:pPr><w:spacing w:before="0" w:after="0" w:line="360" w:lineRule="auto"/><w:ind w:firstLine="480"/><w:jc w:val="both"/></w:pPr><w:r><w:rPr><w:rFonts w:ascii="Times New Roman" w:hAnsi="Times New Roman" w:eastAsia="宋体"/><w:b/><w:i w:val="0"/><w:color w:val="000000"/><w:sz w:val="24"/></w:rPr><w:t>信号二（min/max 行）</w:t></w:r><w:r><w:rPr><w:rFonts w:ascii="Times New Roman" w:hAnsi="Times New Roman" w:eastAsia="宋体"/><w:b w:val="0"/><w:i w:val="0"/><w:color w:val="000000"/><w:sz w:val="24"/></w:rPr><w:t>：</w:t></w:r><w:r><w:rPr><w:rFonts w:ascii="Consolas" w:hAnsi="Consolas" w:eastAsia="宋体"/><w:b w:val="0"/><w:i w:val="0"/><w:color w:val="000000"/><w:sz w:val="24"/><w:shd w:val="clear" w:color="auto" w:fill="F5F5F5"/></w:rPr><w:t>approval_level</w:t></w:r><w:r><w:rPr><w:rFonts w:ascii="Times New Roman" w:hAnsi="Times New Roman" w:eastAsia="宋体"/><w:b w:val="0"/><w:i w:val="0"/><w:color w:val="000000"/><w:sz w:val="24"/></w:rPr><w:t xml:space="preserve"> 的 min 是 1.0、max 是 4.0；</w:t></w:r><w:r><w:rPr><w:rFonts w:ascii="Consolas" w:hAnsi="Consolas" w:eastAsia="宋体"/><w:b w:val="0"/><w:i w:val="0"/><w:color w:val="000000"/><w:sz w:val="24"/><w:shd w:val="clear" w:color="auto" w:fill="F5F5F5"/></w:rPr><w:t>manual_entry_flag</w:t></w:r><w:r><w:rPr><w:rFonts w:ascii="Times New Roman" w:hAnsi="Times New Roman" w:eastAsia="宋体"/><w:b w:val="0"/><w:i w:val="0"/><w:color w:val="000000"/><w:sz w:val="24"/></w:rPr><w:t xml:space="preserve"> 的 min 是 0、max 是 1——</w:t></w:r><w:r><w:rPr><w:rFonts w:ascii="Times New Roman" w:hAnsi="Times New Roman" w:eastAsia="宋体"/><w:b/><w:i w:val="0"/><w:color w:val="000000"/><w:sz w:val="24"/></w:rPr><w:t>值域被严格限制在有限枚举内</w:t></w:r><w:r><w:rPr><w:rFonts w:ascii="Times New Roman" w:hAnsi="Times New Roman" w:eastAsia="宋体"/><w:b w:val="0"/><w:i w:val="0"/><w:color w:val="000000"/><w:sz w:val="24"/></w:rPr><w:t>。</w:t></w:r></w:p><w:p w14:paraId="4587EC44"><w:pPr><w:spacing w:before="0" w:after="0" w:line="360" w:lineRule="auto"/><w:ind w:firstLine="480"/><w:jc w:val="both"/></w:pPr><w:r><w:rPr><w:rFonts w:ascii="Times New Roman" w:hAnsi="Times New Roman" w:eastAsia="宋体"/><w:b/><w:i w:val="0"/><w:color w:val="000000"/><w:sz w:val="24"/></w:rPr><w:t>如果只是普通业务数据，为什么会存在这么多&quot;0/1 标志位&quot;？</w:t></w:r><w:r><w:rPr><w:rFonts w:ascii="Times New Roman" w:hAnsi="Times New Roman" w:eastAsia="宋体"/><w:b w:val="0"/><w:i w:val="0"/><w:color w:val="000000"/><w:sz w:val="24"/></w:rPr><w:t xml:space="preserve"> 答案是：</w:t></w:r><w:r><w:rPr><w:rFonts w:ascii="Times New Roman" w:hAnsi="Times New Roman" w:eastAsia="宋体"/><w:b/><w:i w:val="0"/><w:color w:val="000000"/><w:sz w:val="24"/></w:rPr><w:t>这个数据集的作者是按&quot;反舞弊审计&quot;的逻辑来构造字段的</w:t></w:r><w:r><w:rPr><w:rFonts w:ascii="Times New Roman" w:hAnsi="Times New Roman" w:eastAsia="宋体"/><w:b w:val="0"/><w:i w:val="0"/><w:color w:val="000000"/><w:sz w:val="24"/></w:rPr><w:t>。每一个标志位，都对应一种经典财务舞弊/内控风险模式：</w:t></w:r></w:p><w:tbl><w:tblPr><w:tblStyle w:val="34"/><w:tblW w:w="0" w:type="auto"/><w:jc w:val="center"/><w:tblBorders><w:top w:val="single" w:color="auto" w:sz="4" w:space="0"/><w:left w:val="single" w:color="auto" w:sz="4" w:space="0"/><w:bottom w:val="single" w:color="auto" w:sz="4" w:space="0"/><w:right w:val="single" w:color="auto" w:sz="4" w:space="0"/><w:insideH w:val="single" w:color="auto" w:sz="4" w:space="0"/><w:insideV w:val="single" w:color="auto" w:sz="4" w:space="0"/></w:tblBorders><w:tblLayout w:type="autofit"/><w:tblCellMar><w:top w:w="0" w:type="dxa"/><w:left w:w="108" w:type="dxa"/><w:bottom w:w="0" w:type="dxa"/><w:right w:w="108" w:type="dxa"/></w:tblCellMar></w:tblPr><w:tblGrid><w:gridCol w:w="3449"/><w:gridCol w:w="2911"/><w:gridCol w:w="2928"/></w:tblGrid><w:tr w14:paraId="113254AD"><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tblHeader/><w:jc w:val="center"/></w:trPr><w:tc><w:tcPr><w:tcW w:w="3024" w:type="dxa"/><w:shd w:val="clear" w:color="auto" w:fill="D9D9D9"/><w:vAlign w:val="center"/></w:tcPr><w:p w14:paraId="0FF8703D"><w:pPr><w:spacing w:before="0" w:after="0" w:line="240" w:lineRule="auto"/><w:ind w:firstLine="0"/><w:jc w:val="center"/></w:pPr><w:r><w:rPr><w:rFonts w:ascii="Times New Roman" w:hAnsi="Times New Roman" w:eastAsia="宋体"/><w:b/><w:i w:val="0"/><w:color w:val="000000"/><w:sz w:val="21"/></w:rPr><w:t>字段</w:t></w:r></w:p></w:tc><w:tc><w:tcPr><w:tcW w:w="3024" w:type="dxa"/><w:shd w:val="clear" w:color="auto" w:fill="D9D9D9"/><w:vAlign w:val="center"/></w:tcPr><w:p w14:paraId="6D471CAA"><w:pPr><w:spacing w:before="0" w:after="0" w:line="240" w:lineRule="auto"/><w:ind w:firstLine="0"/><w:jc w:val="center"/></w:pPr><w:r><w:rPr><w:rFonts w:ascii="Times New Roman" w:hAnsi="Times New Roman" w:eastAsia="宋体"/><w:b/><w:i w:val="0"/><w:color w:val="000000"/><w:sz w:val="21"/></w:rPr><w:t>含义（按字段名推断）</w:t></w:r></w:p></w:tc><w:tc><w:tcPr><w:tcW w:w="3024" w:type="dxa"/><w:shd w:val="clear" w:color="auto" w:fill="D9D9D9"/><w:vAlign w:val="center"/></w:tcPr><w:p w14:paraId="5B493BA7"><w:pPr><w:spacing w:before="0" w:after="0" w:line="240" w:lineRule="auto"/><w:ind w:firstLine="0"/><w:jc w:val="center"/></w:pPr><w:r><w:rPr><w:rFonts w:ascii="Times New Roman" w:hAnsi="Times New Roman" w:eastAsia="宋体"/><w:b/><w:i w:val="0"/><w:color w:val="000000"/><w:sz w:val="21"/></w:rPr><w:t>对应的内控/审计风险</w:t></w:r></w:p></w:tc></w:tr><w:tr w14:paraId="30CE0DE5"><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7AFFB9D1"><w:pPr><w:spacing w:before="0" w:after="0" w:line="240" w:lineRule="auto"/><w:ind w:firstLine="0"/><w:jc w:val="center"/></w:pPr><w:r><w:rPr><w:rFonts w:ascii="Consolas" w:hAnsi="Consolas" w:eastAsia="宋体"/><w:b w:val="0"/><w:i w:val="0"/><w:color w:val="000000"/><w:sz w:val="21"/><w:shd w:val="clear" w:color="auto" w:fill="F5F5F5"/></w:rPr><w:t>approval_level</w:t></w:r><w:r><w:rPr><w:rFonts w:ascii="Times New Roman" w:hAnsi="Times New Roman" w:eastAsia="宋体"/><w:b w:val="0"/><w:i w:val="0"/><w:color w:val="000000"/><w:sz w:val="21"/></w:rPr><w:t>（1-4）</w:t></w:r></w:p></w:tc><w:tc><w:tcPr><w:tcW w:w="3024" w:type="dxa"/><w:vAlign w:val="center"/></w:tcPr><w:p w14:paraId="22D12291"><w:pPr><w:spacing w:before="0" w:after="0" w:line="240" w:lineRule="auto"/><w:ind w:firstLine="0"/><w:jc w:val="left"/></w:pPr><w:r><w:rPr><w:rFonts w:ascii="Times New Roman" w:hAnsi="Times New Roman" w:eastAsia="宋体"/><w:b w:val="0"/><w:i w:val="0"/><w:color w:val="000000"/><w:sz w:val="21"/></w:rPr><w:t>审批层级</w:t></w:r></w:p></w:tc><w:tc><w:tcPr><w:tcW w:w="3024" w:type="dxa"/><w:vAlign w:val="center"/></w:tcPr><w:p w14:paraId="2F38CF0A"><w:pPr><w:spacing w:before="0" w:after="0" w:line="240" w:lineRule="auto"/><w:ind w:firstLine="0"/><w:jc w:val="left"/></w:pPr><w:r><w:rPr><w:rFonts w:ascii="Times New Roman" w:hAnsi="Times New Roman" w:eastAsia="宋体"/><w:b/><w:i w:val="0"/><w:color w:val="000000"/><w:sz w:val="21"/></w:rPr><w:t>审批越权</w:t></w:r><w:r><w:rPr><w:rFonts w:ascii="Times New Roman" w:hAnsi="Times New Roman" w:eastAsia="宋体"/><w:b w:val="0"/><w:i w:val="0"/><w:color w:val="000000"/><w:sz w:val="21"/></w:rPr><w:t>：层级越界或绕过审批流</w:t></w:r></w:p></w:tc></w:tr><w:tr w14:paraId="7CAE566B"><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06AB41A6"><w:pPr><w:spacing w:before="0" w:after="0" w:line="240" w:lineRule="auto"/><w:ind w:firstLine="0"/><w:jc w:val="center"/></w:pPr><w:r><w:rPr><w:rFonts w:ascii="Consolas" w:hAnsi="Consolas" w:eastAsia="宋体"/><w:b w:val="0"/><w:i w:val="0"/><w:color w:val="000000"/><w:sz w:val="21"/><w:shd w:val="clear" w:color="auto" w:fill="F5F5F5"/></w:rPr><w:t>manual_entry_flag</w:t></w:r></w:p></w:tc><w:tc><w:tcPr><w:tcW w:w="3024" w:type="dxa"/><w:vAlign w:val="center"/></w:tcPr><w:p w14:paraId="5FAF61D6"><w:pPr><w:spacing w:before="0" w:after="0" w:line="240" w:lineRule="auto"/><w:ind w:firstLine="0"/><w:jc w:val="left"/></w:pPr><w:r><w:rPr><w:rFonts w:ascii="Times New Roman" w:hAnsi="Times New Roman" w:eastAsia="宋体"/><w:b w:val="0"/><w:i w:val="0"/><w:color w:val="000000"/><w:sz w:val="21"/></w:rPr><w:t>是否手工录入</w:t></w:r></w:p></w:tc><w:tc><w:tcPr><w:tcW w:w="3024" w:type="dxa"/><w:vAlign w:val="center"/></w:tcPr><w:p w14:paraId="4595E0D1"><w:pPr><w:spacing w:before="0" w:after="0" w:line="240" w:lineRule="auto"/><w:ind w:firstLine="0"/><w:jc w:val="left"/></w:pPr><w:r><w:rPr><w:rFonts w:ascii="Times New Roman" w:hAnsi="Times New Roman" w:eastAsia="宋体"/><w:b/><w:i w:val="0"/><w:color w:val="000000"/><w:sz w:val="21"/></w:rPr><w:t>手工凭证</w:t></w:r><w:r><w:rPr><w:rFonts w:ascii="Times New Roman" w:hAnsi="Times New Roman" w:eastAsia="宋体"/><w:b w:val="0"/><w:i w:val="0"/><w:color w:val="000000"/><w:sz w:val="21"/></w:rPr><w:t>：舞弊高发区（绕过系统自动控制）</w:t></w:r></w:p></w:tc></w:tr><w:tr w14:paraId="78994339"><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305C2646"><w:pPr><w:spacing w:before="0" w:after="0" w:line="240" w:lineRule="auto"/><w:ind w:firstLine="0"/><w:jc w:val="center"/></w:pPr><w:r><w:rPr><w:rFonts w:ascii="Consolas" w:hAnsi="Consolas" w:eastAsia="宋体"/><w:b w:val="0"/><w:i w:val="0"/><w:color w:val="000000"/><w:sz w:val="21"/><w:shd w:val="clear" w:color="auto" w:fill="F5F5F5"/></w:rPr><w:t>supporting_document_flag</w:t></w:r></w:p></w:tc><w:tc><w:tcPr><w:tcW w:w="3024" w:type="dxa"/><w:vAlign w:val="center"/></w:tcPr><w:p w14:paraId="1BDA7270"><w:pPr><w:spacing w:before="0" w:after="0" w:line="240" w:lineRule="auto"/><w:ind w:firstLine="0"/><w:jc w:val="left"/></w:pPr><w:r><w:rPr><w:rFonts w:ascii="Times New Roman" w:hAnsi="Times New Roman" w:eastAsia="宋体"/><w:b w:val="0"/><w:i w:val="0"/><w:color w:val="000000"/><w:sz w:val="21"/></w:rPr><w:t>是否有支持文件</w:t></w:r></w:p></w:tc><w:tc><w:tcPr><w:tcW w:w="3024" w:type="dxa"/><w:vAlign w:val="center"/></w:tcPr><w:p w14:paraId="5FFB9772"><w:pPr><w:spacing w:before="0" w:after="0" w:line="240" w:lineRule="auto"/><w:ind w:firstLine="0"/><w:jc w:val="left"/></w:pPr><w:r><w:rPr><w:rFonts w:ascii="Times New Roman" w:hAnsi="Times New Roman" w:eastAsia="宋体"/><w:b/><w:i w:val="0"/><w:color w:val="000000"/><w:sz w:val="21"/></w:rPr><w:t>凭证缺失</w:t></w:r><w:r><w:rPr><w:rFonts w:ascii="Times New Roman" w:hAnsi="Times New Roman" w:eastAsia="宋体"/><w:b w:val="0"/><w:i w:val="0"/><w:color w:val="000000"/><w:sz w:val="21"/></w:rPr><w:t>：无单据支撑的入账</w:t></w:r></w:p></w:tc></w:tr><w:tr w14:paraId="54DD39C6"><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6A91548F"><w:pPr><w:spacing w:before="0" w:after="0" w:line="240" w:lineRule="auto"/><w:ind w:firstLine="0"/><w:jc w:val="center"/></w:pPr><w:r><w:rPr><w:rFonts w:ascii="Consolas" w:hAnsi="Consolas" w:eastAsia="宋体"/><w:b w:val="0"/><w:i w:val="0"/><w:color w:val="000000"/><w:sz w:val="21"/><w:shd w:val="clear" w:color="auto" w:fill="F5F5F5"/></w:rPr><w:t>after_hours_flag</w:t></w:r></w:p></w:tc><w:tc><w:tcPr><w:tcW w:w="3024" w:type="dxa"/><w:vAlign w:val="center"/></w:tcPr><w:p w14:paraId="6A8BB792"><w:pPr><w:spacing w:before="0" w:after="0" w:line="240" w:lineRule="auto"/><w:ind w:firstLine="0"/><w:jc w:val="left"/></w:pPr><w:r><w:rPr><w:rFonts w:ascii="Times New Roman" w:hAnsi="Times New Roman" w:eastAsia="宋体"/><w:b w:val="0"/><w:i w:val="0"/><w:color w:val="000000"/><w:sz w:val="21"/></w:rPr><w:t>是否非工作时间过账</w:t></w:r></w:p></w:tc><w:tc><w:tcPr><w:tcW w:w="3024" w:type="dxa"/><w:vAlign w:val="center"/></w:tcPr><w:p w14:paraId="6B076773"><w:pPr><w:spacing w:before="0" w:after="0" w:line="240" w:lineRule="auto"/><w:ind w:firstLine="0"/><w:jc w:val="left"/></w:pPr><w:r><w:rPr><w:rFonts w:ascii="Times New Roman" w:hAnsi="Times New Roman" w:eastAsia="宋体"/><w:b/><w:i w:val="0"/><w:color w:val="000000"/><w:sz w:val="21"/></w:rPr><w:t>异常时段操作</w:t></w:r><w:r><w:rPr><w:rFonts w:ascii="Times New Roman" w:hAnsi="Times New Roman" w:eastAsia="宋体"/><w:b w:val="0"/><w:i w:val="0"/><w:color w:val="000000"/><w:sz w:val="21"/></w:rPr><w:t>：凌晨录凭证常涉舞弊</w:t></w:r></w:p></w:tc></w:tr><w:tr w14:paraId="2C9FDE9D"><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246497F6"><w:pPr><w:spacing w:before="0" w:after="0" w:line="240" w:lineRule="auto"/><w:ind w:firstLine="0"/><w:jc w:val="center"/></w:pPr><w:r><w:rPr><w:rFonts w:ascii="Consolas" w:hAnsi="Consolas" w:eastAsia="宋体"/><w:b w:val="0"/><w:i w:val="0"/><w:color w:val="000000"/><w:sz w:val="21"/><w:shd w:val="clear" w:color="auto" w:fill="F5F5F5"/></w:rPr><w:t>weekend_posting_flag</w:t></w:r></w:p></w:tc><w:tc><w:tcPr><w:tcW w:w="3024" w:type="dxa"/><w:vAlign w:val="center"/></w:tcPr><w:p w14:paraId="0C9A6666"><w:pPr><w:spacing w:before="0" w:after="0" w:line="240" w:lineRule="auto"/><w:ind w:firstLine="0"/><w:jc w:val="left"/></w:pPr><w:r><w:rPr><w:rFonts w:ascii="Times New Roman" w:hAnsi="Times New Roman" w:eastAsia="宋体"/><w:b w:val="0"/><w:i w:val="0"/><w:color w:val="000000"/><w:sz w:val="21"/></w:rPr><w:t>是否周末过账</w:t></w:r></w:p></w:tc><w:tc><w:tcPr><w:tcW w:w="3024" w:type="dxa"/><w:vAlign w:val="center"/></w:tcPr><w:p w14:paraId="60EA92F7"><w:pPr><w:spacing w:before="0" w:after="0" w:line="240" w:lineRule="auto"/><w:ind w:firstLine="0"/><w:jc w:val="left"/></w:pPr><w:r><w:rPr><w:rFonts w:ascii="Times New Roman" w:hAnsi="Times New Roman" w:eastAsia="宋体"/><w:b w:val="0"/><w:i w:val="0"/><w:color w:val="000000"/><w:sz w:val="21"/></w:rPr><w:t>同上，异常时段操作</w:t></w:r></w:p></w:tc></w:tr><w:tr w14:paraId="162029A9"><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7EDDD172"><w:pPr><w:spacing w:before="0" w:after="0" w:line="240" w:lineRule="auto"/><w:ind w:firstLine="0"/><w:jc w:val="center"/></w:pPr><w:r><w:rPr><w:rFonts w:ascii="Consolas" w:hAnsi="Consolas" w:eastAsia="宋体"/><w:b w:val="0"/><w:i w:val="0"/><w:color w:val="000000"/><w:sz w:val="21"/><w:shd w:val="clear" w:color="auto" w:fill="F5F5F5"/></w:rPr><w:t>is_round_amount</w:t></w:r></w:p></w:tc><w:tc><w:tcPr><w:tcW w:w="3024" w:type="dxa"/><w:vAlign w:val="center"/></w:tcPr><w:p w14:paraId="4D7DA89F"><w:pPr><w:spacing w:before="0" w:after="0" w:line="240" w:lineRule="auto"/><w:ind w:firstLine="0"/><w:jc w:val="left"/></w:pPr><w:r><w:rPr><w:rFonts w:ascii="Times New Roman" w:hAnsi="Times New Roman" w:eastAsia="宋体"/><w:b w:val="0"/><w:i w:val="0"/><w:color w:val="000000"/><w:sz w:val="21"/></w:rPr><w:t>是否为整数金额</w:t></w:r></w:p></w:tc><w:tc><w:tcPr><w:tcW w:w="3024" w:type="dxa"/><w:vAlign w:val="center"/></w:tcPr><w:p w14:paraId="5CE054B8"><w:pPr><w:spacing w:before="0" w:after="0" w:line="240" w:lineRule="auto"/><w:ind w:firstLine="0"/><w:jc w:val="left"/></w:pPr><w:r><w:rPr><w:rFonts w:ascii="Times New Roman" w:hAnsi="Times New Roman" w:eastAsia="宋体"/><w:b/><w:i w:val="0"/><w:color w:val="000000"/><w:sz w:val="21"/></w:rPr><w:t>整额操纵</w:t></w:r><w:r><w:rPr><w:rFonts w:ascii="Times New Roman" w:hAnsi="Times New Roman" w:eastAsia="宋体"/><w:b w:val="0"/><w:i w:val="0"/><w:color w:val="000000"/><w:sz w:val="21"/></w:rPr><w:t>：整额金额常是人为凑数</w:t></w:r></w:p></w:tc></w:tr><w:tr w14:paraId="6C28F241"><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25662650"><w:pPr><w:spacing w:before="0" w:after="0" w:line="240" w:lineRule="auto"/><w:ind w:firstLine="0"/><w:jc w:val="center"/></w:pPr><w:r><w:rPr><w:rFonts w:ascii="Consolas" w:hAnsi="Consolas" w:eastAsia="宋体"/><w:b w:val="0"/><w:i w:val="0"/><w:color w:val="000000"/><w:sz w:val="21"/><w:shd w:val="clear" w:color="auto" w:fill="F5F5F5"/></w:rPr><w:t>high_value_flag</w:t></w:r></w:p></w:tc><w:tc><w:tcPr><w:tcW w:w="3024" w:type="dxa"/><w:vAlign w:val="center"/></w:tcPr><w:p w14:paraId="440AEB9F"><w:pPr><w:spacing w:before="0" w:after="0" w:line="240" w:lineRule="auto"/><w:ind w:firstLine="0"/><w:jc w:val="left"/></w:pPr><w:r><w:rPr><w:rFonts w:ascii="Times New Roman" w:hAnsi="Times New Roman" w:eastAsia="宋体"/><w:b w:val="0"/><w:i w:val="0"/><w:color w:val="000000"/><w:sz w:val="21"/></w:rPr><w:t>是否高价值交易</w:t></w:r></w:p></w:tc><w:tc><w:tcPr><w:tcW w:w="3024" w:type="dxa"/><w:vAlign w:val="center"/></w:tcPr><w:p w14:paraId="215CBF9C"><w:pPr><w:spacing w:before="0" w:after="0" w:line="240" w:lineRule="auto"/><w:ind w:firstLine="0"/><w:jc w:val="left"/></w:pPr><w:r><w:rPr><w:rFonts w:ascii="Times New Roman" w:hAnsi="Times New Roman" w:eastAsia="宋体"/><w:b/><w:i w:val="0"/><w:color w:val="000000"/><w:sz w:val="21"/></w:rPr><w:t>大额风险</w:t></w:r><w:r><w:rPr><w:rFonts w:ascii="Times New Roman" w:hAnsi="Times New Roman" w:eastAsia="宋体"/><w:b w:val="0"/><w:i w:val="0"/><w:color w:val="000000"/><w:sz w:val="21"/></w:rPr><w:t>：单笔大额需重点监控</w:t></w:r></w:p></w:tc></w:tr><w:tr w14:paraId="7A2E42F8"><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483CF755"><w:pPr><w:spacing w:before="0" w:after="0" w:line="240" w:lineRule="auto"/><w:ind w:firstLine="0"/><w:jc w:val="center"/></w:pPr><w:r><w:rPr><w:rFonts w:ascii="Consolas" w:hAnsi="Consolas" w:eastAsia="宋体"/><w:b w:val="0"/><w:i w:val="0"/><w:color w:val="000000"/><w:sz w:val="21"/><w:shd w:val="clear" w:color="auto" w:fill="F5F5F5"/></w:rPr><w:t>same_preparer_approver_flag</w:t></w:r></w:p></w:tc><w:tc><w:tcPr><w:tcW w:w="3024" w:type="dxa"/><w:vAlign w:val="center"/></w:tcPr><w:p w14:paraId="10A8311C"><w:pPr><w:spacing w:before="0" w:after="0" w:line="240" w:lineRule="auto"/><w:ind w:firstLine="0"/><w:jc w:val="left"/></w:pPr><w:r><w:rPr><w:rFonts w:ascii="Times New Roman" w:hAnsi="Times New Roman" w:eastAsia="宋体"/><w:b w:val="0"/><w:i w:val="0"/><w:color w:val="000000"/><w:sz w:val="21"/></w:rPr><w:t>制单人与审批人是否同一人</w:t></w:r></w:p></w:tc><w:tc><w:tcPr><w:tcW w:w="3024" w:type="dxa"/><w:vAlign w:val="center"/></w:tcPr><w:p w14:paraId="7DA9F154"><w:pPr><w:spacing w:before="0" w:after="0" w:line="240" w:lineRule="auto"/><w:ind w:firstLine="0"/><w:jc w:val="left"/></w:pPr><w:r><w:rPr><w:rFonts w:ascii="Times New Roman" w:hAnsi="Times New Roman" w:eastAsia="宋体"/><w:b/><w:i w:val="0"/><w:color w:val="000000"/><w:sz w:val="21"/></w:rPr><w:t>职责分离（SoD）违规</w:t></w:r><w:r><w:rPr><w:rFonts w:ascii="Times New Roman" w:hAnsi="Times New Roman" w:eastAsia="宋体"/><w:b w:val="0"/><w:i w:val="0"/><w:color w:val="000000"/><w:sz w:val="21"/></w:rPr><w:t>：自己制单自己审批</w:t></w:r></w:p></w:tc></w:tr><w:tr w14:paraId="6279A5B3"><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5006D56B"><w:pPr><w:spacing w:before="0" w:after="0" w:line="240" w:lineRule="auto"/><w:ind w:firstLine="0"/><w:jc w:val="center"/></w:pPr><w:r><w:rPr><w:rFonts w:ascii="Consolas" w:hAnsi="Consolas" w:eastAsia="宋体"/><w:b w:val="0"/><w:i w:val="0"/><w:color w:val="000000"/><w:sz w:val="21"/><w:shd w:val="clear" w:color="auto" w:fill="F5F5F5"/></w:rPr><w:t>missing_support_flag</w:t></w:r></w:p></w:tc><w:tc><w:tcPr><w:tcW w:w="3024" w:type="dxa"/><w:vAlign w:val="center"/></w:tcPr><w:p w14:paraId="138C1C9E"><w:pPr><w:spacing w:before="0" w:after="0" w:line="240" w:lineRule="auto"/><w:ind w:firstLine="0"/><w:jc w:val="left"/></w:pPr><w:r><w:rPr><w:rFonts w:ascii="Times New Roman" w:hAnsi="Times New Roman" w:eastAsia="宋体"/><w:b w:val="0"/><w:i w:val="0"/><w:color w:val="000000"/><w:sz w:val="21"/></w:rPr><w:t>是否缺支持文件</w:t></w:r></w:p></w:tc><w:tc><w:tcPr><w:tcW w:w="3024" w:type="dxa"/><w:vAlign w:val="center"/></w:tcPr><w:p w14:paraId="756E3CF4"><w:pPr><w:spacing w:before="0" w:after="0" w:line="240" w:lineRule="auto"/><w:ind w:firstLine="0"/><w:jc w:val="left"/></w:pPr><w:r><w:rPr><w:rFonts w:ascii="Times New Roman" w:hAnsi="Times New Roman" w:eastAsia="宋体"/><w:b w:val="0"/><w:i w:val="0"/><w:color w:val="000000"/><w:sz w:val="21"/></w:rPr><w:t>凭证合规缺陷</w:t></w:r></w:p></w:tc></w:tr><w:tr w14:paraId="46EAC546"><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28883B6C"><w:pPr><w:spacing w:before="0" w:after="0" w:line="240" w:lineRule="auto"/><w:ind w:firstLine="0"/><w:jc w:val="center"/></w:pPr><w:r><w:rPr><w:rFonts w:ascii="Consolas" w:hAnsi="Consolas" w:eastAsia="宋体"/><w:b w:val="0"/><w:i w:val="0"/><w:color w:val="000000"/><w:sz w:val="21"/><w:shd w:val="clear" w:color="auto" w:fill="F5F5F5"/></w:rPr><w:t>approval_below_expected_flag</w:t></w:r></w:p></w:tc><w:tc><w:tcPr><w:tcW w:w="3024" w:type="dxa"/><w:vAlign w:val="center"/></w:tcPr><w:p w14:paraId="1FDEC765"><w:pPr><w:spacing w:before="0" w:after="0" w:line="240" w:lineRule="auto"/><w:ind w:firstLine="0"/><w:jc w:val="left"/></w:pPr><w:r><w:rPr><w:rFonts w:ascii="Times New Roman" w:hAnsi="Times New Roman" w:eastAsia="宋体"/><w:b w:val="0"/><w:i w:val="0"/><w:color w:val="000000"/><w:sz w:val="21"/></w:rPr><w:t>审批层级是否低于预期</w:t></w:r></w:p></w:tc><w:tc><w:tcPr><w:tcW w:w="3024" w:type="dxa"/><w:vAlign w:val="center"/></w:tcPr><w:p w14:paraId="04446837"><w:pPr><w:spacing w:before="0" w:after="0" w:line="240" w:lineRule="auto"/><w:ind w:firstLine="0"/><w:jc w:val="left"/></w:pPr><w:r><w:rPr><w:rFonts w:ascii="Times New Roman" w:hAnsi="Times New Roman" w:eastAsia="宋体"/><w:b/><w:i w:val="0"/><w:color w:val="000000"/><w:sz w:val="21"/></w:rPr><w:t>降级审批</w:t></w:r><w:r><w:rPr><w:rFonts w:ascii="Times New Roman" w:hAnsi="Times New Roman" w:eastAsia="宋体"/><w:b w:val="0"/><w:i w:val="0"/><w:color w:val="000000"/><w:sz w:val="21"/></w:rPr><w:t>：应高审的走了低审</w:t></w:r></w:p></w:tc></w:tr><w:tr w14:paraId="3D6224C2"><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40519820"><w:pPr><w:spacing w:before="0" w:after="0" w:line="240" w:lineRule="auto"/><w:ind w:firstLine="0"/><w:jc w:val="center"/></w:pPr><w:r><w:rPr><w:rFonts w:ascii="Consolas" w:hAnsi="Consolas" w:eastAsia="宋体"/><w:b w:val="0"/><w:i w:val="0"/><w:color w:val="000000"/><w:sz w:val="21"/><w:shd w:val="clear" w:color="auto" w:fill="F5F5F5"/></w:rPr><w:t>near_approval_threshold_flag</w:t></w:r></w:p></w:tc><w:tc><w:tcPr><w:tcW w:w="3024" w:type="dxa"/><w:vAlign w:val="center"/></w:tcPr><w:p w14:paraId="677FA580"><w:pPr><w:spacing w:before="0" w:after="0" w:line="240" w:lineRule="auto"/><w:ind w:firstLine="0"/><w:jc w:val="left"/></w:pPr><w:r><w:rPr><w:rFonts w:ascii="Times New Roman" w:hAnsi="Times New Roman" w:eastAsia="宋体"/><w:b w:val="0"/><w:i w:val="0"/><w:color w:val="000000"/><w:sz w:val="21"/></w:rPr><w:t>是否接近审批阈值</w:t></w:r></w:p></w:tc><w:tc><w:tcPr><w:tcW w:w="3024" w:type="dxa"/><w:vAlign w:val="center"/></w:tcPr><w:p w14:paraId="5F997A8A"><w:pPr><w:spacing w:before="0" w:after="0" w:line="240" w:lineRule="auto"/><w:ind w:firstLine="0"/><w:jc w:val="left"/></w:pPr><w:r><w:rPr><w:rFonts w:ascii="Times New Roman" w:hAnsi="Times New Roman" w:eastAsia="宋体"/><w:b/><w:i w:val="0"/><w:color w:val="000000"/><w:sz w:val="21"/></w:rPr><w:t>拆分规避</w:t></w:r><w:r><w:rPr><w:rFonts w:ascii="Times New Roman" w:hAnsi="Times New Roman" w:eastAsia="宋体"/><w:b w:val="0"/><w:i w:val="0"/><w:color w:val="000000"/><w:sz w:val="21"/></w:rPr><w:t>：把大额拆成小额绕过审批</w:t></w:r></w:p></w:tc></w:tr><w:tr w14:paraId="1D2D190A"><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6FF522ED"><w:pPr><w:spacing w:before="0" w:after="0" w:line="240" w:lineRule="auto"/><w:ind w:firstLine="0"/><w:jc w:val="center"/></w:pPr><w:r><w:rPr><w:rFonts w:ascii="Consolas" w:hAnsi="Consolas" w:eastAsia="宋体"/><w:b w:val="0"/><w:i w:val="0"/><w:color w:val="000000"/><w:sz w:val="21"/><w:shd w:val="clear" w:color="auto" w:fill="F5F5F5"/></w:rPr><w:t>manual_after_hours_flag</w:t></w:r></w:p></w:tc><w:tc><w:tcPr><w:tcW w:w="3024" w:type="dxa"/><w:vAlign w:val="center"/></w:tcPr><w:p w14:paraId="7859F25A"><w:pPr><w:spacing w:before="0" w:after="0" w:line="240" w:lineRule="auto"/><w:ind w:firstLine="0"/><w:jc w:val="left"/></w:pPr><w:r><w:rPr><w:rFonts w:ascii="Times New Roman" w:hAnsi="Times New Roman" w:eastAsia="宋体"/><w:b w:val="0"/><w:i w:val="0"/><w:color w:val="000000"/><w:sz w:val="21"/></w:rPr><w:t>是否手工且非工作时间</w:t></w:r></w:p></w:tc><w:tc><w:tcPr><w:tcW w:w="3024" w:type="dxa"/><w:vAlign w:val="center"/></w:tcPr><w:p w14:paraId="6BD41601"><w:pPr><w:spacing w:before="0" w:after="0" w:line="240" w:lineRule="auto"/><w:ind w:firstLine="0"/><w:jc w:val="left"/></w:pPr><w:r><w:rPr><w:rFonts w:ascii="Times New Roman" w:hAnsi="Times New Roman" w:eastAsia="宋体"/><w:b/><w:i w:val="0"/><w:color w:val="000000"/><w:sz w:val="21"/></w:rPr><w:t>高危组合</w:t></w:r><w:r><w:rPr><w:rFonts w:ascii="Times New Roman" w:hAnsi="Times New Roman" w:eastAsia="宋体"/><w:b w:val="0"/><w:i w:val="0"/><w:color w:val="000000"/><w:sz w:val="21"/></w:rPr><w:t>：手工+深夜=最高风险信号</w:t></w:r></w:p></w:tc></w:tr></w:tbl><w:p w14:paraId="048BE5DA"><w:pPr><w:spacing w:after="0"/></w:pPr></w:p><w:p w14:paraId="3392AA86"><w:pPr><w:pStyle w:val="5"/><w:keepNext/><w:spacing w:before="180" w:after="80" w:line="360" w:lineRule="auto"/><w:ind w:firstLine="0"/><w:jc w:val="left"/></w:pPr><w:r><w:rPr><w:rFonts w:ascii="Times New Roman" w:hAnsi="Times New Roman" w:eastAsia="黑体"/><w:b/><w:i w:val="0"/><w:color w:val="000000"/><w:sz w:val="24"/></w:rPr><w:t>2.3.4 诊断与结论</w:t></w:r></w:p><w:p w14:paraId="4395BDD5"><w:pPr><w:spacing w:before="0" w:after="0" w:line="360" w:lineRule="auto"/><w:ind w:firstLine="480"/><w:jc w:val="both"/></w:pPr><w:r><w:rPr><w:rFonts w:ascii="Times New Roman" w:hAnsi="Times New Roman" w:eastAsia="宋体"/><w:b/><w:i w:val="0"/><w:color w:val="000000"/><w:sz w:val="24"/></w:rPr><w:t>诊断</w:t></w:r><w:r><w:rPr><w:rFonts w:ascii="Times New Roman" w:hAnsi="Times New Roman" w:eastAsia="宋体"/><w:b w:val="0"/><w:i w:val="0"/><w:color w:val="000000"/><w:sz w:val="24"/></w:rPr><w:t>：这些字段不是&quot;恰好长这样&quot;，而是</w:t></w:r><w:r><w:rPr><w:rFonts w:ascii="Times New Roman" w:hAnsi="Times New Roman" w:eastAsia="宋体"/><w:b/><w:i w:val="0"/><w:color w:val="000000"/><w:sz w:val="24"/></w:rPr><w:t>天然带有财务内控逻辑的审计点</w:t></w:r><w:r><w:rPr><w:rFonts w:ascii="Times New Roman" w:hAnsi="Times New Roman" w:eastAsia="宋体"/><w:b w:val="0"/><w:i w:val="0"/><w:color w:val="000000"/><w:sz w:val="24"/></w:rPr><w:t>。</w:t></w:r><w:r><w:rPr><w:rFonts w:ascii="Consolas" w:hAnsi="Consolas" w:eastAsia="宋体"/><w:b w:val="0"/><w:i w:val="0"/><w:color w:val="000000"/><w:sz w:val="24"/><w:shd w:val="clear" w:color="auto" w:fill="F5F5F5"/></w:rPr><w:t>approval_level</w:t></w:r><w:r><w:rPr><w:rFonts w:ascii="Times New Roman" w:hAnsi="Times New Roman" w:eastAsia="宋体"/><w:b w:val="0"/><w:i w:val="0"/><w:color w:val="000000"/><w:sz w:val="24"/></w:rPr><w:t>、</w:t></w:r><w:r><w:rPr><w:rFonts w:ascii="Consolas" w:hAnsi="Consolas" w:eastAsia="宋体"/><w:b w:val="0"/><w:i w:val="0"/><w:color w:val="000000"/><w:sz w:val="24"/><w:shd w:val="clear" w:color="auto" w:fill="F5F5F5"/></w:rPr><w:t>manual_entry_flag</w:t></w:r><w:r><w:rPr><w:rFonts w:ascii="Times New Roman" w:hAnsi="Times New Roman" w:eastAsia="宋体"/><w:b w:val="0"/><w:i w:val="0"/><w:color w:val="000000"/><w:sz w:val="24"/></w:rPr><w:t>、</w:t></w:r><w:r><w:rPr><w:rFonts w:ascii="Consolas" w:hAnsi="Consolas" w:eastAsia="宋体"/><w:b w:val="0"/><w:i w:val="0"/><w:color w:val="000000"/><w:sz w:val="24"/><w:shd w:val="clear" w:color="auto" w:fill="F5F5F5"/></w:rPr><w:t>is_round_amount</w:t></w:r><w:r><w:rPr><w:rFonts w:ascii="Times New Roman" w:hAnsi="Times New Roman" w:eastAsia="宋体"/><w:b w:val="0"/><w:i w:val="0"/><w:color w:val="000000"/><w:sz w:val="24"/></w:rPr><w:t>、</w:t></w:r><w:r><w:rPr><w:rFonts w:ascii="Consolas" w:hAnsi="Consolas" w:eastAsia="宋体"/><w:b w:val="0"/><w:i w:val="0"/><w:color w:val="000000"/><w:sz w:val="24"/><w:shd w:val="clear" w:color="auto" w:fill="F5F5F5"/></w:rPr><w:t>high_value_flag</w:t></w:r><w:r><w:rPr><w:rFonts w:ascii="Times New Roman" w:hAnsi="Times New Roman" w:eastAsia="宋体"/><w:b w:val="0"/><w:i w:val="0"/><w:color w:val="000000"/><w:sz w:val="24"/></w:rPr><w:t xml:space="preserve"> 等等，就是数据集作者预埋的&quot;合规基因&quot;——每一个都对应财务审计制度里的一条规则。</w:t></w:r></w:p><w:p w14:paraId="09D86FC3"><w:pPr><w:spacing w:before="0" w:after="0" w:line="360" w:lineRule="auto"/><w:ind w:firstLine="480"/><w:jc w:val="both"/></w:pPr><w:r><w:rPr><w:rFonts w:ascii="Times New Roman" w:hAnsi="Times New Roman" w:eastAsia="宋体"/><w:b/><w:i w:val="0"/><w:color w:val="000000"/><w:sz w:val="24"/></w:rPr><w:t>结论（转化为契约规则）</w:t></w:r><w:r><w:rPr><w:rFonts w:ascii="Times New Roman" w:hAnsi="Times New Roman" w:eastAsia="宋体"/><w:b w:val="0"/><w:i w:val="0"/><w:color w:val="000000"/><w:sz w:val="24"/></w:rPr><w:t>：既然数据天然携带内控语义，契约就要把这些语义</w:t></w:r><w:r><w:rPr><w:rFonts w:ascii="Times New Roman" w:hAnsi="Times New Roman" w:eastAsia="宋体"/><w:b/><w:i w:val="0"/><w:color w:val="000000"/><w:sz w:val="24"/></w:rPr><w:t>显式化、代码化</w:t></w:r><w:r><w:rPr><w:rFonts w:ascii="Times New Roman" w:hAnsi="Times New Roman" w:eastAsia="宋体"/><w:b w:val="0"/><w:i w:val="0"/><w:color w:val="000000"/><w:sz w:val="24"/></w:rPr><w:t>：</w:t></w:r></w:p><w:p w14:paraId="7584A364"><w:pPr><w:spacing w:before="0" w:after="0" w:line="360" w:lineRule="auto"/><w:ind w:firstLine="480"/><w:jc w:val="both"/></w:pPr><w:commentRangeStart w:id="2"/><w:r><w:rPr><w:rFonts w:ascii="Times New Roman" w:hAnsi="Times New Roman" w:eastAsia="宋体"/><w:b w:val="0"/><w:i w:val="0"/><w:color w:val="000000"/><w:sz w:val="24"/></w:rPr><w:t xml:space="preserve">1. </w:t></w:r><w:r><w:rPr><w:rFonts w:ascii="Consolas" w:hAnsi="Consolas" w:eastAsia="宋体"/><w:b w:val="0"/><w:i w:val="0"/><w:color w:val="000000"/><w:sz w:val="24"/><w:shd w:val="clear" w:color="auto" w:fill="F5F5F5"/></w:rPr><w:t>approval_level</w:t></w:r><w:r><w:rPr><w:rFonts w:ascii="Times New Roman" w:hAnsi="Times New Roman" w:eastAsia="宋体"/><w:b w:val="0"/><w:i w:val="0"/><w:color w:val="000000"/><w:sz w:val="24"/></w:rPr><w:t xml:space="preserve"> → 枚举约束 </w:t></w:r><w:r><w:rPr><w:rFonts w:ascii="Consolas" w:hAnsi="Consolas" w:eastAsia="宋体"/><w:b w:val="0"/><w:i w:val="0"/><w:color w:val="000000"/><w:sz w:val="24"/><w:shd w:val="clear" w:color="auto" w:fill="F5F5F5"/></w:rPr><w:t>validValues: [ 1, 2, 3, 4 ]</w:t></w:r><w:r><w:rPr><w:rFonts w:ascii="Times New Roman" w:hAnsi="Times New Roman" w:eastAsia="宋体"/><w:b w:val="0"/><w:i w:val="0"/><w:color w:val="000000"/><w:sz w:val="24"/></w:rPr><w:t>：</w:t></w:r><w:r><w:rPr><w:rFonts w:ascii="Times New Roman" w:hAnsi="Times New Roman" w:eastAsia="宋体"/><w:b/><w:i w:val="0"/><w:color w:val="000000"/><w:sz w:val="24"/></w:rPr><w:t>审批层级越权从源头拦截</w:t></w:r><w:r><w:rPr><w:rFonts w:ascii="Times New Roman" w:hAnsi="Times New Roman" w:eastAsia="宋体"/><w:b w:val="0"/><w:i w:val="0"/><w:color w:val="000000"/><w:sz w:val="24"/></w:rPr><w:t>；</w:t></w:r></w:p><w:p w14:paraId="674FBC37"><w:pPr><w:spacing w:before="0" w:after="0" w:line="360" w:lineRule="auto"/><w:ind w:firstLine="480"/><w:jc w:val="both"/></w:pPr><w:r><w:rPr><w:rFonts w:ascii="Times New Roman" w:hAnsi="Times New Roman" w:eastAsia="宋体"/><w:b w:val="0"/><w:i w:val="0"/><w:color w:val="000000"/><w:sz w:val="24"/></w:rPr><w:t xml:space="preserve">2. </w:t></w:r><w:r><w:rPr><w:rFonts w:ascii="Consolas" w:hAnsi="Consolas" w:eastAsia="宋体"/><w:b w:val="0"/><w:i w:val="0"/><w:color w:val="000000"/><w:sz w:val="24"/><w:shd w:val="clear" w:color="auto" w:fill="F5F5F5"/></w:rPr><w:t>is_round_amount</w:t></w:r><w:r><w:rPr><w:rFonts w:ascii="Times New Roman" w:hAnsi="Times New Roman" w:eastAsia="宋体"/><w:b w:val="0"/><w:i w:val="0"/><w:color w:val="000000"/><w:sz w:val="24"/></w:rPr><w:t>、</w:t></w:r><w:r><w:rPr><w:rFonts w:ascii="Consolas" w:hAnsi="Consolas" w:eastAsia="宋体"/><w:b w:val="0"/><w:i w:val="0"/><w:color w:val="000000"/><w:sz w:val="24"/><w:shd w:val="clear" w:color="auto" w:fill="F5F5F5"/></w:rPr><w:t>high_value_flag</w:t></w:r><w:r><w:rPr><w:rFonts w:ascii="Times New Roman" w:hAnsi="Times New Roman" w:eastAsia="宋体"/><w:b w:val="0"/><w:i w:val="0"/><w:color w:val="000000"/><w:sz w:val="24"/></w:rPr><w:t xml:space="preserve"> → 枚举约束 </w:t></w:r><w:r><w:rPr><w:rFonts w:ascii="Consolas" w:hAnsi="Consolas" w:eastAsia="宋体"/><w:b w:val="0"/><w:i w:val="0"/><w:color w:val="000000"/><w:sz w:val="24"/><w:shd w:val="clear" w:color="auto" w:fill="F5F5F5"/></w:rPr><w:t>validValues: [ 0, 1 ]</w:t></w:r><w:r><w:rPr><w:rFonts w:ascii="Times New Roman" w:hAnsi="Times New Roman" w:eastAsia="宋体"/><w:b w:val="0"/><w:i w:val="0"/><w:color w:val="000000"/><w:sz w:val="24"/></w:rPr><w:t>：</w:t></w:r><w:r><w:rPr><w:rFonts w:ascii="Times New Roman" w:hAnsi="Times New Roman" w:eastAsia="宋体"/><w:b/><w:i w:val="0"/><w:color w:val="000000"/><w:sz w:val="24"/></w:rPr><w:t>标志位只能取值 0/1</w:t></w:r><w:r><w:rPr><w:rFonts w:ascii="Times New Roman" w:hAnsi="Times New Roman" w:eastAsia="宋体"/><w:b w:val="0"/><w:i w:val="0"/><w:color w:val="000000"/><w:sz w:val="24"/></w:rPr><w:t>，非法值（如 2、-1）会让风控模型直接崩溃；</w:t></w:r></w:p><w:p w14:paraId="70A5B7BF"><w:pPr><w:spacing w:before="0" w:after="0" w:line="360" w:lineRule="auto"/><w:ind w:firstLine="480"/><w:jc w:val="both"/></w:pPr><w:r><w:rPr><w:rFonts w:ascii="Times New Roman" w:hAnsi="Times New Roman" w:eastAsia="宋体"/><w:b w:val="0"/><w:i w:val="0"/><w:color w:val="000000"/><w:sz w:val="24"/></w:rPr><w:t xml:space="preserve">3. </w:t></w:r><w:r><w:rPr><w:rFonts w:ascii="Consolas" w:hAnsi="Consolas" w:eastAsia="宋体"/><w:b w:val="0"/><w:i w:val="0"/><w:color w:val="000000"/><w:sz w:val="24"/><w:shd w:val="clear" w:color="auto" w:fill="F5F5F5"/></w:rPr><w:t>manual_entry_flag</w:t></w:r><w:r><w:rPr><w:rFonts w:ascii="Times New Roman" w:hAnsi="Times New Roman" w:eastAsia="宋体"/><w:b w:val="0"/><w:i w:val="0"/><w:color w:val="000000"/><w:sz w:val="24"/></w:rPr><w:t xml:space="preserve"> → 同上的 0/1 约束：</w:t></w:r><w:r><w:rPr><w:rFonts w:ascii="Times New Roman" w:hAnsi="Times New Roman" w:eastAsia="宋体"/><w:b/><w:i w:val="0"/><w:color w:val="000000"/><w:sz w:val="24"/></w:rPr><w:t>手工凭证标志合法化校验</w:t></w:r><w:r><w:rPr><w:rFonts w:ascii="Times New Roman" w:hAnsi="Times New Roman" w:eastAsia="宋体"/><w:b w:val="0"/><w:i w:val="0"/><w:color w:val="000000"/><w:sz w:val="24"/></w:rPr><w:t>。</w:t></w:r><w:commentRangeEnd w:id="2"/><w:r><w:commentReference w:id="2"/></w:r></w:p><w:p w14:paraId="228BBC46"><w:pPr><w:spacing w:before="0" w:after="0" w:line="360" w:lineRule="auto"/><w:ind w:firstLine="480"/><w:jc w:val="both"/></w:pPr><w:r><w:rPr><w:rFonts w:ascii="Times New Roman" w:hAnsi="Times New Roman" w:eastAsia="宋体"/><w:b/><w:i w:val="0"/><w:color w:val="000000"/><w:sz w:val="24"/></w:rPr><w:t>这一步的意义，就是第一章讲过的&quot;审计规则左移&quot;</w:t></w:r><w:r><w:rPr><w:rFonts w:ascii="Times New Roman" w:hAnsi="Times New Roman" w:eastAsia="宋体"/><w:b w:val="0"/><w:i w:val="0"/><w:color w:val="000000"/><w:sz w:val="24"/></w:rPr><w:t>：这些规则过去躺在内控制度文档里，靠审计师&quot;事后查账&quot;发现；现在写进契约，变成数据入口的自动拦截——</w:t></w:r><w:r><w:rPr><w:rFonts w:ascii="Times New Roman" w:hAnsi="Times New Roman" w:eastAsia="宋体"/><w:b/><w:i w:val="0"/><w:color w:val="000000"/><w:sz w:val="24"/></w:rPr><w:t>不合规的数据根本进不了数仓</w:t></w:r><w:r><w:rPr><w:rFonts w:ascii="Times New Roman" w:hAnsi="Times New Roman" w:eastAsia="宋体"/><w:b w:val="0"/><w:i w:val="0"/><w:color w:val="000000"/><w:sz w:val="24"/></w:rPr><w:t>。数据契约不是技术工具，它是财务内控的数字化防线。</w:t></w:r></w:p><w:p w14:paraId="0E17BB63"><w:pPr><w:spacing w:before="0" w:after="0" w:line="360" w:lineRule="auto"/><w:ind w:firstLine="480"/><w:jc w:val="both"/></w:pPr><w:r><w:rPr><w:rFonts w:ascii="Times New Roman" w:hAnsi="Times New Roman" w:eastAsia="宋体"/><w:b/><w:i w:val="0"/><w:color w:val="000000"/><w:sz w:val="24"/></w:rPr><w:t>业务含义一句话</w:t></w:r><w:r><w:rPr><w:rFonts w:ascii="Times New Roman" w:hAnsi="Times New Roman" w:eastAsia="宋体"/><w:b w:val="0"/><w:i w:val="0"/><w:color w:val="000000"/><w:sz w:val="24"/></w:rPr><w:t>：数据集的字段设计本身就带着审计基因（标志位、枚举值、审批层级），契约的职责是把这些基因从&quot;文档&quot;变成&quot;门禁&quot;，让审计规则从&quot;事后查账&quot;变成&quot;入口把关&quot;。</w:t></w:r></w:p><w:p w14:paraId="06CBF320"><w:pPr><w:pBdr><w:bottom w:val="single" w:color="BFBFBF" w:sz="6" w:space="1"/></w:pBdr><w:spacing w:before="80" w:after="80" w:line="240" w:lineRule="auto"/><w:ind w:firstLine="0"/><w:jc w:val="left"/></w:pPr></w:p><w:p w14:paraId="0392327A"><w:pPr><w:pStyle w:val="4"/><w:keepNext/><w:spacing w:before="220" w:after="100" w:line="360" w:lineRule="auto"/><w:ind w:firstLine="0"/><w:jc w:val="left"/></w:pPr><w:r><w:rPr><w:rFonts w:ascii="Times New Roman" w:hAnsi="Times New Roman" w:eastAsia="黑体"/><w:b/><w:i w:val="0"/><w:color w:val="000000"/><w:sz w:val="28"/></w:rPr><w:t>2.4 三大洞察 → 契约规则的映射（本卷总结）</w:t></w:r></w:p><w:p w14:paraId="0D46897E"><w:pPr><w:spacing w:before="0" w:after="0" w:line="360" w:lineRule="auto"/><w:ind w:firstLine="480"/><w:jc w:val="both"/></w:pPr><w:r><w:rPr><w:rFonts w:ascii="Times New Roman" w:hAnsi="Times New Roman" w:eastAsia="宋体"/><w:b w:val="0"/><w:i w:val="0"/><w:color w:val="000000"/><w:sz w:val="24"/></w:rPr><w:t>如你在对话中所强调的，这三条洞察必须作为报告的&quot;业务视角核心案例&quot;。现在把它们汇总成一张</w:t></w:r><w:r><w:rPr><w:rFonts w:ascii="Times New Roman" w:hAnsi="Times New Roman" w:eastAsia="宋体"/><w:b/><w:i w:val="0"/><w:color w:val="000000"/><w:sz w:val="24"/></w:rPr><w:t>证据→规则映射表</w:t></w:r><w:r><w:rPr><w:rFonts w:ascii="Times New Roman" w:hAnsi="Times New Roman" w:eastAsia="宋体"/><w:b w:val="0"/><w:i w:val="0"/><w:color w:val="000000"/><w:sz w:val="24"/></w:rPr><w:t>，这也是下一卷契约构建的&quot;设计蓝图&quot;：</w:t></w:r></w:p><w:tbl><w:tblPr><w:tblStyle w:val="34"/><w:tblW w:w="0" w:type="auto"/><w:jc w:val="center"/><w:tblBorders><w:top w:val="single" w:color="auto" w:sz="4" w:space="0"/><w:left w:val="single" w:color="auto" w:sz="4" w:space="0"/><w:bottom w:val="single" w:color="auto" w:sz="4" w:space="0"/><w:right w:val="single" w:color="auto" w:sz="4" w:space="0"/><w:insideH w:val="single" w:color="auto" w:sz="4" w:space="0"/><w:insideV w:val="single" w:color="auto" w:sz="4" w:space="0"/></w:tblBorders><w:tblLayout w:type="autofit"/><w:tblCellMar><w:top w:w="0" w:type="dxa"/><w:left w:w="108" w:type="dxa"/><w:bottom w:w="0" w:type="dxa"/><w:right w:w="108" w:type="dxa"/></w:tblCellMar></w:tblPr><w:tblGrid><w:gridCol w:w="1425"/><w:gridCol w:w="2699"/><w:gridCol w:w="1425"/><w:gridCol w:w="3739"/></w:tblGrid><w:tr w14:paraId="5DE0972E"><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tblHeader/><w:jc w:val="center"/></w:trPr><w:tc><w:tcPr><w:tcW w:w="2268" w:type="dxa"/><w:shd w:val="clear" w:color="auto" w:fill="D9D9D9"/><w:vAlign w:val="center"/></w:tcPr><w:p w14:paraId="5C60A1E6"><w:pPr><w:spacing w:before="0" w:after="0" w:line="240" w:lineRule="auto"/><w:ind w:firstLine="0"/><w:jc w:val="center"/></w:pPr><w:r><w:rPr><w:rFonts w:ascii="Times New Roman" w:hAnsi="Times New Roman" w:eastAsia="宋体"/><w:b/><w:i w:val="0"/><w:color w:val="000000"/><w:sz w:val="21"/></w:rPr><w:t>洞察</w:t></w:r></w:p></w:tc><w:tc><w:tcPr><w:tcW w:w="2268" w:type="dxa"/><w:shd w:val="clear" w:color="auto" w:fill="D9D9D9"/><w:vAlign w:val="center"/></w:tcPr><w:p w14:paraId="37B4E556"><w:pPr><w:spacing w:before="0" w:after="0" w:line="240" w:lineRule="auto"/><w:ind w:firstLine="0"/><w:jc w:val="center"/></w:pPr><w:r><w:rPr><w:rFonts w:ascii="Times New Roman" w:hAnsi="Times New Roman" w:eastAsia="宋体"/><w:b/><w:i w:val="0"/><w:color w:val="000000"/><w:sz w:val="21"/></w:rPr><w:t>证据（来自原始输出）</w:t></w:r></w:p></w:tc><w:tc><w:tcPr><w:tcW w:w="2268" w:type="dxa"/><w:shd w:val="clear" w:color="auto" w:fill="D9D9D9"/><w:vAlign w:val="center"/></w:tcPr><w:p w14:paraId="4A145F55"><w:pPr><w:spacing w:before="0" w:after="0" w:line="240" w:lineRule="auto"/><w:ind w:firstLine="0"/><w:jc w:val="center"/></w:pPr><w:r><w:rPr><w:rFonts w:ascii="Times New Roman" w:hAnsi="Times New Roman" w:eastAsia="宋体"/><w:b/><w:i w:val="0"/><w:color w:val="000000"/><w:sz w:val="21"/></w:rPr><w:t>业务结论</w:t></w:r></w:p></w:tc><w:tc><w:tcPr><w:tcW w:w="2268" w:type="dxa"/><w:shd w:val="clear" w:color="auto" w:fill="D9D9D9"/><w:vAlign w:val="center"/></w:tcPr><w:p w14:paraId="662E9CA7"><w:pPr><w:spacing w:before="0" w:after="0" w:line="240" w:lineRule="auto"/><w:ind w:firstLine="0"/><w:jc w:val="center"/></w:pPr><w:r><w:rPr><w:rFonts w:ascii="Times New Roman" w:hAnsi="Times New Roman" w:eastAsia="宋体"/><w:b/><w:i w:val="0"/><w:color w:val="000000"/><w:sz w:val="21"/></w:rPr><w:t>契约动作</w:t></w:r></w:p></w:tc></w:tr><w:tr w14:paraId="6CF0C49F"><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2268" w:type="dxa"/><w:vAlign w:val="center"/></w:tcPr><w:p w14:paraId="65F4617E"><w:pPr><w:spacing w:before="0" w:after="0" w:line="240" w:lineRule="auto"/><w:ind w:firstLine="0"/><w:jc w:val="center"/></w:pPr><w:r><w:rPr><w:rFonts w:ascii="Times New Roman" w:hAnsi="Times New Roman" w:eastAsia="宋体"/><w:b w:val="0"/><w:i w:val="0"/><w:color w:val="000000"/><w:sz w:val="21"/></w:rPr><w:t>洞察一：缺失≠错误</w:t></w:r></w:p></w:tc><w:tc><w:tcPr><w:tcW w:w="2268" w:type="dxa"/><w:vAlign w:val="center"/></w:tcPr><w:p w14:paraId="0F364EC4"><w:pPr><w:spacing w:before="0" w:after="0" w:line="240" w:lineRule="auto"/><w:ind w:firstLine="0"/><w:jc w:val="left"/></w:pPr><w:r><w:rPr><w:rFonts w:ascii="Consolas" w:hAnsi="Consolas" w:eastAsia="宋体"/><w:b w:val="0"/><w:i w:val="0"/><w:color w:val="000000"/><w:sz w:val="21"/><w:shd w:val="clear" w:color="auto" w:fill="F5F5F5"/></w:rPr><w:t>transaction_type</w:t></w:r><w:r><w:rPr><w:rFonts w:ascii="Times New Roman" w:hAnsi="Times New Roman" w:eastAsia="宋体"/><w:b w:val="0"/><w:i w:val="0"/><w:color w:val="000000"/><w:sz w:val="21"/></w:rPr><w:t xml:space="preserve"> 302 非空、</w:t></w:r><w:r><w:rPr><w:rFonts w:ascii="Consolas" w:hAnsi="Consolas" w:eastAsia="宋体"/><w:b w:val="0"/><w:i w:val="0"/><w:color w:val="000000"/><w:sz w:val="21"/><w:shd w:val="clear" w:color="auto" w:fill="F5F5F5"/></w:rPr><w:t>vendor_bank_account</w:t></w:r><w:r><w:rPr><w:rFonts w:ascii="Times New Roman" w:hAnsi="Times New Roman" w:eastAsia="宋体"/><w:b w:val="0"/><w:i w:val="0"/><w:color w:val="000000"/><w:sz w:val="21"/></w:rPr><w:t xml:space="preserve"> 171 非空、</w:t></w:r><w:r><w:rPr><w:rFonts w:ascii="Consolas" w:hAnsi="Consolas" w:eastAsia="宋体"/><w:b w:val="0"/><w:i w:val="0"/><w:color w:val="000000"/><w:sz w:val="21"/><w:shd w:val="clear" w:color="auto" w:fill="F5F5F5"/></w:rPr><w:t>invoice_id</w:t></w:r><w:r><w:rPr><w:rFonts w:ascii="Times New Roman" w:hAnsi="Times New Roman" w:eastAsia="宋体"/><w:b w:val="0"/><w:i w:val="0"/><w:color w:val="000000"/><w:sz w:val="21"/></w:rPr><w:t>/</w:t></w:r><w:r><w:rPr><w:rFonts w:ascii="Consolas" w:hAnsi="Consolas" w:eastAsia="宋体"/><w:b w:val="0"/><w:i w:val="0"/><w:color w:val="000000"/><w:sz w:val="21"/><w:shd w:val="clear" w:color="auto" w:fill="F5F5F5"/></w:rPr><w:t>approver_id</w:t></w:r><w:r><w:rPr><w:rFonts w:ascii="Times New Roman" w:hAnsi="Times New Roman" w:eastAsia="宋体"/><w:b w:val="0"/><w:i w:val="0"/><w:color w:val="000000"/><w:sz w:val="21"/></w:rPr><w:t xml:space="preserve"> 各缺约 400 条</w:t></w:r></w:p></w:tc><w:tc><w:tcPr><w:tcW w:w="2268" w:type="dxa"/><w:vAlign w:val="center"/></w:tcPr><w:p w14:paraId="1066CD71"><w:pPr><w:spacing w:before="0" w:after="0" w:line="240" w:lineRule="auto"/><w:ind w:firstLine="0"/><w:jc w:val="left"/></w:pPr><w:r><w:rPr><w:rFonts w:ascii="Times New Roman" w:hAnsi="Times New Roman" w:eastAsia="宋体"/><w:b w:val="0"/><w:i w:val="0"/><w:color w:val="000000"/><w:sz w:val="21"/></w:rPr><w:t>特定业务场景才填写，属业务性缺失</w:t></w:r></w:p></w:tc><w:tc><w:tcPr><w:tcW w:w="2268" w:type="dxa"/><w:vAlign w:val="center"/></w:tcPr><w:p w14:paraId="65D272CD"><w:pPr><w:spacing w:before="0" w:after="0" w:line="240" w:lineRule="auto"/><w:ind w:firstLine="0"/><w:jc w:val="left"/></w:pPr><w:r><w:rPr><w:rFonts w:ascii="Times New Roman" w:hAnsi="Times New Roman" w:eastAsia="宋体"/><w:b w:val="0"/><w:i w:val="0"/><w:color w:val="000000"/><w:sz w:val="21"/></w:rPr><w:t>区分强依赖字段（</w:t></w:r><w:r><w:rPr><w:rFonts w:ascii="Consolas" w:hAnsi="Consolas" w:eastAsia="宋体"/><w:b w:val="0"/><w:i w:val="0"/><w:color w:val="000000"/><w:sz w:val="21"/><w:shd w:val="clear" w:color="auto" w:fill="F5F5F5"/></w:rPr><w:t>required: true</w:t></w:r><w:r><w:rPr><w:rFonts w:ascii="Times New Roman" w:hAnsi="Times New Roman" w:eastAsia="宋体"/><w:b w:val="0"/><w:i w:val="0"/><w:color w:val="000000"/><w:sz w:val="21"/></w:rPr><w:t>）与弱字段（不设必填）；</w:t></w:r><w:r><w:rPr><w:rFonts w:ascii="Consolas" w:hAnsi="Consolas" w:eastAsia="宋体"/><w:b w:val="0"/><w:i w:val="0"/><w:color w:val="000000"/><w:sz w:val="21"/><w:shd w:val="clear" w:color="auto" w:fill="F5F5F5"/></w:rPr><w:t>transaction_id</w:t></w:r><w:r><w:rPr><w:rFonts w:ascii="Times New Roman" w:hAnsi="Times New Roman" w:eastAsia="宋体"/><w:b w:val="0"/><w:i w:val="0"/><w:color w:val="000000"/><w:sz w:val="21"/></w:rPr><w:t xml:space="preserve"> 加 </w:t></w:r><w:r><w:rPr><w:rFonts w:ascii="Consolas" w:hAnsi="Consolas" w:eastAsia="宋体"/><w:b w:val="0"/><w:i w:val="0"/><w:color w:val="000000"/><w:sz w:val="21"/><w:shd w:val="clear" w:color="auto" w:fill="F5F5F5"/></w:rPr><w:t>unique: true</w:t></w:r></w:p></w:tc></w:tr><w:tr w14:paraId="48004B47"><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2268" w:type="dxa"/><w:vAlign w:val="center"/></w:tcPr><w:p w14:paraId="65FA5115"><w:pPr><w:spacing w:before="0" w:after="0" w:line="240" w:lineRule="auto"/><w:ind w:firstLine="0"/><w:jc w:val="center"/></w:pPr><w:r><w:rPr><w:rFonts w:ascii="Times New Roman" w:hAnsi="Times New Roman" w:eastAsia="宋体"/><w:b w:val="0"/><w:i w:val="0"/><w:color w:val="000000"/><w:sz w:val="21"/></w:rPr><w:t>洞察二：负数陷阱</w:t></w:r></w:p></w:tc><w:tc><w:tcPr><w:tcW w:w="2268" w:type="dxa"/><w:vAlign w:val="center"/></w:tcPr><w:p w14:paraId="19C0D997"><w:pPr><w:spacing w:before="0" w:after="0" w:line="240" w:lineRule="auto"/><w:ind w:firstLine="0"/><w:jc w:val="left"/></w:pPr><w:r><w:rPr><w:rFonts w:ascii="Consolas" w:hAnsi="Consolas" w:eastAsia="宋体"/><w:b w:val="0"/><w:i w:val="0"/><w:color w:val="000000"/><w:sz w:val="21"/><w:shd w:val="clear" w:color="auto" w:fill="F5F5F5"/></w:rPr><w:t>amount</w:t></w:r><w:r><w:rPr><w:rFonts w:ascii="Times New Roman" w:hAnsi="Times New Roman" w:eastAsia="宋体"/><w:b w:val="0"/><w:i w:val="0"/><w:color w:val="000000"/><w:sz w:val="21"/></w:rPr><w:t xml:space="preserve"> min = </w:t></w:r><w:r><w:rPr><w:rFonts w:ascii="Times New Roman" w:hAnsi="Times New Roman" w:eastAsia="宋体"/><w:b/><w:i w:val="0"/><w:color w:val="000000"/><w:sz w:val="21"/></w:rPr><w:t>-1.895953e+05</w:t></w:r><w:r><w:rPr><w:rFonts w:ascii="Times New Roman" w:hAnsi="Times New Roman" w:eastAsia="宋体"/><w:b w:val="0"/><w:i w:val="0"/><w:color w:val="000000"/><w:sz w:val="21"/></w:rPr><w:t>，max = 2.715212e+06</w:t></w:r></w:p></w:tc><w:tc><w:tcPr><w:tcW w:w="2268" w:type="dxa"/><w:vAlign w:val="center"/></w:tcPr><w:p w14:paraId="5F7037F4"><w:pPr><w:spacing w:before="0" w:after="0" w:line="240" w:lineRule="auto"/><w:ind w:firstLine="0"/><w:jc w:val="left"/></w:pPr><w:r><w:rPr><w:rFonts w:ascii="Times New Roman" w:hAnsi="Times New Roman" w:eastAsia="宋体"/><w:b w:val="0"/><w:i w:val="0"/><w:color w:val="000000"/><w:sz w:val="21"/></w:rPr><w:t>退款/冲销/红字发票合法，但极值需防呆</w:t></w:r></w:p></w:tc><w:tc><w:tcPr><w:tcW w:w="2268" w:type="dxa"/><w:vAlign w:val="center"/></w:tcPr><w:p w14:paraId="3A0752EE"><w:pPr><w:spacing w:before="0" w:after="0" w:line="240" w:lineRule="auto"/><w:ind w:firstLine="0"/><w:jc w:val="left"/></w:pPr><w:r><w:rPr><w:rFonts w:ascii="Times New Roman" w:hAnsi="Times New Roman" w:eastAsia="宋体"/><w:b w:val="0"/><w:i w:val="0"/><w:color w:val="000000"/><w:sz w:val="21"/></w:rPr><w:t xml:space="preserve">不写 </w:t></w:r><w:r><w:rPr><w:rFonts w:ascii="Consolas" w:hAnsi="Consolas" w:eastAsia="宋体"/><w:b w:val="0"/><w:i w:val="0"/><w:color w:val="000000"/><w:sz w:val="21"/><w:shd w:val="clear" w:color="auto" w:fill="F5F5F5"/></w:rPr><w:t>&gt;= 0</w:t></w:r><w:r><w:rPr><w:rFonts w:ascii="Times New Roman" w:hAnsi="Times New Roman" w:eastAsia="宋体"/><w:b w:val="0"/><w:i w:val="0"/><w:color w:val="000000"/><w:sz w:val="21"/></w:rPr><w:t xml:space="preserve">；设 </w:t></w:r><w:r><w:rPr><w:rFonts w:ascii="Consolas" w:hAnsi="Consolas" w:eastAsia="宋体"/><w:b w:val="0"/><w:i w:val="0"/><w:color w:val="000000"/><w:sz w:val="21"/><w:shd w:val="clear" w:color="auto" w:fill="F5F5F5"/></w:rPr><w:t>ABS(amount) &lt;= 5000000</w:t></w:r><w:r><w:rPr><w:rFonts w:ascii="Times New Roman" w:hAnsi="Times New Roman" w:eastAsia="宋体"/><w:b w:val="0"/><w:i w:val="0"/><w:color w:val="000000"/><w:sz w:val="21"/></w:rPr><w:t xml:space="preserve"> 防呆</w:t></w:r></w:p></w:tc></w:tr><w:tr w14:paraId="688B7F1D"><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2268" w:type="dxa"/><w:vAlign w:val="center"/></w:tcPr><w:p w14:paraId="1AC10852"><w:pPr><w:spacing w:before="0" w:after="0" w:line="240" w:lineRule="auto"/><w:ind w:firstLine="0"/><w:jc w:val="center"/></w:pPr><w:r><w:rPr><w:rFonts w:ascii="Times New Roman" w:hAnsi="Times New Roman" w:eastAsia="宋体"/><w:b w:val="0"/><w:i w:val="0"/><w:color w:val="000000"/><w:sz w:val="21"/></w:rPr><w:t>洞察三：内控审计点</w:t></w:r></w:p></w:tc><w:tc><w:tcPr><w:tcW w:w="2268" w:type="dxa"/><w:vAlign w:val="center"/></w:tcPr><w:p w14:paraId="5B336514"><w:pPr><w:spacing w:before="0" w:after="0" w:line="240" w:lineRule="auto"/><w:ind w:firstLine="0"/><w:jc w:val="left"/></w:pPr><w:r><w:rPr><w:rFonts w:ascii="Consolas" w:hAnsi="Consolas" w:eastAsia="宋体"/><w:b w:val="0"/><w:i w:val="0"/><w:color w:val="000000"/><w:sz w:val="21"/><w:shd w:val="clear" w:color="auto" w:fill="F5F5F5"/></w:rPr><w:t>approval_level</w:t></w:r><w:r><w:rPr><w:rFonts w:ascii="Times New Roman" w:hAnsi="Times New Roman" w:eastAsia="宋体"/><w:b w:val="0"/><w:i w:val="0"/><w:color w:val="000000"/><w:sz w:val="21"/></w:rPr><w:t xml:space="preserve"> min 1 / max 4；12 个 int64 标志位，值域 0-1</w:t></w:r></w:p></w:tc><w:tc><w:tcPr><w:tcW w:w="2268" w:type="dxa"/><w:vAlign w:val="center"/></w:tcPr><w:p w14:paraId="3712C3E3"><w:pPr><w:spacing w:before="0" w:after="0" w:line="240" w:lineRule="auto"/><w:ind w:firstLine="0"/><w:jc w:val="left"/></w:pPr><w:r><w:rPr><w:rFonts w:ascii="Times New Roman" w:hAnsi="Times New Roman" w:eastAsia="宋体"/><w:b w:val="0"/><w:i w:val="0"/><w:color w:val="000000"/><w:sz w:val="21"/></w:rPr><w:t>字段天然携带审批层级、手工录入、职责分离等审计语义</w:t></w:r></w:p></w:tc><w:tc><w:tcPr><w:tcW w:w="2268" w:type="dxa"/><w:vAlign w:val="center"/></w:tcPr><w:p w14:paraId="51C9572E"><w:pPr><w:spacing w:before="0" w:after="0" w:line="240" w:lineRule="auto"/><w:ind w:firstLine="0"/><w:jc w:val="left"/></w:pPr><w:r><w:rPr><w:rFonts w:ascii="Times New Roman" w:hAnsi="Times New Roman" w:eastAsia="宋体"/><w:b w:val="0"/><w:i w:val="0"/><w:color w:val="000000"/><w:sz w:val="21"/></w:rPr><w:t>枚举约束：</w:t></w:r><w:r><w:rPr><w:rFonts w:ascii="Consolas" w:hAnsi="Consolas" w:eastAsia="宋体"/><w:b w:val="0"/><w:i w:val="0"/><w:color w:val="000000"/><w:sz w:val="21"/><w:shd w:val="clear" w:color="auto" w:fill="F5F5F5"/></w:rPr><w:t>approval_level ∈ [1,2,3,4]</w:t></w:r><w:r><w:rPr><w:rFonts w:ascii="Times New Roman" w:hAnsi="Times New Roman" w:eastAsia="宋体"/><w:b w:val="0"/><w:i w:val="0"/><w:color w:val="000000"/><w:sz w:val="21"/></w:rPr><w:t>；</w:t></w:r><w:r><w:rPr><w:rFonts w:ascii="Consolas" w:hAnsi="Consolas" w:eastAsia="宋体"/><w:b w:val="0"/><w:i w:val="0"/><w:color w:val="000000"/><w:sz w:val="21"/><w:shd w:val="clear" w:color="auto" w:fill="F5F5F5"/></w:rPr><w:t>is_round_amount</w:t></w:r><w:r><w:rPr><w:rFonts w:ascii="Times New Roman" w:hAnsi="Times New Roman" w:eastAsia="宋体"/><w:b w:val="0"/><w:i w:val="0"/><w:color w:val="000000"/><w:sz w:val="21"/></w:rPr><w:t>/</w:t></w:r><w:r><w:rPr><w:rFonts w:ascii="Consolas" w:hAnsi="Consolas" w:eastAsia="宋体"/><w:b w:val="0"/><w:i w:val="0"/><w:color w:val="000000"/><w:sz w:val="21"/><w:shd w:val="clear" w:color="auto" w:fill="F5F5F5"/></w:rPr><w:t>high_value_flag ∈ [0,1]</w:t></w:r></w:p></w:tc></w:tr></w:tbl><w:p w14:paraId="5DC0ADED"><w:pPr><w:spacing w:after="0"/></w:pPr></w:p><w:p w14:paraId="7BAEEFD3"><w:pPr><w:spacing w:before="0" w:after="0" w:line="360" w:lineRule="auto"/><w:ind w:firstLine="480"/><w:jc w:val="both"/></w:pPr><w:r><w:rPr><w:rFonts w:ascii="Times New Roman" w:hAnsi="Times New Roman" w:eastAsia="宋体"/><w:b/><w:i w:val="0"/><w:color w:val="000000"/><w:sz w:val="24"/></w:rPr><w:t>这一章留下的核心方法论</w:t></w:r><w:r><w:rPr><w:rFonts w:ascii="Times New Roman" w:hAnsi="Times New Roman" w:eastAsia="宋体"/><w:b w:val="0"/><w:i w:val="0"/><w:color w:val="000000"/><w:sz w:val="24"/></w:rPr><w:t xml:space="preserve">：任何契约规则都必须能回答&quot;你的证据在哪一行&quot;——缺失规则指向 </w:t></w:r><w:r><w:rPr><w:rFonts w:ascii="Consolas" w:hAnsi="Consolas" w:eastAsia="宋体"/><w:b w:val="0"/><w:i w:val="0"/><w:color w:val="000000"/><w:sz w:val="24"/><w:shd w:val="clear" w:color="auto" w:fill="F5F5F5"/></w:rPr><w:t>df.info()</w:t></w:r><w:r><w:rPr><w:rFonts w:ascii="Times New Roman" w:hAnsi="Times New Roman" w:eastAsia="宋体"/><w:b w:val="0"/><w:i w:val="0"/><w:color w:val="000000"/><w:sz w:val="24"/></w:rPr><w:t xml:space="preserve"> 的 Non-Null Count，金额规则指向 </w:t></w:r><w:r><w:rPr><w:rFonts w:ascii="Consolas" w:hAnsi="Consolas" w:eastAsia="宋体"/><w:b w:val="0"/><w:i w:val="0"/><w:color w:val="000000"/><w:sz w:val="24"/><w:shd w:val="clear" w:color="auto" w:fill="F5F5F5"/></w:rPr><w:t>df.describe()</w:t></w:r><w:r><w:rPr><w:rFonts w:ascii="Times New Roman" w:hAnsi="Times New Roman" w:eastAsia="宋体"/><w:b w:val="0"/><w:i w:val="0"/><w:color w:val="000000"/><w:sz w:val="24"/></w:rPr><w:t xml:space="preserve"> 的 min/max，枚举规则指向 Dtype 与 min/max 的组合。</w:t></w:r><w:r><w:rPr><w:rFonts w:ascii="Times New Roman" w:hAnsi="Times New Roman" w:eastAsia="宋体"/><w:b/><w:i w:val="0"/><w:color w:val="000000"/><w:sz w:val="24"/></w:rPr><w:t>可追溯，才是数据驱动设计；拍脑袋，只是自我感动。</w:t></w:r></w:p><w:p w14:paraId="7DC4E6CE"><w:pPr><w:spacing w:before="0" w:after="0" w:line="360" w:lineRule="auto"/><w:ind w:firstLine="480"/><w:jc w:val="both"/></w:pPr><w:r><w:rPr><w:rFonts w:ascii="Times New Roman" w:hAnsi="Times New Roman" w:eastAsia="宋体"/><w:b w:val="0"/><w:i w:val="0"/><w:color w:val="000000"/><w:sz w:val="24"/></w:rPr><w:t>下一卷进入</w:t></w:r><w:r><w:rPr><w:rFonts w:ascii="Times New Roman" w:hAnsi="Times New Roman" w:eastAsia="宋体"/><w:b/><w:i w:val="0"/><w:color w:val="000000"/><w:sz w:val="24"/></w:rPr><w:t>第三章：环境配置——&quot;连环踩坑&quot;与重生</w:t></w:r><w:r><w:rPr><w:rFonts w:ascii="Times New Roman" w:hAnsi="Times New Roman" w:eastAsia="宋体"/><w:b w:val="0"/><w:i w:val="0"/><w:color w:val="000000"/><w:sz w:val="24"/></w:rPr><w:t xml:space="preserve">。从 </w:t></w:r><w:r><w:rPr><w:rFonts w:ascii="Consolas" w:hAnsi="Consolas" w:eastAsia="宋体"/><w:b w:val="0"/><w:i w:val="0"/><w:color w:val="000000"/><w:sz w:val="24"/><w:shd w:val="clear" w:color="auto" w:fill="F5F5F5"/></w:rPr><w:t>pip install uv</w:t></w:r><w:r><w:rPr><w:rFonts w:ascii="Times New Roman" w:hAnsi="Times New Roman" w:eastAsia="宋体"/><w:b w:val="0"/><w:i w:val="0"/><w:color w:val="000000"/><w:sz w:val="24"/></w:rPr><w:t xml:space="preserve"> 的第一条报错开始，原封不动还原 Python 版本冲突、venv 残留、PATH 丢失三大环境坑的完整排错链。</w:t></w:r></w:p><w:p w14:paraId="0119F643"><w:pPr><w:pStyle w:val="3"/><w:keepNext/><w:spacing w:before="280" w:after="120" w:line="360" w:lineRule="auto"/><w:ind w:firstLine="0"/><w:jc w:val="left"/></w:pPr><w:r><w:rPr><w:rFonts w:ascii="Times New Roman" w:hAnsi="Times New Roman" w:eastAsia="黑体"/><w:b/><w:i w:val="0"/><w:color w:val="000000"/><w:sz w:val="32"/></w:rPr><w:t>第三章：环境配置——&quot;连环踩坑&quot;与重生</w:t></w:r></w:p><w:p w14:paraId="75B7E943"><w:pPr><w:pStyle w:val="4"/><w:keepNext/><w:spacing w:before="220" w:after="100" w:line="360" w:lineRule="auto"/><w:ind w:firstLine="0"/><w:jc w:val="left"/></w:pPr><w:r><w:rPr><w:rFonts w:ascii="Times New Roman" w:hAnsi="Times New Roman" w:eastAsia="黑体"/><w:b/><w:i w:val="0"/><w:color w:val="000000"/><w:sz w:val="28"/></w:rPr><w:t>引言：为什么环境配置值得&quot;事无巨细&quot;</w:t></w:r></w:p><w:p w14:paraId="72A8A8BD"><w:pPr><w:spacing w:before="0" w:after="0" w:line="360" w:lineRule="auto"/><w:ind w:firstLine="480"/><w:jc w:val="both"/></w:pPr><w:r><w:rPr><w:rFonts w:ascii="Times New Roman" w:hAnsi="Times New Roman" w:eastAsia="宋体"/><w:b w:val="0"/><w:i w:val="0"/><w:color w:val="000000"/><w:sz w:val="24"/></w:rPr><w:t>你在实录里特意叮嘱过一句：&quot;我需要你记住以上我配置环境所有的步骤以及你对我进行的所有引导，在这个项目完成后我需要你给我写详细的报告，环境配置这一块一定事无巨细。&quot;</w:t></w:r></w:p><w:p w14:paraId="45580858"><w:pPr><w:spacing w:before="0" w:after="0" w:line="360" w:lineRule="auto"/><w:ind w:firstLine="480"/><w:jc w:val="both"/></w:pPr><w:r><w:rPr><w:rFonts w:ascii="Times New Roman" w:hAnsi="Times New Roman" w:eastAsia="宋体"/><w:b w:val="0"/><w:i w:val="0"/><w:color w:val="000000"/><w:sz w:val="24"/></w:rPr><w:t>这句话本身就是数据工程师的职业直觉：</w:t></w:r><w:r><w:rPr><w:rFonts w:ascii="Times New Roman" w:hAnsi="Times New Roman" w:eastAsia="宋体"/><w:b/><w:i w:val="0"/><w:color w:val="000000"/><w:sz w:val="24"/></w:rPr><w:t>环境是项目的&quot;地基&quot;</w:t></w:r><w:r><w:rPr><w:rFonts w:ascii="Times New Roman" w:hAnsi="Times New Roman" w:eastAsia="宋体"/><w:b w:val="0"/><w:i w:val="0"/><w:color w:val="000000"/><w:sz w:val="24"/></w:rPr><w:t>。地基没打好，后面每走一步都会晃。这一章记录的不是&quot;我怎么装了个软件&quot;，而是四场真实的战役：</w:t></w:r></w:p><w:p w14:paraId="52773B5A"><w:pPr><w:spacing w:before="0" w:after="0" w:line="360" w:lineRule="auto"/><w:ind w:firstLine="480"/><w:jc w:val="both"/></w:pPr><w:r><w:rPr><w:rFonts w:ascii="Times New Roman" w:hAnsi="Times New Roman" w:eastAsia="宋体"/><w:b w:val="0"/><w:i w:val="0"/><w:color w:val="000000"/><w:sz w:val="24"/></w:rPr><w:t xml:space="preserve">- </w:t></w:r><w:r><w:rPr><w:rFonts w:ascii="Times New Roman" w:hAnsi="Times New Roman" w:eastAsia="宋体"/><w:b/><w:i w:val="0"/><w:color w:val="000000"/><w:sz w:val="24"/></w:rPr><w:t>坑1</w:t></w:r><w:r><w:rPr><w:rFonts w:ascii="Times New Roman" w:hAnsi="Times New Roman" w:eastAsia="宋体"/><w:b w:val="0"/><w:i w:val="0"/><w:color w:val="000000"/><w:sz w:val="24"/></w:rPr><w:t>：pip 装 uv 失败——Python 版本冲突（环境的第一道门槛）；</w:t></w:r></w:p><w:p w14:paraId="39D29711"><w:pPr><w:spacing w:before="0" w:after="0" w:line="360" w:lineRule="auto"/><w:ind w:firstLine="480"/><w:jc w:val="both"/></w:pPr><w:r><w:rPr><w:rFonts w:ascii="Times New Roman" w:hAnsi="Times New Roman" w:eastAsia="宋体"/><w:b w:val="0"/><w:i w:val="0"/><w:color w:val="000000"/><w:sz w:val="24"/></w:rPr><w:t xml:space="preserve">- </w:t></w:r><w:r><w:rPr><w:rFonts w:ascii="Times New Roman" w:hAnsi="Times New Roman" w:eastAsia="宋体"/><w:b/><w:i w:val="0"/><w:color w:val="000000"/><w:sz w:val="24"/></w:rPr><w:t>坑2</w:t></w:r><w:r><w:rPr><w:rFonts w:ascii="Times New Roman" w:hAnsi="Times New Roman" w:eastAsia="宋体"/><w:b w:val="0"/><w:i w:val="0"/><w:color w:val="000000"/><w:sz w:val="24"/></w:rPr><w:t>：系统多重 Python 版本与虚拟环境残留——&quot;你以为你用的是 3.12，其实还在 3.7&quot;；</w:t></w:r></w:p><w:p w14:paraId="5C159D93"><w:pPr><w:spacing w:before="0" w:after="0" w:line="360" w:lineRule="auto"/><w:ind w:firstLine="480"/><w:jc w:val="both"/></w:pPr><w:r><w:rPr><w:rFonts w:ascii="Times New Roman" w:hAnsi="Times New Roman" w:eastAsia="宋体"/><w:b w:val="0"/><w:i w:val="0"/><w:color w:val="000000"/><w:sz w:val="24"/></w:rPr><w:t xml:space="preserve">- </w:t></w:r><w:r><w:rPr><w:rFonts w:ascii="Times New Roman" w:hAnsi="Times New Roman" w:eastAsia="宋体"/><w:b/><w:i w:val="0"/><w:color w:val="000000"/><w:sz w:val="24"/></w:rPr><w:t>坑3</w:t></w:r><w:r><w:rPr><w:rFonts w:ascii="Times New Roman" w:hAnsi="Times New Roman" w:eastAsia="宋体"/><w:b w:val="0"/><w:i w:val="0"/><w:color w:val="000000"/><w:sz w:val="24"/></w:rPr><w:t>：</w:t></w:r><w:r><w:rPr><w:rFonts w:ascii="Consolas" w:hAnsi="Consolas" w:eastAsia="宋体"/><w:b w:val="0"/><w:i w:val="0"/><w:color w:val="000000"/><w:sz w:val="24"/><w:shd w:val="clear" w:color="auto" w:fill="F5F5F5"/></w:rPr><w:t>datacontract</w:t></w:r><w:r><w:rPr><w:rFonts w:ascii="Times New Roman" w:hAnsi="Times New Roman" w:eastAsia="宋体"/><w:b w:val="0"/><w:i w:val="0"/><w:color w:val="000000"/><w:sz w:val="24"/></w:rPr><w:t xml:space="preserve"> 找不到命令——工具装了，但系统找不到它；</w:t></w:r></w:p><w:p w14:paraId="3F3D699C"><w:pPr><w:spacing w:before="0" w:after="0" w:line="360" w:lineRule="auto"/><w:ind w:firstLine="480"/><w:jc w:val="both"/></w:pPr><w:r><w:rPr><w:rFonts w:ascii="Times New Roman" w:hAnsi="Times New Roman" w:eastAsia="宋体"/><w:b w:val="0"/><w:i w:val="0"/><w:color w:val="000000"/><w:sz w:val="24"/></w:rPr><w:t xml:space="preserve">- </w:t></w:r><w:r><w:rPr><w:rFonts w:ascii="Times New Roman" w:hAnsi="Times New Roman" w:eastAsia="宋体"/><w:b/><w:i w:val="0"/><w:color w:val="000000"/><w:sz w:val="24"/></w:rPr><w:t>坑4</w:t></w:r><w:r><w:rPr><w:rFonts w:ascii="Times New Roman" w:hAnsi="Times New Roman" w:eastAsia="宋体"/><w:b w:val="0"/><w:i w:val="0"/><w:color w:val="000000"/><w:sz w:val="24"/></w:rPr><w:t>：数据读取与预览——Pandas 与 PyArrow 安装，100 万行数据成功读入。</w:t></w:r></w:p><w:p w14:paraId="24682FFF"><w:pPr><w:spacing w:before="0" w:after="0" w:line="360" w:lineRule="auto"/><w:ind w:firstLine="480"/><w:jc w:val="both"/></w:pPr><w:r><w:rPr><w:rFonts w:ascii="Times New Roman" w:hAnsi="Times New Roman" w:eastAsia="宋体"/><w:b w:val="0"/><w:i w:val="0"/><w:color w:val="000000"/><w:sz w:val="24"/></w:rPr><w:t>每个坑都按同一套五段式复盘：</w:t></w:r><w:r><w:rPr><w:rFonts w:ascii="Times New Roman" w:hAnsi="Times New Roman" w:eastAsia="宋体"/><w:b/><w:i w:val="0"/><w:color w:val="000000"/><w:sz w:val="24"/></w:rPr><w:t>报错原貌 → 从哪句看出问题 → 底层原理 → 解决步骤 → 运行成功输出</w:t></w:r><w:r><w:rPr><w:rFonts w:ascii="Times New Roman" w:hAnsi="Times New Roman" w:eastAsia="宋体"/><w:b w:val="0"/><w:i w:val="0"/><w:color w:val="000000"/><w:sz w:val="24"/></w:rPr><w:t>。这套&quot;从现象反推原因&quot;的排错思路，比任何一个命令都值钱。</w:t></w:r></w:p><w:p w14:paraId="2DD25295"><w:pPr><w:spacing w:before="0" w:after="0" w:line="360" w:lineRule="auto"/><w:ind w:firstLine="480"/><w:jc w:val="both"/></w:pPr><w:r><w:rPr><w:rFonts w:ascii="Times New Roman" w:hAnsi="Times New Roman" w:eastAsia="宋体"/><w:b w:val="0"/><w:i w:val="0"/><w:color w:val="000000"/><w:sz w:val="24"/></w:rPr><w:t>先看这一章的全景排错链：</w:t></w:r></w:p><w:p w14:paraId="63BFFD86"><w:pPr><w:pStyle w:val="165"/><w:shd w:val="clear" w:color="auto" w:fill="F5F5F5"/><w:spacing w:before="0" w:after="0" w:line="240" w:lineRule="auto"/><w:ind w:firstLine="0"/><w:jc w:val="left"/></w:pPr><w:r><w:rPr><w:rFonts w:ascii="Consolas" w:hAnsi="Consolas" w:eastAsia="宋体"/><w:b w:val="0"/><w:i w:val="0"/><w:color w:val="000000"/><w:sz w:val="21"/></w:rPr><w:t>&lt;html style=&quot;margin:0;padding:0;&quot;&gt;</w:t></w:r></w:p><w:p w14:paraId="38023481"><w:pPr><w:pStyle w:val="165"/><w:shd w:val="clear" w:color="auto" w:fill="F5F5F5"/><w:spacing w:before="0" w:after="0" w:line="240" w:lineRule="auto"/><w:ind w:firstLine="0"/><w:jc w:val="left"/></w:pPr><w:r><w:rPr><w:rFonts w:ascii="Consolas" w:hAnsi="Consolas" w:eastAsia="宋体"/><w:b w:val="0"/><w:i w:val="0"/><w:color w:val="000000"/><w:sz w:val="21"/></w:rPr><w:t>&lt;title&gt;环境四坑排错链&lt;/title&gt;</w:t></w:r></w:p><w:p w14:paraId="058C24C5"><w:pPr><w:pStyle w:val="165"/><w:shd w:val="clear" w:color="auto" w:fill="F5F5F5"/><w:spacing w:before="0" w:after="0" w:line="240" w:lineRule="auto"/><w:ind w:firstLine="0"/><w:jc w:val="left"/></w:pPr><w:r><w:rPr><w:rFonts w:ascii="Consolas" w:hAnsi="Consolas" w:eastAsia="宋体"/><w:b w:val="0"/><w:i w:val="0"/><w:color w:val="000000"/><w:sz w:val="21"/></w:rPr><w:t>&lt;div style=&quot;font-family:'Segoe UI','Microsoft YaHei',sans-serif;background:#f5f7fb;color:#1f2937;padding:20px;box-sizing:border-box;width:100%;max-width:1080px;margin:0 auto;&quot;&gt;</w:t></w:r></w:p><w:p w14:paraId="0D25184E"><w:pPr><w:pStyle w:val="165"/><w:shd w:val="clear" w:color="auto" w:fill="F5F5F5"/><w:spacing w:before="0" w:after="0" w:line="240" w:lineRule="auto"/><w:ind w:firstLine="0"/><w:jc w:val="left"/></w:pPr><w:r><w:rPr><w:rFonts w:ascii="Consolas" w:hAnsi="Consolas" w:eastAsia="宋体"/><w:b w:val="0"/><w:i w:val="0"/><w:color w:val="000000"/><w:sz w:val="21"/></w:rPr><w:t xml:space="preserve">  &lt;div style=&quot;background:#ffffff;border:1px solid #e2e8f0;border-radius:12px;padding:16px 20px;margin-bottom:14px;&quot;&gt;</w:t></w:r></w:p><w:p w14:paraId="28764DF9"><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style=&quot;font-size:20px;font-weight:700;color:#0f172a;&quot;&gt;环境四坑排错链&lt;/div&gt;</w:t></w:r></w:p><w:p w14:paraId="5A396704"><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style=&quot;font-size:14px;color:#475569;margin-top:6px;line-height:1.6;&quot;&gt;第三章全景：每个坑按“现象 → 根因 → 解法 → 结果”四段式排错。最终环境：Python 3.12.10 + uv 0.12.15 + datacontract-cli 1.2.0 + pandas 3.0.5 / pyarrow 25.0.1&lt;/div&gt;</w:t></w:r></w:p><w:p w14:paraId="74EB2DF9"><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6BE8C4F6"><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69FF38F4"><w:pPr><w:pStyle w:val="165"/><w:shd w:val="clear" w:color="auto" w:fill="F5F5F5"/><w:spacing w:before="0" w:after="0" w:line="240" w:lineRule="auto"/><w:ind w:firstLine="0"/><w:jc w:val="left"/></w:pPr><w:r><w:rPr><w:rFonts w:ascii="Consolas" w:hAnsi="Consolas" w:eastAsia="宋体"/><w:b w:val="0"/><w:i w:val="0"/><w:color w:val="000000"/><w:sz w:val="21"/></w:rPr><w:t xml:space="preserve">  &lt;div style=&quot;background:#ffffff;border:1px solid #e2e8f0;border-left:4px solid #dc2626;border-radius:10px;padding:12px 16px;margin-bottom:10px;&quot;&gt;</w:t></w:r></w:p><w:p w14:paraId="6375B9C6"><w:pPr><w:pStyle w:val="165"/><w:shd w:val="clear" w:color="auto" w:fill="F5F5F5"/><w:spacing w:before="0" w:after="0" w:line="240" w:lineRule="auto"/><w:ind w:firstLine="0"/><w:jc w:val="left"/></w:pPr><w:r><w:rPr><w:rFonts w:ascii="Consolas" w:hAnsi="Consolas" w:eastAsia="宋体"/><w:b w:val="0"/><w:i w:val="0"/><w:color w:val="000000"/><w:sz w:val="21"/></w:rPr><w:t xml:space="preserve">    &lt;div style=&quot;display:flex;align-items:center;gap:10px;margin-bottom:8px;flex-wrap:wrap;&quot;&gt;</w:t></w:r></w:p><w:p w14:paraId="76CA9FB6"><w:pPr><w:pStyle w:val="165"/><w:shd w:val="clear" w:color="auto" w:fill="F5F5F5"/><w:spacing w:before="0" w:after="0" w:line="240" w:lineRule="auto"/><w:ind w:firstLine="0"/><w:jc w:val="left"/></w:pPr><w:r><w:rPr><w:rFonts w:ascii="Consolas" w:hAnsi="Consolas" w:eastAsia="宋体"/><w:b w:val="0"/><w:i w:val="0"/><w:color w:val="000000"/><w:sz w:val="21"/></w:rPr><w:t xml:space="preserve">      &lt;div style=&quot;background:#dc2626;color:#ffffff;border-radius:6px;font-size:13px;font-weight:700;padding:3px 9px;&quot;&gt;坑1&lt;/div&gt;</w:t></w:r></w:p><w:p w14:paraId="5ACF698C"><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style=&quot;font-size:16px;font-weight:700;color:#0f172a;&quot;&gt;pip 安装 uv 失败（Python 版本冲突）&lt;/div&gt;</w:t></w:r></w:p><w:p w14:paraId="21F7B79C"><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092E0C29"><w:pPr><w:pStyle w:val="165"/><w:shd w:val="clear" w:color="auto" w:fill="F5F5F5"/><w:spacing w:before="0" w:after="0" w:line="240" w:lineRule="auto"/><w:ind w:firstLine="0"/><w:jc w:val="left"/></w:pPr><w:r><w:rPr><w:rFonts w:ascii="Consolas" w:hAnsi="Consolas" w:eastAsia="宋体"/><w:b w:val="0"/><w:i w:val="0"/><w:color w:val="000000"/><w:sz w:val="21"/></w:rPr><w:t xml:space="preserve">    &lt;div style=&quot;display:flex;flex-wrap:wrap;gap:8px;&quot;&gt;</w:t></w:r></w:p><w:p w14:paraId="21B71098"><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1 300px;background:#fef2f2;border-radius:8px;padding:8px 12px;font-size:14px;line-height:1.7;box-sizing:border-box;&quot;&gt;</w:t></w:r></w:p><w:p w14:paraId="01C490F6"><w:pPr><w:pStyle w:val="165"/><w:shd w:val="clear" w:color="auto" w:fill="F5F5F5"/><w:spacing w:before="0" w:after="0" w:line="240" w:lineRule="auto"/><w:ind w:firstLine="0"/><w:jc w:val="left"/></w:pPr><w:r><w:rPr><w:rFonts w:ascii="Consolas" w:hAnsi="Consolas" w:eastAsia="宋体"/><w:b w:val="0"/><w:i w:val="0"/><w:color w:val="000000"/><w:sz w:val="21"/></w:rPr><w:t xml:space="preserve">        &lt;b&gt;现象：&lt;/b&gt;ERROR: No matching distribution found for uv&lt;br/&gt;</w:t></w:r></w:p><w:p w14:paraId="7105A850"><w:pPr><w:pStyle w:val="165"/><w:shd w:val="clear" w:color="auto" w:fill="F5F5F5"/><w:spacing w:before="0" w:after="0" w:line="240" w:lineRule="auto"/><w:ind w:firstLine="0"/><w:jc w:val="left"/></w:pPr><w:r><w:rPr><w:rFonts w:ascii="Consolas" w:hAnsi="Consolas" w:eastAsia="宋体"/><w:b w:val="0"/><w:i w:val="0"/><w:color w:val="000000"/><w:sz w:val="21"/></w:rPr><w:t xml:space="preserve">        &lt;b&gt;根因：&lt;/b&gt;本机 Python 3.7.3，低于 uv 要求的 3.8（Requires-Python &amp;gt;=3.8）</w:t></w:r></w:p><w:p w14:paraId="1F886C2B"><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445E49CF"><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1 300px;background:#f0fdf4;border-radius:8px;padding:8px 12px;font-size:14px;line-height:1.7;box-sizing:border-box;&quot;&gt;</w:t></w:r></w:p><w:p w14:paraId="2A00EA64"><w:pPr><w:pStyle w:val="165"/><w:shd w:val="clear" w:color="auto" w:fill="F5F5F5"/><w:spacing w:before="0" w:after="0" w:line="240" w:lineRule="auto"/><w:ind w:firstLine="0"/><w:jc w:val="left"/></w:pPr><w:r><w:rPr><w:rFonts w:ascii="Consolas" w:hAnsi="Consolas" w:eastAsia="宋体"/><w:b w:val="0"/><w:i w:val="0"/><w:color w:val="000000"/><w:sz w:val="21"/></w:rPr><w:t xml:space="preserve">        &lt;b&gt;解法：&lt;/b&gt;升级 Python 3.12.10，安装时勾选 Add python.exe to PATH，关闭并重启终端&lt;br/&gt;</w:t></w:r></w:p><w:p w14:paraId="43F90C93"><w:pPr><w:pStyle w:val="165"/><w:shd w:val="clear" w:color="auto" w:fill="F5F5F5"/><w:spacing w:before="0" w:after="0" w:line="240" w:lineRule="auto"/><w:ind w:firstLine="0"/><w:jc w:val="left"/></w:pPr><w:r><w:rPr><w:rFonts w:ascii="Consolas" w:hAnsi="Consolas" w:eastAsia="宋体"/><w:b w:val="0"/><w:i w:val="0"/><w:color w:val="000000"/><w:sz w:val="21"/></w:rPr><w:t xml:space="preserve">        &lt;b&gt;结果：&lt;/b&gt;pip 正常解析并安装 uv 0.12.15</w:t></w:r></w:p><w:p w14:paraId="057BB507"><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54444769"><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7CFBFE7E"><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298C779B"><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768141BB"><w:pPr><w:pStyle w:val="165"/><w:shd w:val="clear" w:color="auto" w:fill="F5F5F5"/><w:spacing w:before="0" w:after="0" w:line="240" w:lineRule="auto"/><w:ind w:firstLine="0"/><w:jc w:val="left"/></w:pPr><w:r><w:rPr><w:rFonts w:ascii="Consolas" w:hAnsi="Consolas" w:eastAsia="宋体"/><w:b w:val="0"/><w:i w:val="0"/><w:color w:val="000000"/><w:sz w:val="21"/></w:rPr><w:t xml:space="preserve">  &lt;div style=&quot;background:#ffffff;border:1px solid #e2e8f0;border-left:4px solid #dc2626;border-radius:10px;padding:12px 16px;margin-bottom:10px;&quot;&gt;</w:t></w:r></w:p><w:p w14:paraId="5D4BAD67"><w:pPr><w:pStyle w:val="165"/><w:shd w:val="clear" w:color="auto" w:fill="F5F5F5"/><w:spacing w:before="0" w:after="0" w:line="240" w:lineRule="auto"/><w:ind w:firstLine="0"/><w:jc w:val="left"/></w:pPr><w:r><w:rPr><w:rFonts w:ascii="Consolas" w:hAnsi="Consolas" w:eastAsia="宋体"/><w:b w:val="0"/><w:i w:val="0"/><w:color w:val="000000"/><w:sz w:val="21"/></w:rPr><w:t xml:space="preserve">    &lt;div style=&quot;display:flex;align-items:center;gap:10px;margin-bottom:8px;flex-wrap:wrap;&quot;&gt;</w:t></w:r></w:p><w:p w14:paraId="7BEB37A4"><w:pPr><w:pStyle w:val="165"/><w:shd w:val="clear" w:color="auto" w:fill="F5F5F5"/><w:spacing w:before="0" w:after="0" w:line="240" w:lineRule="auto"/><w:ind w:firstLine="0"/><w:jc w:val="left"/></w:pPr><w:r><w:rPr><w:rFonts w:ascii="Consolas" w:hAnsi="Consolas" w:eastAsia="宋体"/><w:b w:val="0"/><w:i w:val="0"/><w:color w:val="000000"/><w:sz w:val="21"/></w:rPr><w:t xml:space="preserve">      &lt;div style=&quot;background:#dc2626;color:#ffffff;border-radius:6px;font-size:13px;font-weight:700;padding:3px 9px;&quot;&gt;坑2&lt;/div&gt;</w:t></w:r></w:p><w:p w14:paraId="78B25C0E"><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style=&quot;font-size:16px;font-weight:700;color:#0f172a;&quot;&gt;系统多重 Python 版本与虚拟环境残留&lt;/div&gt;</w:t></w:r></w:p><w:p w14:paraId="42249C86"><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1EFAAD9E"><w:pPr><w:pStyle w:val="165"/><w:shd w:val="clear" w:color="auto" w:fill="F5F5F5"/><w:spacing w:before="0" w:after="0" w:line="240" w:lineRule="auto"/><w:ind w:firstLine="0"/><w:jc w:val="left"/></w:pPr><w:r><w:rPr><w:rFonts w:ascii="Consolas" w:hAnsi="Consolas" w:eastAsia="宋体"/><w:b w:val="0"/><w:i w:val="0"/><w:color w:val="000000"/><w:sz w:val="21"/></w:rPr><w:t xml:space="preserve">    &lt;div style=&quot;display:flex;flex-wrap:wrap;gap:8px;&quot;&gt;</w:t></w:r></w:p><w:p w14:paraId="5F3B8CC9"><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1 300px;background:#fef2f2;border-radius:8px;padding:8px 12px;font-size:14px;line-height:1.7;box-sizing:border-box;&quot;&gt;</w:t></w:r></w:p><w:p w14:paraId="6D065F1A"><w:pPr><w:pStyle w:val="165"/><w:shd w:val="clear" w:color="auto" w:fill="F5F5F5"/><w:spacing w:before="0" w:after="0" w:line="240" w:lineRule="auto"/><w:ind w:firstLine="0"/><w:jc w:val="left"/></w:pPr><w:r><w:rPr><w:rFonts w:ascii="Consolas" w:hAnsi="Consolas" w:eastAsia="宋体"/><w:b w:val="0"/><w:i w:val="0"/><w:color w:val="000000"/><w:sz w:val="21"/></w:rPr><w:t xml:space="preserve">        &lt;b&gt;现象：&lt;/b&gt;python --version 仍显示 3.7.3，尽管系统已装 3.12&lt;br/&gt;</w:t></w:r></w:p><w:p w14:paraId="7D260E64"><w:pPr><w:pStyle w:val="165"/><w:shd w:val="clear" w:color="auto" w:fill="F5F5F5"/><w:spacing w:before="0" w:after="0" w:line="240" w:lineRule="auto"/><w:ind w:firstLine="0"/><w:jc w:val="left"/></w:pPr><w:r><w:rPr><w:rFonts w:ascii="Consolas" w:hAnsi="Consolas" w:eastAsia="宋体"/><w:b w:val="0"/><w:i w:val="0"/><w:color w:val="000000"/><w:sz w:val="21"/></w:rPr><w:t xml:space="preserve">        &lt;b&gt;根因：&lt;/b&gt;py -0 显示 Active venv 为 Anaconda37-64 旧解释器，PyCharm 虚拟环境绑定旧版</w:t></w:r></w:p><w:p w14:paraId="384C39AB"><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3B00A76B"><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1 300px;background:#f0fdf4;border-radius:8px;padding:8px 12px;font-size:14px;line-height:1.7;box-sizing:border-box;&quot;&gt;</w:t></w:r></w:p><w:p w14:paraId="4A7CDBA6"><w:pPr><w:pStyle w:val="165"/><w:shd w:val="clear" w:color="auto" w:fill="F5F5F5"/><w:spacing w:before="0" w:after="0" w:line="240" w:lineRule="auto"/><w:ind w:firstLine="0"/><w:jc w:val="left"/></w:pPr><w:r><w:rPr><w:rFonts w:ascii="Consolas" w:hAnsi="Consolas" w:eastAsia="宋体"/><w:b w:val="0"/><w:i w:val="0"/><w:color w:val="000000"/><w:sz w:val="21"/></w:rPr><w:t xml:space="preserve">        &lt;b&gt;解法：&lt;/b&gt;deactivate → rm -r venv → py -3.12 -m venv venv → 重新激活&lt;br/&gt;</w:t></w:r></w:p><w:p w14:paraId="5BF86A1E"><w:pPr><w:pStyle w:val="165"/><w:shd w:val="clear" w:color="auto" w:fill="F5F5F5"/><w:spacing w:before="0" w:after="0" w:line="240" w:lineRule="auto"/><w:ind w:firstLine="0"/><w:jc w:val="left"/></w:pPr><w:r><w:rPr><w:rFonts w:ascii="Consolas" w:hAnsi="Consolas" w:eastAsia="宋体"/><w:b w:val="0"/><w:i w:val="0"/><w:color w:val="000000"/><w:sz w:val="21"/></w:rPr><w:t xml:space="preserve">        &lt;b&gt;结果：&lt;/b&gt;python --version → Python 3.12.10</w:t></w:r></w:p><w:p w14:paraId="5EF64CCD"><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14B83AB6"><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6959439B"><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0133DE00"><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57F8EB9E"><w:pPr><w:pStyle w:val="165"/><w:shd w:val="clear" w:color="auto" w:fill="F5F5F5"/><w:spacing w:before="0" w:after="0" w:line="240" w:lineRule="auto"/><w:ind w:firstLine="0"/><w:jc w:val="left"/></w:pPr><w:r><w:rPr><w:rFonts w:ascii="Consolas" w:hAnsi="Consolas" w:eastAsia="宋体"/><w:b w:val="0"/><w:i w:val="0"/><w:color w:val="000000"/><w:sz w:val="21"/></w:rPr><w:t xml:space="preserve">  &lt;div style=&quot;background:#ffffff;border:1px solid #e2e8f0;border-left:4px solid #dc2626;border-radius:10px;padding:12px 16px;margin-bottom:10px;&quot;&gt;</w:t></w:r></w:p><w:p w14:paraId="7D692FD2"><w:pPr><w:pStyle w:val="165"/><w:shd w:val="clear" w:color="auto" w:fill="F5F5F5"/><w:spacing w:before="0" w:after="0" w:line="240" w:lineRule="auto"/><w:ind w:firstLine="0"/><w:jc w:val="left"/></w:pPr><w:r><w:rPr><w:rFonts w:ascii="Consolas" w:hAnsi="Consolas" w:eastAsia="宋体"/><w:b w:val="0"/><w:i w:val="0"/><w:color w:val="000000"/><w:sz w:val="21"/></w:rPr><w:t xml:space="preserve">    &lt;div style=&quot;display:flex;align-items:center;gap:10px;margin-bottom:8px;flex-wrap:wrap;&quot;&gt;</w:t></w:r></w:p><w:p w14:paraId="315301AF"><w:pPr><w:pStyle w:val="165"/><w:shd w:val="clear" w:color="auto" w:fill="F5F5F5"/><w:spacing w:before="0" w:after="0" w:line="240" w:lineRule="auto"/><w:ind w:firstLine="0"/><w:jc w:val="left"/></w:pPr><w:r><w:rPr><w:rFonts w:ascii="Consolas" w:hAnsi="Consolas" w:eastAsia="宋体"/><w:b w:val="0"/><w:i w:val="0"/><w:color w:val="000000"/><w:sz w:val="21"/></w:rPr><w:t xml:space="preserve">      &lt;div style=&quot;background:#dc2626;color:#ffffff;border-radius:6px;font-size:13px;font-weight:700;padding:3px 9px;&quot;&gt;坑3&lt;/div&gt;</w:t></w:r></w:p><w:p w14:paraId="68EA931B"><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style=&quot;font-size:16px;font-weight:700;color:#0f172a;&quot;&gt;datacontract 找不到命令（PATH 环境变量）&lt;/div&gt;</w:t></w:r></w:p><w:p w14:paraId="05EF9651"><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39ABDE1C"><w:pPr><w:pStyle w:val="165"/><w:shd w:val="clear" w:color="auto" w:fill="F5F5F5"/><w:spacing w:before="0" w:after="0" w:line="240" w:lineRule="auto"/><w:ind w:firstLine="0"/><w:jc w:val="left"/></w:pPr><w:r><w:rPr><w:rFonts w:ascii="Consolas" w:hAnsi="Consolas" w:eastAsia="宋体"/><w:b w:val="0"/><w:i w:val="0"/><w:color w:val="000000"/><w:sz w:val="21"/></w:rPr><w:t xml:space="preserve">    &lt;div style=&quot;display:flex;flex-wrap:wrap;gap:8px;&quot;&gt;</w:t></w:r></w:p><w:p w14:paraId="79A707D4"><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1 300px;background:#fef2f2;border-radius:8px;padding:8px 12px;font-size:14px;line-height:1.7;box-sizing:border-box;&quot;&gt;</w:t></w:r></w:p><w:p w14:paraId="4B68C590"><w:pPr><w:pStyle w:val="165"/><w:shd w:val="clear" w:color="auto" w:fill="F5F5F5"/><w:spacing w:before="0" w:after="0" w:line="240" w:lineRule="auto"/><w:ind w:firstLine="0"/><w:jc w:val="left"/></w:pPr><w:r><w:rPr><w:rFonts w:ascii="Consolas" w:hAnsi="Consolas" w:eastAsia="宋体"/><w:b w:val="0"/><w:i w:val="0"/><w:color w:val="000000"/><w:sz w:val="21"/></w:rPr><w:t xml:space="preserve">        &lt;b&gt;现象：&lt;/b&gt;datacontract : 无法将“datacontract”项识别为 cmdlet…（CommandNotFoundException）&lt;br/&gt;</w:t></w:r></w:p><w:p w14:paraId="31E0AA0A"><w:pPr><w:pStyle w:val="165"/><w:shd w:val="clear" w:color="auto" w:fill="F5F5F5"/><w:spacing w:before="0" w:after="0" w:line="240" w:lineRule="auto"/><w:ind w:firstLine="0"/><w:jc w:val="left"/></w:pPr><w:r><w:rPr><w:rFonts w:ascii="Consolas" w:hAnsi="Consolas" w:eastAsia="宋体"/><w:b w:val="0"/><w:i w:val="0"/><w:color w:val="000000"/><w:sz w:val="21"/></w:rPr><w:t xml:space="preserve">        &lt;b&gt;根因：&lt;/b&gt;uv 将可执行文件装入 <用户目录>\.local\bin，但该目录不在 PATH</w:t></w:r></w:p><w:p w14:paraId="71D38B84"><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685CE052"><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1 300px;background:#f0fdf4;border-radius:8px;padding:8px 12px;font-size:14px;line-height:1.7;box-sizing:border-box;&quot;&gt;</w:t></w:r></w:p><w:p w14:paraId="0BF2BD46"><w:pPr><w:pStyle w:val="165"/><w:shd w:val="clear" w:color="auto" w:fill="F5F5F5"/><w:spacing w:before="0" w:after="0" w:line="240" w:lineRule="auto"/><w:ind w:firstLine="0"/><w:jc w:val="left"/></w:pPr><w:r><w:rPr><w:rFonts w:ascii="Consolas" w:hAnsi="Consolas" w:eastAsia="宋体"/><w:b w:val="0"/><w:i w:val="0"/><w:color w:val="000000"/><w:sz w:val="21"/></w:rPr><w:t xml:space="preserve">        &lt;b&gt;解法：&lt;/b&gt;uv tool update-shell，重启终端&lt;br/&gt;</w:t></w:r></w:p><w:p w14:paraId="187CD4BE"><w:pPr><w:pStyle w:val="165"/><w:shd w:val="clear" w:color="auto" w:fill="F5F5F5"/><w:spacing w:before="0" w:after="0" w:line="240" w:lineRule="auto"/><w:ind w:firstLine="0"/><w:jc w:val="left"/></w:pPr><w:r><w:rPr><w:rFonts w:ascii="Consolas" w:hAnsi="Consolas" w:eastAsia="宋体"/><w:b w:val="0"/><w:i w:val="0"/><w:color w:val="000000"/><w:sz w:val="21"/></w:rPr><w:t xml:space="preserve">        &lt;b&gt;结果：&lt;/b&gt;datacontract --version → 1.2.0</w:t></w:r></w:p><w:p w14:paraId="1DDF713C"><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1124B3D1"><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5739F24B"><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7DC4B954"><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2CDAD6A1"><w:pPr><w:pStyle w:val="165"/><w:shd w:val="clear" w:color="auto" w:fill="F5F5F5"/><w:spacing w:before="0" w:after="0" w:line="240" w:lineRule="auto"/><w:ind w:firstLine="0"/><w:jc w:val="left"/></w:pPr><w:r><w:rPr><w:rFonts w:ascii="Consolas" w:hAnsi="Consolas" w:eastAsia="宋体"/><w:b w:val="0"/><w:i w:val="0"/><w:color w:val="000000"/><w:sz w:val="21"/></w:rPr><w:t xml:space="preserve">  &lt;div style=&quot;background:#ffffff;border:1px solid #e2e8f0;border-left:4px solid #16a34a;border-radius:10px;padding:12px 16px;margin-bottom:14px;&quot;&gt;</w:t></w:r></w:p><w:p w14:paraId="16878AF9"><w:pPr><w:pStyle w:val="165"/><w:shd w:val="clear" w:color="auto" w:fill="F5F5F5"/><w:spacing w:before="0" w:after="0" w:line="240" w:lineRule="auto"/><w:ind w:firstLine="0"/><w:jc w:val="left"/></w:pPr><w:r><w:rPr><w:rFonts w:ascii="Consolas" w:hAnsi="Consolas" w:eastAsia="宋体"/><w:b w:val="0"/><w:i w:val="0"/><w:color w:val="000000"/><w:sz w:val="21"/></w:rPr><w:t xml:space="preserve">    &lt;div style=&quot;display:flex;align-items:center;gap:10px;margin-bottom:8px;flex-wrap:wrap;&quot;&gt;</w:t></w:r></w:p><w:p w14:paraId="66254DA0"><w:pPr><w:pStyle w:val="165"/><w:shd w:val="clear" w:color="auto" w:fill="F5F5F5"/><w:spacing w:before="0" w:after="0" w:line="240" w:lineRule="auto"/><w:ind w:firstLine="0"/><w:jc w:val="left"/></w:pPr><w:r><w:rPr><w:rFonts w:ascii="Consolas" w:hAnsi="Consolas" w:eastAsia="宋体"/><w:b w:val="0"/><w:i w:val="0"/><w:color w:val="000000"/><w:sz w:val="21"/></w:rPr><w:t xml:space="preserve">      &lt;div style=&quot;background:#16a34a;color:#ffffff;border-radius:6px;font-size:13px;font-weight:700;padding:3px 9px;&quot;&gt;坑4&lt;/div&gt;</w:t></w:r></w:p><w:p w14:paraId="11A91062"><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style=&quot;font-size:16px;font-weight:700;color:#0f172a;&quot;&gt;数据读取与预览（Pandas + PyArrow 安装）&lt;/div&gt;</w:t></w:r></w:p><w:p w14:paraId="45B6F7C2"><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60B0A418"><w:pPr><w:pStyle w:val="165"/><w:shd w:val="clear" w:color="auto" w:fill="F5F5F5"/><w:spacing w:before="0" w:after="0" w:line="240" w:lineRule="auto"/><w:ind w:firstLine="0"/><w:jc w:val="left"/></w:pPr><w:r><w:rPr><w:rFonts w:ascii="Consolas" w:hAnsi="Consolas" w:eastAsia="宋体"/><w:b w:val="0"/><w:i w:val="0"/><w:color w:val="000000"/><w:sz w:val="21"/></w:rPr><w:t xml:space="preserve">    &lt;div style=&quot;display:flex;flex-wrap:wrap;gap:8px;&quot;&gt;</w:t></w:r></w:p><w:p w14:paraId="4CBE1DBD"><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1 300px;background:#fef2f2;border-radius:8px;padding:8px 12px;font-size:14px;line-height:1.7;box-sizing:border-box;&quot;&gt;</w:t></w:r></w:p><w:p w14:paraId="4704A79A"><w:pPr><w:pStyle w:val="165"/><w:shd w:val="clear" w:color="auto" w:fill="F5F5F5"/><w:spacing w:before="0" w:after="0" w:line="240" w:lineRule="auto"/><w:ind w:firstLine="0"/><w:jc w:val="left"/></w:pPr><w:r><w:rPr><w:rFonts w:ascii="Consolas" w:hAnsi="Consolas" w:eastAsia="宋体"/><w:b w:val="0"/><w:i w:val="0"/><w:color w:val="000000"/><w:sz w:val="21"/></w:rPr><w:t xml:space="preserve">        &lt;b&gt;现象：&lt;/b&gt;缺依赖，无法读取 Parquet&lt;br/&gt;</w:t></w:r></w:p><w:p w14:paraId="68B56D3F"><w:pPr><w:pStyle w:val="165"/><w:shd w:val="clear" w:color="auto" w:fill="F5F5F5"/><w:spacing w:before="0" w:after="0" w:line="240" w:lineRule="auto"/><w:ind w:firstLine="0"/><w:jc w:val="left"/></w:pPr><w:r><w:rPr><w:rFonts w:ascii="Consolas" w:hAnsi="Consolas" w:eastAsia="宋体"/><w:b w:val="0"/><w:i w:val="0"/><w:color w:val="000000"/><w:sz w:val="21"/></w:rPr><w:t xml:space="preserve">        &lt;b&gt;根因：&lt;/b&gt;虚拟环境未安装 pandas 与 pyarrow</w:t></w:r></w:p><w:p w14:paraId="42FA77E7"><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7377B195"><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1 300px;background:#f0fdf4;border-radius:8px;padding:8px 12px;font-size:14px;line-height:1.7;box-sizing:border-box;&quot;&gt;</w:t></w:r></w:p><w:p w14:paraId="3FADE1BC"><w:pPr><w:pStyle w:val="165"/><w:shd w:val="clear" w:color="auto" w:fill="F5F5F5"/><w:spacing w:before="0" w:after="0" w:line="240" w:lineRule="auto"/><w:ind w:firstLine="0"/><w:jc w:val="left"/></w:pPr><w:r><w:rPr><w:rFonts w:ascii="Consolas" w:hAnsi="Consolas" w:eastAsia="宋体"/><w:b w:val="0"/><w:i w:val="0"/><w:color w:val="000000"/><w:sz w:val="21"/></w:rPr><w:t xml:space="preserve">        &lt;b&gt;解法：&lt;/b&gt;pip install pandas pyarrow&lt;br/&gt;</w:t></w:r></w:p><w:p w14:paraId="66C81D91"><w:pPr><w:pStyle w:val="165"/><w:shd w:val="clear" w:color="auto" w:fill="F5F5F5"/><w:spacing w:before="0" w:after="0" w:line="240" w:lineRule="auto"/><w:ind w:firstLine="0"/><w:jc w:val="left"/></w:pPr><w:r><w:rPr><w:rFonts w:ascii="Consolas" w:hAnsi="Consolas" w:eastAsia="宋体"/><w:b w:val="0"/><w:i w:val="0"/><w:color w:val="000000"/><w:sz w:val="21"/></w:rPr><w:t xml:space="preserve">        &lt;b&gt;结果：&lt;/b&gt;✅ 数据读取成功，100万行 × 49 列，603.6 MB</w:t></w:r></w:p><w:p w14:paraId="27C555DB"><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0F67E4C9"><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7D5AEE41"><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50704471"><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7F1139BF"><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style=&quot;font-size:13px;color:#64748b;line-height:1.6;&quot;&gt;规律总结：四个坑全是“版本与路径”问题——解释器版本选错、虚拟环境绑定错、可执行文件找不到、依赖没装。环境排错 = 先确认“当前正在用谁”，再确认“要找的东西在哪”。&lt;/div&gt;</w:t></w:r></w:p><w:p w14:paraId="6E6DE8E0"><w:pPr><w:pStyle w:val="165"/><w:shd w:val="clear" w:color="auto" w:fill="F5F5F5"/><w:spacing w:before="0" w:after="0" w:line="240" w:lineRule="auto"/><w:ind w:firstLine="0"/><w:jc w:val="left"/></w:pPr><w:r><w:rPr><w:rFonts w:ascii="Consolas" w:hAnsi="Consolas" w:eastAsia="宋体"/><w:b w:val="0"/><w:i w:val="0"/><w:color w:val="000000"/><w:sz w:val="21"/></w:rPr><w:t>&lt;/div&gt;</w:t></w:r></w:p><w:p w14:paraId="3C3E982D"><w:pPr><w:pStyle w:val="165"/><w:shd w:val="clear" w:color="auto" w:fill="F5F5F5"/><w:spacing w:before="0" w:after="0" w:line="240" w:lineRule="auto"/><w:ind w:firstLine="0"/><w:jc w:val="left"/></w:pPr><w:r><w:rPr><w:rFonts w:ascii="Consolas" w:hAnsi="Consolas" w:eastAsia="宋体"/><w:b w:val="0"/><w:i w:val="0"/><w:color w:val="000000"/><w:sz w:val="21"/></w:rPr><w:t>&lt;/html&gt;</w:t></w:r></w:p><w:p w14:paraId="51D279B8"><w:pPr><w:pBdr><w:bottom w:val="single" w:color="BFBFBF" w:sz="6" w:space="1"/></w:pBdr><w:spacing w:before="80" w:after="80" w:line="240" w:lineRule="auto"/><w:ind w:firstLine="0"/><w:jc w:val="left"/></w:pPr></w:p><w:p w14:paraId="0C012374"><w:pPr><w:pStyle w:val="4"/><w:keepNext/><w:spacing w:before="220" w:after="100" w:line="360" w:lineRule="auto"/><w:ind w:firstLine="0"/><w:jc w:val="left"/></w:pPr><w:r><w:rPr><w:rFonts w:ascii="Times New Roman" w:hAnsi="Times New Roman" w:eastAsia="黑体"/><w:b/><w:i w:val="0"/><w:color w:val="000000"/><w:sz w:val="28"/></w:rPr><w:t>3.1 坑1：pip 安装 uv 失败（Python 版本冲突）</w:t></w:r></w:p><w:p w14:paraId="215F13CF"><w:pPr><w:pStyle w:val="5"/><w:keepNext/><w:spacing w:before="180" w:after="80" w:line="360" w:lineRule="auto"/><w:ind w:firstLine="0"/><w:jc w:val="left"/></w:pPr><w:r><w:rPr><w:rFonts w:ascii="Times New Roman" w:hAnsi="Times New Roman" w:eastAsia="黑体"/><w:b/><w:i w:val="0"/><w:color w:val="000000"/><w:sz w:val="24"/></w:rPr><w:t>3.1.1 操作与报错原貌</w:t></w:r></w:p><w:p w14:paraId="5CF46AA1"><w:pPr><w:spacing w:before="0" w:after="0" w:line="360" w:lineRule="auto"/><w:ind w:firstLine="480"/><w:jc w:val="both"/></w:pPr><w:r><w:rPr><w:rFonts w:ascii="Times New Roman" w:hAnsi="Times New Roman" w:eastAsia="宋体"/><w:b w:val="0"/><w:i w:val="0"/><w:color w:val="000000"/><w:sz w:val="24"/></w:rPr><w:t xml:space="preserve">按引导执行项目的第一步——安装 </w:t></w:r><w:r><w:rPr><w:rFonts w:ascii="Consolas" w:hAnsi="Consolas" w:eastAsia="宋体"/><w:b w:val="0"/><w:i w:val="0"/><w:color w:val="000000"/><w:sz w:val="24"/><w:shd w:val="clear" w:color="auto" w:fill="F5F5F5"/></w:rPr><w:t>uv</w:t></w:r><w:r><w:rPr><w:rFonts w:ascii="Times New Roman" w:hAnsi="Times New Roman" w:eastAsia="宋体"/><w:b w:val="0"/><w:i w:val="0"/><w:color w:val="000000"/><w:sz w:val="24"/></w:rPr><w:t>（数据契约工具链的&quot;引擎&quot;）。在终端输入：</w:t></w:r></w:p><w:p w14:paraId="41D477D0"><w:pPr><w:pStyle w:val="165"/><w:shd w:val="clear" w:color="auto" w:fill="F5F5F5"/><w:spacing w:before="0" w:after="0" w:line="240" w:lineRule="auto"/><w:ind w:firstLine="0"/><w:jc w:val="left"/></w:pPr><w:r><w:rPr><w:rFonts w:ascii="Consolas" w:hAnsi="Consolas" w:eastAsia="宋体"/><w:b w:val="0"/><w:i w:val="0"/><w:color w:val="000000"/><w:sz w:val="21"/></w:rPr><w:t>pip install uv</w:t></w:r></w:p><w:p w14:paraId="7005C6AE"><w:pPr><w:spacing w:before="0" w:after="0" w:line="360" w:lineRule="auto"/><w:ind w:firstLine="480"/><w:jc w:val="both"/></w:pPr><w:r><w:rPr><w:rFonts w:ascii="Times New Roman" w:hAnsi="Times New Roman" w:eastAsia="宋体"/><w:b w:val="0"/><w:i w:val="0"/><w:color w:val="000000"/><w:sz w:val="24"/></w:rPr><w:t>屏幕没有出现熟悉的下载进度条，而是砸下来一堵墙——</w:t></w:r><w:r><w:rPr><w:rFonts w:ascii="Times New Roman" w:hAnsi="Times New Roman" w:eastAsia="宋体"/><w:b/><w:i w:val="0"/><w:color w:val="000000"/><w:sz w:val="24"/></w:rPr><w:t>一长串被忽略的版本列表</w:t></w:r><w:r><w:rPr><w:rFonts w:ascii="Times New Roman" w:hAnsi="Times New Roman" w:eastAsia="宋体"/><w:b w:val="0"/><w:i w:val="0"/><w:color w:val="000000"/><w:sz w:val="24"/></w:rPr><w:t>。原封不动粘贴实录原文：</w:t></w:r></w:p><w:p w14:paraId="040A8E17"><w:pPr><w:pStyle w:val="165"/><w:shd w:val="clear" w:color="auto" w:fill="F5F5F5"/><w:spacing w:before="0" w:after="0" w:line="240" w:lineRule="auto"/><w:ind w:firstLine="0"/><w:jc w:val="left"/></w:pPr><w:r><w:rPr><w:rFonts w:ascii="Consolas" w:hAnsi="Consolas" w:eastAsia="宋体"/><w:b w:val="0"/><w:i w:val="0"/><w:color w:val="000000"/><w:sz w:val="21"/></w:rPr><w:t>ERROR: Ignored the following versions that require a different python version: 0.0.5 Requires-Python &gt;=3.8; 0.1.0 Requires-Python &gt;=3.8; 0.1.1 Requires-Python &gt;=3.8; 0.1.10 Requires-Python &gt;=3.8; 0.1.11 Requires-Python &gt;=3.8; 0.1.12 Requires-Python &gt;=3.8; 0.1.13 Requires-Python &gt;=3.8; 0.1.14 Requires-Python &gt;=3.8; 0.1.15 Requires-Python &gt;=3.8; 0.1.16 Requires-Python &gt;=3.8; 0.1.17 Requires-Python &gt;=3.8; 0.1.18 Requires-Python &gt;=3.8; 0.1.19 Requires-Python &gt;=3.8; 0.1.2 Requires-Python &gt;=3.8; 0.1.20 Requires-Python &gt;=3.8; 0.1.21 Requires-Python &gt;=3.8; 0.1.22 Requires-Python &gt;=3.8; 0.1.23 Requires-Python &gt;=3.8; 0.1.24 Requires-Python &gt;=3.8; 0.1.25 Requires-Python &gt;=3.8; 0.1.26 Requires-Python &gt;=3.8; 0.1.27 Requires-Python &gt;=3.8; 0.1.28 Requires-Python &gt;=3.8; 0.1.29 Requires-Python &gt;=3.8; 0.1.3 Requires-Python &gt;=3.8; 0.1.30 Requires-Python &gt;=3.8; 0.1.31 Requires-Python &gt;=3.8; 0.1.32 Requires-Python &gt;=3.8; 0.1.33 Requires-Python &gt;=3.8; 0.1.34 Requires-Python &gt;=3.8; 0.1.35 Requires-Python &gt;=3.8; 0.1.36 Requires-Python &gt;=3.8; 0.1.37 Requires-Python &gt;=3.8; 0.1.38 Requires-Python &gt;=3.8; 0.1.39 Requires-Python &gt;=3.8; 0.1.4 Requires-Python &gt;=3.8; 0.1.40 Requires-Python &gt;=3.8; 0.1.41 Requires-Python &gt;=3.8; 0.1.42 Requires-Python &gt;=3.8; 0.1.43 Requires-Python &gt;=3.8; 0.1.44 Requires-Python &gt;=3.8; 0.1.45 Requires-Python &gt;=3.8; 0.1.5 Requires-Python &gt;=3.8; 0.1.6 Requires-Python &gt;=3.8; 0.1.7 Requires-Python &gt;=3.8; 0.1.8 Requires-Python &gt;=3.8; 0.1.9 Requires-Python &gt;=3.8; 0.10.0 Requires-Python &gt;=3.8; 0.10.1 Requires-Python &gt;=3.8; 0.10.10 Requires-Python &gt;=3.8; 0.10.11 Requires-Python &gt;=3.8; 0.10.12 Requires-Python &gt;=3.8; 0.10.2 Requires-Python &gt;=3.8; 0.10.3 Requires-Python &gt;=3.8; 0.10.4 Requires-Python &gt;=3.8; 0.10.5 Requires-Python &gt;=3.8; 0.10.6 Requires-Python &gt;=3.8; 0.10.7 Requires-Python &gt;=3.8; 0.10.8 Requires-Python &gt;=3.8; 0.10.9 Requires-Python &gt;=3.8; 0.11.0 Requires-Python &gt;=3.8; 0.11.1 Requires-Python &gt;=3.8; 0.11.10 Requires-Python &gt;=3.8; 0.11.11 Requires-Python &gt;=3.8; 0.11.12 Requires-Python &gt;=3.8; 0.11.13 Requires-Python &gt;=3.8; 0.11.14 Requires-Python &gt;=3.8; 0.11.15 Requires-Python &gt;=3.8; 0.11.16 Requires-Python &gt;=3.8; 0.11.17 Requires-Python &gt;=3.8; 0.11.18 Requires-Python &gt;=3.8; 0.11.19 Requires-Python &gt;=3.8; 0.11.2 Requires-Python &gt;=3.8; 0.11.20 Requires-Python &gt;=3.8; 0.11.21 Requires-Python &gt;=3.8; 0.11.22 Requires-Python &gt;=3.8; 0.11.23 Requires-Python &gt;=3.8; 0.11.24 Requires-Python &gt;=3.8; 0.11.25 Requires-Python &gt;=3.8; 0.11.26 Requires-Python &gt;=3.8; 0.11.27 Requires-Python &gt;=3.8; 0.11.28 Requires-Python &gt;=3.8; 0.11.29 Requires-Python &gt;=3.8; 0.11.3 Requires-Python &gt;=3.8; 0.11.30 Requires-Python &gt;=3.8; 0.11.31 Requires-Python &gt;=3.8; 0.11.32 Requires-Python &gt;=3.8; 0.11.33 Requires-Python &gt;=3.8; 0.11.4 Requires-Python &gt;=3.8; 0.11.5 Requires-Python &gt;=3.8; 0.11.6 Requires-Python &gt;=3.8; 0.11.7 Requires-Python &gt;=3.8; 0.11.8 Requires-Python &gt;=3.8; 0.11.9 Requires-Python &gt;=3.8; 0.12.0 Requires-Python &gt;=3.8; 0.12.1 Requires-Python &gt;=3.8; 0.12.10 Requires-Python &gt;=3.8; 0.12.11 Requires-Python &gt;=3.8; 0.12.12 Requires-Python &gt;=3.8; 0.12.13 Requires-Python &gt;=3.8; 0.12.14 Requires-Python &gt;=3.8; 0.12.15 Requires-Python &gt;=3.8; 0.12.2 Requires-Python &gt;=3.8; 0.12.3 Requires-Python &gt;=3.8; 0.12.4 Requires-Python &gt;=3.8; 0.12.5 Requires-Python &gt;=3.8; 0.12.6 Requires-Python &gt;=3.8; 0.12.7 Requires-Python &gt;=3.8; 0.12.8 Requires-Python &gt;=3.8; 0.12.9 Requires-Python &gt;=3.8; 0.2.0 Requires-Python &gt;=3.8; 0.2.1 Requires-Python &gt;=3.8; 0.2.10 Requires-Python &gt;=3.8; 0.2.11 Requires-Python &gt;=3.8; 0.2.12 Requires-Python &gt;=3.8; 0.2.13 Requires-Python &gt;=3.8; 0.2.14 Requires-Python &gt;=3.8; 0.2.15 Requires-Python &gt;=3.8; 0.2.16 Requires-Python &gt;=3.8; 0.2.17 Requires-Python &gt;=3.8; 0.2.18 Requires-Python &gt;=3.8; 0.2.19 Requires-Python &gt;=3.8; 0.2.2 Requires-Python &gt;=3.8; 0.2.20 Requires-Python &gt;=3.8; 0.2.21 Requires-Python &gt;=3.8; 0.2.22 Requires-Python &gt;=3.8; 0.2.23 Requires-Python &gt;=3.8; 0.2.24 Requires-Python &gt;=3.8; 0.2.25 Requires-Python &gt;=3.8; 0.2.26 Requires-Python &gt;=3.8; 0.2.27 Requires-Python &gt;=3.8; 0.2.28 Requires-Pyth</w:t></w:r><w:r><w:rPr><w:rFonts w:ascii="Consolas" w:hAnsi="Consolas" w:eastAsia="宋体"/><w:b w:val="0"/><w:i w:val="0"/><w:color w:val="000000"/><w:sz w:val="21"/></w:rPr><w:t>on &gt;=3.8; 0.2.29 Requires-Python &gt;=3.8; 0.2.3 Requires-Python &gt;=3.8; 0.2.30 Requires-Python &gt;=3.8; 0.2.31 Requires-Python &gt;=3.8; 0.2.32 Requires-Python &gt;=3.8; 0.2.33 Requires-Python &gt;=3.8; 0.2.34 Requires-Python &gt;=3.8; 0.2.35 Requires-Python &gt;=3.8; 0.2.36 Requires-Python &gt;=3.8; 0.2.37 Requires-Python &gt;=3.8; 0.2.4 Requires-Python &gt;=3.8; 0.2.5 Requires-Python &gt;=3.8; 0.2.6 Requires-Python &gt;=3.8; 0.2.7 Requires-Python &gt;=3.8; 0.2.8 Requires-Python &gt;=3.8; 0.2.9 Requires-Python &gt;=3.8; 0.3.0 Requires-Python &gt;=3.8; 0.3.1 Requires-Python &gt;=3.8; 0.3.2 Requires-Python &gt;=3.8; 0.3.3 Requires-Python &gt;=3.8; 0.3.4 Requires-Python &gt;=3.8; 0.3.5 Requires-Python &gt;=3.8; 0.4.0 Requires-Python &gt;=3.8; 0.4.1 Requires-Python &gt;=3.8; 0.4.10 Requires-Python &gt;=3.8; 0.4.11 Requires-Python &gt;=3.8; 0.4.12 Requires-Python &gt;=3.8; 0.4.13 Requires-Python &gt;=3.8; 0.4.14 Requires-Python &gt;=3.8; 0.4.15 Requires-Python &gt;=3.8; 0.4.16 Requires-Python &gt;=3.8; 0.4.17 Requires-Python &gt;=3.8; 0.4.18 Requires-Python &gt;=3.8; 0.4.19 Requires-Python &gt;=3.8; 0.4.2 Requires-Python &gt;=3.8; 0.4.20 Requires-Python &gt;=3.8; 0.4.21 Requires-Python &gt;=3.8; 0.4.22 Requires-Python &gt;=3.8; 0.4.23 Requires-Python &gt;=3.8; 0.4.24 Requires-Python &gt;=3.8; 0.4.25 Requires-Python &gt;=3.8; 0.4.26 Requires-Python &gt;=3.8; 0.4.27 Requires-Python &gt;=3.8; 0.4.28 Requires-Python &gt;=3.8; 0.4.29 Requires-Python &gt;=3.8; 0.4.3 Requires-Python &gt;=3.8; 0.4.30 Requires-Python &gt;=3.8; 0.4.4 Requires-Python &gt;=3.8; 0.4.5 Requires-Python &gt;=3.8; 0.4.6 Requires-Python &gt;=3.8; 0.4.7 Requires-Python &gt;=3.8; 0.4.8 Requires-Python &gt;=3.8; 0.4.9 Requires-Python &gt;=3.8; 0.5.0 Requires-Python &gt;=3.8; 0.5.1 Requires-Python &gt;=3.8; 0.5.10 Requires-Python &gt;=3.8; 0.5.11 Requires-Python &gt;=3.8; 0.5.12 Requires-Python &gt;=3.8; 0.5.13 Requires-Python &gt;=3.8; 0.5.14 Requires-Python &gt;=3.8; 0.5.15 Requires-Python &gt;=3.8; 0.5.16 Requires-Python &gt;=3.8; 0.5.17 Requires-Python &gt;=3.8; 0.5.18 Requires-Python &gt;=3.8; 0.5.19 Requires-Python &gt;=3.8; 0.5.2 Requires-Python &gt;=3.8; 0.5.20 Requires-Python &gt;=3.8; 0.5.21 Requires-Python &gt;=3.8; 0.5.22 Requires-Python &gt;=3.8; 0.5.23 Requires-Python &gt;=3.8; 0.5.24 Requires-Python &gt;=3.8; 0.5.25 Requires-Python &gt;=3.8; 0.5.26 Requires-Python &gt;=3.8; 0.5.27 Requires-Python &gt;=3.8; 0.5.28 Requires-Python &gt;=3.8; 0.5.29 Requires-Python &gt;=3.8; 0.5.3 Requires-Python &gt;=3.8; 0.5.30 Requires-Python &gt;=3.8; 0.5.31 Requires-Python &gt;=3.8; 0.5.4 Requires-Python &gt;=3.8; 0.5.5 Requires-Python &gt;=3.8; 0.5.6 Requires-Python &gt;=3.8; 0.5.7 Requires-Python &gt;=3.8; 0.5.8 Requires-Python &gt;=3.8; 0.5.9 Requires-Python &gt;=3.8; 0.6.0 Requires-Python &gt;=3.8; 0.6.1 Requires-Python &gt;=3.8; 0.6.10 Requires-Python &gt;=3.8; 0.6.11 Requires-Python &gt;=3.8; 0.6.12 Requires-Python &gt;=3.8; 0.6.13 Requires-Python &gt;=3.8; 0.6.14 Requires-Python &gt;=3.8; 0.6.15 Requires-Python &gt;=3.8; 0.6.16 Requires-Python &gt;=3.8; 0.6.17 Requires-Python &gt;=3.8; 0.6.2 Requires-Python &gt;=3.8; 0.6.3 Requires-Python &gt;=3.8; 0.6.4 Requires-Python &gt;=3.8; 0.6.5 Requires-Python &gt;=3.8; 0.6.6 Requires-Python &gt;=3.8; 0.6.7 Requires-Python &gt;=3.8; 0.6.8 Requires-Python &gt;=3.8; 0.6.9 Requires-Python &gt;=3.8; 0.7.0 Requires-Python &gt;=3.8; 0.7.1 Requires-Python &gt;=3.8; 0.7.10 Requires-Python &gt;=3.8; 0.7.11 Requires-Python &gt;=3.8; 0.7.12 Requires-Python &gt;=3.8; 0.7.13 Requires-Python &gt;=3.8; 0.7.14 Requires-Python &gt;=3.8; 0.7.15 Requires-Python &gt;=3.8; 0.7.16 Requires-Python &gt;=3.8; 0.7.17 Requires-Python &gt;=3.8; 0.7.18 Requires-Python &gt;=3.8; 0.7.19 Requires-Python &gt;=3.8; 0.7.2 Requires-Python &gt;=3.8; 0.7.20 Requires-Python &gt;=3.8; 0.7.21 Requires-Python &gt;=3.8; 0.7.22 Requires-Python &gt;=3.8; 0.7.3 Requires-Python &gt;=3.8; 0.7.4 Requires-Python &gt;=3.8; 0.7.5 Requires-Python &gt;=3.8; 0.7.6 Requires-Python &gt;=3.8; 0.7.7 Requires-Python &gt;=3.8; 0.7.8 Requires-Python &gt;=3.8; 0.7.9 Requires-Python &gt;=3.8; 0.8.0 Requires-Python &gt;=3.8; 0.8.1 Requires-Python &gt;=3.8; 0.8.10 Requires-Python &gt;=3.8; 0.8.11 Requires-Python &gt;=3.8; 0.8.12 Requires-Python &gt;=3.8; 0.8.13 Requires-Python &gt;=3.8; 0.8.14 Requires-Python &gt;=3.8; 0.8.15 Requires-Python &gt;=3.8; 0.8.16 Requires-Python &gt;=3.8; 0.8.17 Requires-Python &gt;=3.8; 0.8.18 Requir</w:t></w:r><w:r><w:rPr><w:rFonts w:ascii="Consolas" w:hAnsi="Consolas" w:eastAsia="宋体"/><w:b w:val="0"/><w:i w:val="0"/><w:color w:val="000000"/><w:sz w:val="21"/></w:rPr><w:t>es-Python &gt;=3.8; 0.8.19 Requires-Python &gt;=3.8; 0.8.2 Requires-Python &gt;=3.8; 0.8.20 Requires-Python &gt;=3.8; 0.8.21 Requires-Python &gt;=3.8; 0.8.22 Requires-Python &gt;=3.8; 0.8.23 Requires-Python &gt;=3.8; 0.8.24 Requires-Python &gt;=3.8; 0.8.3 Requires-Python &gt;=3.8; 0.8.4 Requires-Python &gt;=3.8; 0.8.5 Requires-Python &gt;=3.8; 0.8.6 Requires-Python &gt;=3.8; 0.8.7 Requires-Python &gt;=3.8; 0.8.8 Requires-Python &gt;=3.8; 0.8.9 Requires-Python &gt;=3.8; 0.9.0 Requires-Python &gt;=3.8; 0.9.1 Requires-Python &gt;=3.8; 0.9.10 Requires-Python &gt;=3.8; 0.9.11 Requires-Python &gt;=3.8; 0.9.12 Requires-Python &gt;=3.8; 0.9.13 Requires-Python &gt;=3.8; 0.9.14 Requires-Python &gt;=3.8; 0.9.15 Requires-Python &gt;=3.8; 0.9.16 Requires-Python &gt;=3.8; 0.9.17 Requires-Python &gt;=3.8; 0.9.18 Requires-Python &gt;=3.8; 0.9.19 Requires-Python &gt;=3.8; 0.9.2 Requires-Python &gt;=3.8; 0.9.20 Requires-Python &gt;=3.8; 0.9.21 Requires-Python &gt;=3.8; 0.9.22 Requires-Python &gt;=3.8; 0.9.23 Requires-Python &gt;=3.8; 0.9.24 Requires-Python &gt;=3.8; 0.9.25 Requires-Python &gt;=3.8; 0.9.26 Requires-Python &gt;=3.8; 0.9.27 Requires-Python &gt;=3.8; 0.9.28 Requires-Python &gt;=3.8; 0.9.29 Requires-Python &gt;=3.8; 0.9.3 Requires-Python &gt;=3.8; 0.9.30 Requires-Python &gt;=3.8; 0.9.4 Requires-Python &gt;=3.8; 0.9.5 Requires-Python &gt;=3.8; 0.9.6 Requires-Python &gt;=3.8; 0.9.7 Requires-Python &gt;=3.8; 0.9.8 Requires-Python &gt;=3.8; 0.9.9 Requires-Python &gt;=3.8</w:t></w:r></w:p><w:p w14:paraId="2CAE709C"><w:pPr><w:pStyle w:val="165"/><w:shd w:val="clear" w:color="auto" w:fill="F5F5F5"/><w:spacing w:before="0" w:after="0" w:line="240" w:lineRule="auto"/><w:ind w:firstLine="0"/><w:jc w:val="left"/></w:pPr><w:r><w:rPr><w:rFonts w:ascii="Consolas" w:hAnsi="Consolas" w:eastAsia="宋体"/><w:b w:val="0"/><w:i w:val="0"/><w:color w:val="000000"/><w:sz w:val="21"/></w:rPr><w:t>ERROR: Could not find a version that satisfies the requirement uv (from versions: none)</w:t></w:r></w:p><w:p w14:paraId="027CC29F"><w:pPr><w:pStyle w:val="165"/><w:shd w:val="clear" w:color="auto" w:fill="F5F5F5"/><w:spacing w:before="0" w:after="0" w:line="240" w:lineRule="auto"/><w:ind w:firstLine="0"/><w:jc w:val="left"/></w:pPr><w:r><w:rPr><w:rFonts w:ascii="Consolas" w:hAnsi="Consolas" w:eastAsia="宋体"/><w:b w:val="0"/><w:i w:val="0"/><w:color w:val="000000"/><w:sz w:val="21"/></w:rPr><w:t>ERROR: No matching distribution found for uv</w:t></w:r></w:p><w:p w14:paraId="747F04D6"><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43FE161A"><w:pPr><w:pStyle w:val="165"/><w:shd w:val="clear" w:color="auto" w:fill="F5F5F5"/><w:spacing w:before="0" w:after="0" w:line="240" w:lineRule="auto"/><w:ind w:firstLine="0"/><w:jc w:val="left"/></w:pPr><w:r><w:rPr><w:rFonts w:ascii="Consolas" w:hAnsi="Consolas" w:eastAsia="宋体"/><w:b w:val="0"/><w:i w:val="0"/><w:color w:val="000000"/><w:sz w:val="21"/></w:rPr><w:t>[notice] A new release of pip is available: 23.2.1 -&gt; 24.0</w:t></w:r></w:p><w:p w14:paraId="6C5E80A9"><w:pPr><w:pStyle w:val="165"/><w:shd w:val="clear" w:color="auto" w:fill="F5F5F5"/><w:spacing w:before="0" w:after="0" w:line="240" w:lineRule="auto"/><w:ind w:firstLine="0"/><w:jc w:val="left"/></w:pPr><w:r><w:rPr><w:rFonts w:ascii="Consolas" w:hAnsi="Consolas" w:eastAsia="宋体"/><w:b w:val="0"/><w:i w:val="0"/><w:color w:val="000000"/><w:sz w:val="21"/></w:rPr><w:t>[notice] To update, run: python.exe -m pip install --upgrade pip</w:t></w:r></w:p><w:p w14:paraId="32D56124"><w:pPr><w:pStyle w:val="5"/><w:keepNext/><w:spacing w:before="180" w:after="80" w:line="360" w:lineRule="auto"/><w:ind w:firstLine="0"/><w:jc w:val="left"/></w:pPr><w:r><w:rPr><w:rFonts w:ascii="Times New Roman" w:hAnsi="Times New Roman" w:eastAsia="黑体"/><w:b/><w:i w:val="0"/><w:color w:val="000000"/><w:sz w:val="24"/></w:rPr><w:t>3.1.2 从哪句话看出问题</w:t></w:r></w:p><w:p w14:paraId="6FBFB2CE"><w:pPr><w:spacing w:before="0" w:after="0" w:line="360" w:lineRule="auto"/><w:ind w:firstLine="480"/><w:jc w:val="both"/></w:pPr><w:r><w:rPr><w:rFonts w:ascii="Times New Roman" w:hAnsi="Times New Roman" w:eastAsia="宋体"/><w:b w:val="0"/><w:i w:val="0"/><w:color w:val="000000"/><w:sz w:val="24"/></w:rPr><w:t>这一大段输出看似吓人，其实信息高度浓缩，</w:t></w:r><w:r><w:rPr><w:rFonts w:ascii="Times New Roman" w:hAnsi="Times New Roman" w:eastAsia="宋体"/><w:b/><w:i w:val="0"/><w:color w:val="000000"/><w:sz w:val="24"/></w:rPr><w:t>真正有价值的只有三行</w:t></w:r><w:r><w:rPr><w:rFonts w:ascii="Times New Roman" w:hAnsi="Times New Roman" w:eastAsia="宋体"/><w:b w:val="0"/><w:i w:val="0"/><w:color w:val="000000"/><w:sz w:val="24"/></w:rPr><w:t>：</w:t></w:r></w:p><w:p w14:paraId="50C7EF7D"><w:pPr><w:spacing w:before="0" w:after="0" w:line="360" w:lineRule="auto"/><w:ind w:firstLine="480"/><w:jc w:val="both"/></w:pPr><w:r><w:rPr><w:rFonts w:ascii="Times New Roman" w:hAnsi="Times New Roman" w:eastAsia="宋体"/><w:b/><w:i w:val="0"/><w:color w:val="000000"/><w:sz w:val="24"/></w:rPr><w:t>第一行（最关键）</w:t></w:r><w:r><w:rPr><w:rFonts w:ascii="Times New Roman" w:hAnsi="Times New Roman" w:eastAsia="宋体"/><w:b w:val="0"/><w:i w:val="0"/><w:color w:val="000000"/><w:sz w:val="24"/></w:rPr><w:t>：</w:t></w:r></w:p><w:p w14:paraId="2ADC7982"><w:pPr><w:pStyle w:val="165"/><w:shd w:val="clear" w:color="auto" w:fill="F5F5F5"/><w:spacing w:before="0" w:after="0" w:line="240" w:lineRule="auto"/><w:ind w:firstLine="0"/><w:jc w:val="left"/></w:pPr><w:r><w:rPr><w:rFonts w:ascii="Consolas" w:hAnsi="Consolas" w:eastAsia="宋体"/><w:b w:val="0"/><w:i w:val="0"/><w:color w:val="000000"/><w:sz w:val="21"/></w:rPr><w:t>ERROR: Ignored the following versions that require a different python version: ... Requires-Python &gt;=3.8 ...</w:t></w:r></w:p><w:p w14:paraId="3CFCF929"><w:pPr><w:spacing w:before="0" w:after="0" w:line="360" w:lineRule="auto"/><w:ind w:firstLine="480"/><w:jc w:val="both"/></w:pPr><w:commentRangeStart w:id="3"/><w:r><w:rPr><w:rFonts w:ascii="Consolas" w:hAnsi="Consolas" w:eastAsia="宋体"/><w:b w:val="0"/><w:i w:val="0"/><w:color w:val="000000"/><w:sz w:val="24"/><w:shd w:val="clear" w:color="auto" w:fill="F5F5F5"/></w:rPr><w:t>Requires-Python &gt;=3.8</w:t></w:r><w:r><w:rPr><w:rFonts w:ascii="Times New Roman" w:hAnsi="Times New Roman" w:eastAsia="宋体"/><w:b w:val="0"/><w:i w:val="0"/><w:color w:val="000000"/><w:sz w:val="24"/></w:rPr><w:t xml:space="preserve"> 是 </w:t></w:r><w:r><w:rPr><w:rFonts w:ascii="Consolas" w:hAnsi="Consolas" w:eastAsia="宋体"/><w:b w:val="0"/><w:i w:val="0"/><w:color w:val="000000"/><w:sz w:val="24"/><w:shd w:val="clear" w:color="auto" w:fill="F5F5F5"/></w:rPr><w:t>uv</w:t></w:r><w:r><w:rPr><w:rFonts w:ascii="Times New Roman" w:hAnsi="Times New Roman" w:eastAsia="宋体"/><w:b w:val="0"/><w:i w:val="0"/><w:color w:val="000000"/><w:sz w:val="24"/></w:rPr><w:t xml:space="preserve"> 这个软件包的&quot;</w:t></w:r><w:r><w:rPr><w:rFonts w:ascii="Times New Roman" w:hAnsi="Times New Roman" w:eastAsia="宋体"/><w:b/><w:i w:val="0"/><w:color w:val="000000"/><w:sz w:val="24"/></w:rPr><w:t>最低准入标准</w:t></w:r><w:r><w:rPr><w:rFonts w:ascii="Times New Roman" w:hAnsi="Times New Roman" w:eastAsia="宋体"/><w:b w:val="0"/><w:i w:val="0"/><w:color w:val="000000"/><w:sz w:val="24"/></w:rPr><w:t>&quot;——它声明：本软件需要 Python 3.8 或以上版本。而 pip 在报错里把</w:t></w:r><w:r><w:rPr><w:rFonts w:ascii="Times New Roman" w:hAnsi="Times New Roman" w:eastAsia="宋体"/><w:b/><w:i w:val="0"/><w:color w:val="000000"/><w:sz w:val="24"/></w:rPr><w:t>所有</w:t></w:r><w:r><w:rPr><w:rFonts w:ascii="Times New Roman" w:hAnsi="Times New Roman" w:eastAsia="宋体"/><w:b w:val="0"/><w:i w:val="0"/><w:color w:val="000000"/><w:sz w:val="24"/></w:rPr><w:t>版本都列了一遍，等于在说：&quot;我把 uv 的全部历史版本都翻了一遍，每个版本都要求 Python &gt;= 3.8，你的 Python 一个都配不上。&quot;</w:t></w:r><w:commentRangeEnd w:id="3"/><w:r><w:commentReference w:id="3"/></w:r></w:p><w:p w14:paraId="5C129AB5"><w:pPr><w:spacing w:before="0" w:after="0" w:line="360" w:lineRule="auto"/><w:ind w:firstLine="480"/><w:jc w:val="both"/></w:pPr><w:r><w:rPr><w:rFonts w:ascii="Times New Roman" w:hAnsi="Times New Roman" w:eastAsia="宋体"/><w:b/><w:i w:val="0"/><w:color w:val="000000"/><w:sz w:val="24"/></w:rPr><w:t>第二行</w:t></w:r><w:r><w:rPr><w:rFonts w:ascii="Times New Roman" w:hAnsi="Times New Roman" w:eastAsia="宋体"/><w:b w:val="0"/><w:i w:val="0"/><w:color w:val="000000"/><w:sz w:val="24"/></w:rPr><w:t>：</w:t></w:r></w:p><w:p w14:paraId="1146A864"><w:pPr><w:pStyle w:val="165"/><w:shd w:val="clear" w:color="auto" w:fill="F5F5F5"/><w:spacing w:before="0" w:after="0" w:line="240" w:lineRule="auto"/><w:ind w:firstLine="0"/><w:jc w:val="left"/></w:pPr><w:r><w:rPr><w:rFonts w:ascii="Consolas" w:hAnsi="Consolas" w:eastAsia="宋体"/><w:b w:val="0"/><w:i w:val="0"/><w:color w:val="000000"/><w:sz w:val="21"/></w:rPr><w:t>ERROR: No matching distribution found for uv</w:t></w:r></w:p><w:p w14:paraId="2928B9E0"><w:pPr><w:spacing w:before="0" w:after="0" w:line="360" w:lineRule="auto"/><w:ind w:firstLine="480"/><w:jc w:val="both"/></w:pPr><w:r><w:rPr><w:rFonts w:ascii="Times New Roman" w:hAnsi="Times New Roman" w:eastAsia="宋体"/><w:b w:val="0"/><w:i w:val="0"/><w:color w:val="000000"/><w:sz w:val="24"/></w:rPr><w:t>翻译：</w:t></w:r><w:r><w:rPr><w:rFonts w:ascii="Times New Roman" w:hAnsi="Times New Roman" w:eastAsia="宋体"/><w:b/><w:i w:val="0"/><w:color w:val="000000"/><w:sz w:val="24"/></w:rPr><w:t>没有任何一个 uv 发行版与你的环境匹配</w:t></w:r><w:r><w:rPr><w:rFonts w:ascii="Times New Roman" w:hAnsi="Times New Roman" w:eastAsia="宋体"/><w:b w:val="0"/><w:i w:val="0"/><w:color w:val="000000"/><w:sz w:val="24"/></w:rPr><w:t>。不是&quot;网络问题&quot;，不是&quot;包不存在&quot;，是&quot;版本门槛没够到&quot;。</w:t></w:r></w:p><w:p w14:paraId="12E3D872"><w:pPr><w:spacing w:before="0" w:after="0" w:line="360" w:lineRule="auto"/><w:ind w:firstLine="480"/><w:jc w:val="both"/></w:pPr><w:r><w:rPr><w:rFonts w:ascii="Times New Roman" w:hAnsi="Times New Roman" w:eastAsia="宋体"/><w:b/><w:i w:val="0"/><w:color w:val="000000"/><w:sz w:val="24"/></w:rPr><w:t>第三行（容易被忽略）</w:t></w:r><w:r><w:rPr><w:rFonts w:ascii="Times New Roman" w:hAnsi="Times New Roman" w:eastAsia="宋体"/><w:b w:val="0"/><w:i w:val="0"/><w:color w:val="000000"/><w:sz w:val="24"/></w:rPr><w:t>：</w:t></w:r></w:p><w:p w14:paraId="5687D90F"><w:pPr><w:pStyle w:val="165"/><w:shd w:val="clear" w:color="auto" w:fill="F5F5F5"/><w:spacing w:before="0" w:after="0" w:line="240" w:lineRule="auto"/><w:ind w:firstLine="0"/><w:jc w:val="left"/></w:pPr><w:r><w:rPr><w:rFonts w:ascii="Consolas" w:hAnsi="Consolas" w:eastAsia="宋体"/><w:b w:val="0"/><w:i w:val="0"/><w:color w:val="000000"/><w:sz w:val="21"/></w:rPr><w:t>[notice] A new release of pip is available: 23.2.1 -&gt; 24.0</w:t></w:r></w:p><w:p w14:paraId="59546262"><w:pPr><w:spacing w:before="0" w:after="0" w:line="360" w:lineRule="auto"/><w:ind w:firstLine="480"/><w:jc w:val="both"/></w:pPr><w:r><w:rPr><w:rFonts w:ascii="Times New Roman" w:hAnsi="Times New Roman" w:eastAsia="宋体"/><w:b w:val="0"/><w:i w:val="0"/><w:color w:val="000000"/><w:sz w:val="24"/></w:rPr><w:t>你机器上的 pip 是 23.2.1——一个相当旧的版本。它和 Python 版本偏低是同一枚硬币的两面：</w:t></w:r><w:r><w:rPr><w:rFonts w:ascii="Times New Roman" w:hAnsi="Times New Roman" w:eastAsia="宋体"/><w:b/><w:i w:val="0"/><w:color w:val="000000"/><w:sz w:val="24"/></w:rPr><w:t>你的 Python 环境整体停留在旧时代</w:t></w:r><w:r><w:rPr><w:rFonts w:ascii="Times New Roman" w:hAnsi="Times New Roman" w:eastAsia="宋体"/><w:b w:val="0"/><w:i w:val="0"/><w:color w:val="000000"/><w:sz w:val="24"/></w:rPr><w:t>。</w:t></w:r></w:p><w:p w14:paraId="260A4735"><w:pPr><w:pStyle w:val="5"/><w:keepNext/><w:spacing w:before="180" w:after="80" w:line="360" w:lineRule="auto"/><w:ind w:firstLine="0"/><w:jc w:val="left"/></w:pPr><w:r><w:rPr><w:rFonts w:ascii="Times New Roman" w:hAnsi="Times New Roman" w:eastAsia="黑体"/><w:b/><w:i w:val="0"/><w:color w:val="000000"/><w:sz w:val="24"/></w:rPr><w:t>3.1.3 底层原理（版本冲突的本质）</w:t></w:r></w:p><w:p w14:paraId="1B6B6BAD"><w:pPr><w:spacing w:before="0" w:after="0" w:line="360" w:lineRule="auto"/><w:ind w:firstLine="480"/><w:jc w:val="both"/></w:pPr><w:r><w:rPr><w:rFonts w:ascii="Times New Roman" w:hAnsi="Times New Roman" w:eastAsia="宋体"/><w:b w:val="0"/><w:i w:val="0"/><w:color w:val="000000"/><w:sz w:val="24"/></w:rPr><w:t xml:space="preserve">Python 世界有一套严格的&quot;依赖契约&quot;：每个软件包在发布时，会在元数据里写明 </w:t></w:r><w:r><w:rPr><w:rFonts w:ascii="Consolas" w:hAnsi="Consolas" w:eastAsia="宋体"/><w:b w:val="0"/><w:i w:val="0"/><w:color w:val="000000"/><w:sz w:val="24"/><w:shd w:val="clear" w:color="auto" w:fill="F5F5F5"/></w:rPr><w:t>Requires-Python</w:t></w:r><w:r><w:rPr><w:rFonts w:ascii="Times New Roman" w:hAnsi="Times New Roman" w:eastAsia="宋体"/><w:b w:val="0"/><w:i w:val="0"/><w:color w:val="000000"/><w:sz w:val="24"/></w:rPr><w:t>（最低 Python 版本）。</w:t></w:r><w:r><w:rPr><w:rFonts w:ascii="Consolas" w:hAnsi="Consolas" w:eastAsia="宋体"/><w:b w:val="0"/><w:i w:val="0"/><w:color w:val="000000"/><w:sz w:val="24"/><w:shd w:val="clear" w:color="auto" w:fill="F5F5F5"/></w:rPr><w:t>pip</w:t></w:r><w:r><w:rPr><w:rFonts w:ascii="Times New Roman" w:hAnsi="Times New Roman" w:eastAsia="宋体"/><w:b w:val="0"/><w:i w:val="0"/><w:color w:val="000000"/><w:sz w:val="24"/></w:rPr><w:t xml:space="preserve"> 安装时先检查这个门槛，</w:t></w:r><w:r><w:rPr><w:rFonts w:ascii="Times New Roman" w:hAnsi="Times New Roman" w:eastAsia="宋体"/><w:b/><w:i w:val="0"/><w:color w:val="000000"/><w:sz w:val="24"/></w:rPr><w:t>门槛不满足就直接拒绝，而不是强行装上再崩给你看</w:t></w:r><w:r><w:rPr><w:rFonts w:ascii="Times New Roman" w:hAnsi="Times New Roman" w:eastAsia="宋体"/><w:b w:val="0"/><w:i w:val="0"/><w:color w:val="000000"/><w:sz w:val="24"/></w:rPr><w:t>——这其实是 pip 在保护你。</w:t></w:r></w:p><w:p w14:paraId="3D1F7898"><w:pPr><w:spacing w:before="0" w:after="0" w:line="360" w:lineRule="auto"/><w:ind w:firstLine="480"/><w:jc w:val="both"/></w:pPr><w:r><w:rPr><w:rFonts w:ascii="Times New Roman" w:hAnsi="Times New Roman" w:eastAsia="宋体"/><w:b w:val="0"/><w:i w:val="0"/><w:color w:val="000000"/><w:sz w:val="24"/></w:rPr><w:t>用财务业务来类比：这就像银行新上线的网银系统要求&quot;操作系统必须 Windows 10 以上&quot;，而你的电脑还停在 Windows XP。系统不是&quot;打不开&quot;，而是</w:t></w:r><w:r><w:rPr><w:rFonts w:ascii="Times New Roman" w:hAnsi="Times New Roman" w:eastAsia="宋体"/><w:b/><w:i w:val="0"/><w:color w:val="000000"/><w:sz w:val="24"/></w:rPr><w:t>干脆拒绝安装</w:t></w:r><w:r><w:rPr><w:rFonts w:ascii="Times New Roman" w:hAnsi="Times New Roman" w:eastAsia="宋体"/><w:b w:val="0"/><w:i w:val="0"/><w:color w:val="000000"/><w:sz w:val="24"/></w:rPr><w:t>——因为装上去也跑不了，反而可能把旧环境弄坏。</w:t></w:r><w:r><w:rPr><w:rFonts w:ascii="Times New Roman" w:hAnsi="Times New Roman" w:eastAsia="宋体"/><w:b/><w:i w:val="0"/><w:color w:val="000000"/><w:sz w:val="24"/></w:rPr><w:t>版本门槛是最早、最善意的一道防线</w:t></w:r><w:r><w:rPr><w:rFonts w:ascii="Times New Roman" w:hAnsi="Times New Roman" w:eastAsia="宋体"/><w:b w:val="0"/><w:i w:val="0"/><w:color w:val="000000"/><w:sz w:val="24"/></w:rPr><w:t>。</w:t></w:r></w:p><w:p w14:paraId="66FDA9D7"><w:pPr><w:spacing w:before="0" w:after="0" w:line="360" w:lineRule="auto"/><w:ind w:firstLine="480"/><w:jc w:val="both"/></w:pPr><w:r><w:rPr><w:rFonts w:ascii="Times New Roman" w:hAnsi="Times New Roman" w:eastAsia="宋体"/><w:b w:val="0"/><w:i w:val="0"/><w:color w:val="000000"/><w:sz w:val="24"/></w:rPr><w:t>同时，</w:t></w:r><w:r><w:rPr><w:rFonts w:ascii="Consolas" w:hAnsi="Consolas" w:eastAsia="宋体"/><w:b w:val="0"/><w:i w:val="0"/><w:color w:val="000000"/><w:sz w:val="24"/><w:shd w:val="clear" w:color="auto" w:fill="F5F5F5"/></w:rPr><w:t>datacontract-cli</w:t></w:r><w:r><w:rPr><w:rFonts w:ascii="Times New Roman" w:hAnsi="Times New Roman" w:eastAsia="宋体"/><w:b w:val="0"/><w:i w:val="0"/><w:color w:val="000000"/><w:sz w:val="24"/></w:rPr><w:t>（本项目核心工具）同样要求 Python 3.8 以上。所以结论只有一个：</w:t></w:r><w:r><w:rPr><w:rFonts w:ascii="Times New Roman" w:hAnsi="Times New Roman" w:eastAsia="宋体"/><w:b/><w:i w:val="0"/><w:color w:val="000000"/><w:sz w:val="24"/></w:rPr><w:t>必须升级 Python，这是绕不开的一步。</w:t></w:r></w:p><w:p w14:paraId="5EE56C32"><w:pPr><w:pStyle w:val="5"/><w:keepNext/><w:spacing w:before="180" w:after="80" w:line="360" w:lineRule="auto"/><w:ind w:firstLine="0"/><w:jc w:val="left"/></w:pPr><w:r><w:rPr><w:rFonts w:ascii="Times New Roman" w:hAnsi="Times New Roman" w:eastAsia="黑体"/><w:b/><w:i w:val="0"/><w:color w:val="000000"/><w:sz w:val="24"/></w:rPr><w:t>3.1.4 解决步骤（保姆级）</w:t></w:r></w:p><w:p w14:paraId="1ED0B926"><w:pPr><w:spacing w:before="0" w:after="0" w:line="360" w:lineRule="auto"/><w:ind w:firstLine="480"/><w:jc w:val="both"/></w:pPr><w:r><w:rPr><w:rFonts w:ascii="Times New Roman" w:hAnsi="Times New Roman" w:eastAsia="宋体"/><w:b/><w:i w:val="0"/><w:color w:val="000000"/><w:sz w:val="24"/></w:rPr><w:t>第一步：确认当前版本</w:t></w:r></w:p><w:p w14:paraId="41815F2F"><w:pPr><w:pStyle w:val="165"/><w:shd w:val="clear" w:color="auto" w:fill="F5F5F5"/><w:spacing w:before="0" w:after="0" w:line="240" w:lineRule="auto"/><w:ind w:firstLine="0"/><w:jc w:val="left"/></w:pPr><w:r><w:rPr><w:rFonts w:ascii="Consolas" w:hAnsi="Consolas" w:eastAsia="宋体"/><w:b w:val="0"/><w:i w:val="0"/><w:color w:val="000000"/><w:sz w:val="21"/></w:rPr><w:t>python --version</w:t></w:r></w:p><w:p w14:paraId="4BC48C4E"><w:pPr><w:spacing w:before="0" w:after="0" w:line="360" w:lineRule="auto"/><w:ind w:firstLine="480"/><w:jc w:val="both"/></w:pPr><w:r><w:rPr><w:rFonts w:ascii="Times New Roman" w:hAnsi="Times New Roman" w:eastAsia="宋体"/><w:b/><w:i w:val="0"/><w:color w:val="000000"/><w:sz w:val="24"/></w:rPr><w:t>第二步：下载并安装新版 Python</w:t></w:r></w:p><w:p w14:paraId="431DA8C8"><w:pPr><w:spacing w:before="0" w:after="0" w:line="360" w:lineRule="auto"/><w:ind w:firstLine="480"/><w:jc w:val="both"/></w:pPr><w:r><w:rPr><w:rFonts w:ascii="Times New Roman" w:hAnsi="Times New Roman" w:eastAsia="宋体"/><w:b w:val="0"/><w:i w:val="0"/><w:color w:val="000000"/><w:sz w:val="24"/></w:rPr><w:t xml:space="preserve">到 Python 官网下载 </w:t></w:r><w:r><w:rPr><w:rFonts w:ascii="Times New Roman" w:hAnsi="Times New Roman" w:eastAsia="宋体"/><w:b/><w:i w:val="0"/><w:color w:val="000000"/><w:sz w:val="24"/></w:rPr><w:t>3.12.x</w:t></w:r><w:r><w:rPr><w:rFonts w:ascii="Times New Roman" w:hAnsi="Times New Roman" w:eastAsia="宋体"/><w:b w:val="0"/><w:i w:val="0"/><w:color w:val="000000"/><w:sz w:val="24"/></w:rPr><w:t>，运行安装包时，</w:t></w:r><w:r><w:rPr><w:rFonts w:ascii="Times New Roman" w:hAnsi="Times New Roman" w:eastAsia="宋体"/><w:b/><w:i w:val="0"/><w:color w:val="000000"/><w:sz w:val="24"/></w:rPr><w:t xml:space="preserve">在第一页务必勾选最下面的 </w:t></w:r><w:r><w:rPr><w:rFonts w:ascii="Consolas" w:hAnsi="Consolas" w:eastAsia="宋体"/><w:b/><w:i w:val="0"/><w:color w:val="000000"/><w:sz w:val="24"/><w:shd w:val="clear" w:color="auto" w:fill="F5F5F5"/></w:rPr><w:t>Add python.exe to PATH</w:t></w:r><w:r><w:rPr><w:rFonts w:ascii="Times New Roman" w:hAnsi="Times New Roman" w:eastAsia="宋体"/><w:b/><w:i w:val="0"/><w:color w:val="000000"/><w:sz w:val="24"/></w:rPr><w:t xml:space="preserve">（将 Python 添加到环境变量），再点 </w:t></w:r><w:r><w:rPr><w:rFonts w:ascii="Consolas" w:hAnsi="Consolas" w:eastAsia="宋体"/><w:b/><w:i w:val="0"/><w:color w:val="000000"/><w:sz w:val="24"/><w:shd w:val="clear" w:color="auto" w:fill="F5F5F5"/></w:rPr><w:t>Install Now</w:t></w:r><w:r><w:rPr><w:rFonts w:ascii="Times New Roman" w:hAnsi="Times New Roman" w:eastAsia="宋体"/><w:b w:val="0"/><w:i w:val="0"/><w:color w:val="000000"/><w:sz w:val="24"/></w:rPr><w:t>。</w:t></w:r></w:p><w:p w14:paraId="218993E2"><w:pPr><w:pBdr><w:left w:val="single" w:color="9AA5B1" w:sz="12" w:space="4"/></w:pBdr><w:spacing w:before="0" w:after="40" w:line="360" w:lineRule="auto"/><w:ind w:left="425" w:firstLine="0"/><w:jc w:val="left"/></w:pPr><w:r><w:rPr><w:rFonts w:ascii="Times New Roman" w:hAnsi="Times New Roman" w:eastAsia="宋体"/><w:b w:val="0"/><w:i w:val="0"/><w:color w:val="000000"/><w:sz w:val="24"/></w:rPr><w:t>这一步极其关键，后面坑3 的 PATH 问题就是从这里埋下的伏笔。不勾选 = Python 装了，但系统&quot;找不到&quot;它。</w:t></w:r></w:p><w:p w14:paraId="4C936B58"><w:pPr><w:spacing w:before="0" w:after="0" w:line="360" w:lineRule="auto"/><w:ind w:firstLine="480"/><w:jc w:val="both"/></w:pPr><w:r><w:rPr><w:rFonts w:ascii="Times New Roman" w:hAnsi="Times New Roman" w:eastAsia="宋体"/><w:b w:val="0"/><w:i w:val="0"/><w:color w:val="000000"/><w:sz w:val="24"/></w:rPr><w:t xml:space="preserve">你机器上的安装程序检测到已有 Python 3.12.4（路径在 </w:t></w:r><w:r><w:rPr><w:rFonts w:ascii="Consolas" w:hAnsi="Consolas" w:eastAsia="宋体"/><w:b w:val="0"/><w:i w:val="0"/><w:color w:val="000000"/><w:sz w:val="24"/><w:shd w:val="clear" w:color="auto" w:fill="F5F5F5"/></w:rPr><w:t><Python安装目录>\</w:t></w:r><w:r><w:rPr><w:rFonts w:ascii="Times New Roman" w:hAnsi="Times New Roman" w:eastAsia="宋体"/><w:b w:val="0"/><w:i w:val="0"/><w:color w:val="000000"/><w:sz w:val="24"/></w:rPr><w:t>），所以走的是平滑升级：</w:t></w:r><w:r><w:rPr><w:rFonts w:ascii="Times New Roman" w:hAnsi="Times New Roman" w:eastAsia="宋体"/><w:b/><w:i w:val="0"/><w:color w:val="000000"/><w:sz w:val="24"/></w:rPr><w:t>&quot;Upgrade Now&quot; 保留原有设置，直接升级到最新的 3.12.10</w:t></w:r><w:r><w:rPr><w:rFonts w:ascii="Times New Roman" w:hAnsi="Times New Roman" w:eastAsia="宋体"/><w:b w:val="0"/><w:i w:val="0"/><w:color w:val="000000"/><w:sz w:val="24"/></w:rPr><w:t>。</w:t></w:r></w:p><w:p w14:paraId="40B65E50"><w:pPr><w:spacing w:before="0" w:after="0" w:line="360" w:lineRule="auto"/><w:ind w:firstLine="480"/><w:jc w:val="both"/></w:pPr><w:r><w:rPr><w:rFonts w:ascii="Times New Roman" w:hAnsi="Times New Roman" w:eastAsia="宋体"/><w:b/><w:i w:val="0"/><w:color w:val="000000"/><w:sz w:val="24"/></w:rPr><w:t>第三步：关闭所有 VSCode/PyCharm 窗口和终端，重新打开</w:t></w:r></w:p><w:p w14:paraId="616A5F5B"><w:pPr><w:spacing w:before="0" w:after="0" w:line="360" w:lineRule="auto"/><w:ind w:firstLine="480"/><w:jc w:val="both"/></w:pPr><w:r><w:rPr><w:rFonts w:ascii="Times New Roman" w:hAnsi="Times New Roman" w:eastAsia="宋体"/><w:b/><w:i w:val="0"/><w:color w:val="000000"/><w:sz w:val="24"/></w:rPr><w:t>第四步：验证</w:t></w:r></w:p><w:p w14:paraId="01624474"><w:pPr><w:pStyle w:val="165"/><w:shd w:val="clear" w:color="auto" w:fill="F5F5F5"/><w:spacing w:before="0" w:after="0" w:line="240" w:lineRule="auto"/><w:ind w:firstLine="0"/><w:jc w:val="left"/></w:pPr><w:r><w:rPr><w:rFonts w:ascii="Consolas" w:hAnsi="Consolas" w:eastAsia="宋体"/><w:b w:val="0"/><w:i w:val="0"/><w:color w:val="000000"/><w:sz w:val="21"/></w:rPr><w:t>python --version</w:t></w:r></w:p><w:p w14:paraId="13397170"><w:pPr><w:spacing w:before="0" w:after="0" w:line="360" w:lineRule="auto"/><w:ind w:firstLine="480"/><w:jc w:val="both"/></w:pPr><w:r><w:rPr><w:rFonts w:ascii="Times New Roman" w:hAnsi="Times New Roman" w:eastAsia="宋体"/><w:b w:val="0"/><w:i w:val="0"/><w:color w:val="000000"/><w:sz w:val="24"/></w:rPr><w:t xml:space="preserve">如果显示 </w:t></w:r><w:r><w:rPr><w:rFonts w:ascii="Consolas" w:hAnsi="Consolas" w:eastAsia="宋体"/><w:b w:val="0"/><w:i w:val="0"/><w:color w:val="000000"/><w:sz w:val="24"/><w:shd w:val="clear" w:color="auto" w:fill="F5F5F5"/></w:rPr><w:t>Python 3.12.10</w:t></w:r><w:r><w:rPr><w:rFonts w:ascii="Times New Roman" w:hAnsi="Times New Roman" w:eastAsia="宋体"/><w:b w:val="0"/><w:i w:val="0"/><w:color w:val="000000"/><w:sz w:val="24"/></w:rPr><w:t>，坑1 通关。</w:t></w:r></w:p><w:p w14:paraId="79F3F6B9"><w:pPr><w:pBdr><w:bottom w:val="single" w:color="BFBFBF" w:sz="6" w:space="1"/></w:pBdr><w:spacing w:before="80" w:after="80" w:line="240" w:lineRule="auto"/><w:ind w:firstLine="0"/><w:jc w:val="left"/></w:pPr></w:p><w:p w14:paraId="785E117B"><w:pPr><w:pStyle w:val="4"/><w:keepNext/><w:spacing w:before="220" w:after="100" w:line="360" w:lineRule="auto"/><w:ind w:firstLine="0"/><w:jc w:val="left"/></w:pPr><w:r><w:rPr><w:rFonts w:ascii="Times New Roman" w:hAnsi="Times New Roman" w:eastAsia="黑体"/><w:b/><w:i w:val="0"/><w:color w:val="000000"/><w:sz w:val="28"/></w:rPr><w:t>3.2 坑2：系统多重 Python 版本与虚拟环境残留</w:t></w:r></w:p><w:p w14:paraId="3F014E7E"><w:pPr><w:pStyle w:val="5"/><w:keepNext/><w:spacing w:before="180" w:after="80" w:line="360" w:lineRule="auto"/><w:ind w:firstLine="0"/><w:jc w:val="left"/></w:pPr><w:r><w:rPr><w:rFonts w:ascii="Times New Roman" w:hAnsi="Times New Roman" w:eastAsia="黑体"/><w:b/><w:i w:val="0"/><w:color w:val="000000"/><w:sz w:val="24"/></w:rPr><w:t>3.2.1 操作与输出原貌</w:t></w:r></w:p><w:p w14:paraId="7ABC033C"><w:pPr><w:spacing w:before="0" w:after="0" w:line="360" w:lineRule="auto"/><w:ind w:firstLine="480"/><w:jc w:val="both"/></w:pPr><w:r><w:rPr><w:rFonts w:ascii="Times New Roman" w:hAnsi="Times New Roman" w:eastAsia="宋体"/><w:b w:val="0"/><w:i w:val="0"/><w:color w:val="000000"/><w:sz w:val="24"/></w:rPr><w:t>坑1 解决后，你以为万事大吉。结果在 PyCharm 的终端里一敲：</w:t></w:r></w:p><w:p w14:paraId="3D031283"><w:pPr><w:pStyle w:val="165"/><w:shd w:val="clear" w:color="auto" w:fill="F5F5F5"/><w:spacing w:before="0" w:after="0" w:line="240" w:lineRule="auto"/><w:ind w:firstLine="0"/><w:jc w:val="left"/></w:pPr><w:r><w:rPr><w:rFonts w:ascii="Consolas" w:hAnsi="Consolas" w:eastAsia="宋体"/><w:b w:val="0"/><w:i w:val="0"/><w:color w:val="000000"/><w:sz w:val="21"/></w:rPr><w:t>(venv) PS <项目根目录>&gt; python --version</w:t></w:r></w:p><w:p w14:paraId="1E481225"><w:pPr><w:pStyle w:val="165"/><w:shd w:val="clear" w:color="auto" w:fill="F5F5F5"/><w:spacing w:before="0" w:after="0" w:line="240" w:lineRule="auto"/><w:ind w:firstLine="0"/><w:jc w:val="left"/></w:pPr><w:r><w:rPr><w:rFonts w:ascii="Consolas" w:hAnsi="Consolas" w:eastAsia="宋体"/><w:b w:val="0"/><w:i w:val="0"/><w:color w:val="000000"/><w:sz w:val="21"/></w:rPr><w:t>Python 3.7.3</w:t></w:r></w:p><w:p w14:paraId="46361B18"><w:pPr><w:pStyle w:val="165"/><w:shd w:val="clear" w:color="auto" w:fill="F5F5F5"/><w:spacing w:before="0" w:after="0" w:line="240" w:lineRule="auto"/><w:ind w:firstLine="0"/><w:jc w:val="left"/></w:pPr><w:r><w:rPr><w:rFonts w:ascii="Consolas" w:hAnsi="Consolas" w:eastAsia="宋体"/><w:b w:val="0"/><w:i w:val="0"/><w:color w:val="000000"/><w:sz w:val="21"/></w:rPr><w:t>(venv) PS <项目根目录>&gt; py -0</w:t></w:r></w:p><w:p w14:paraId="3F879455"><w:pPr><w:pStyle w:val="165"/><w:shd w:val="clear" w:color="auto" w:fill="F5F5F5"/><w:spacing w:before="0" w:after="0" w:line="240" w:lineRule="auto"/><w:ind w:firstLine="0"/><w:jc w:val="left"/></w:pPr><w:r><w:rPr><w:rFonts w:ascii="Consolas" w:hAnsi="Consolas" w:eastAsia="宋体"/><w:b w:val="0"/><w:i w:val="0"/><w:color w:val="000000"/><w:sz w:val="21"/></w:rPr><w:t xml:space="preserve">  *               Active venv</w:t></w:r></w:p><w:p w14:paraId="652A503B"><w:pPr><w:pStyle w:val="165"/><w:shd w:val="clear" w:color="auto" w:fill="F5F5F5"/><w:spacing w:before="0" w:after="0" w:line="240" w:lineRule="auto"/><w:ind w:firstLine="0"/><w:jc w:val="left"/></w:pPr><w:r><w:rPr><w:rFonts w:ascii="Consolas" w:hAnsi="Consolas" w:eastAsia="宋体"/><w:b w:val="0"/><w:i w:val="0"/><w:color w:val="000000"/><w:sz w:val="21"/></w:rPr><w:t xml:space="preserve"> -V:3.12          Python 3.12 (64-bit)</w:t></w:r></w:p><w:p w14:paraId="1DE69B73"><w:pPr><w:pStyle w:val="165"/><w:shd w:val="clear" w:color="auto" w:fill="F5F5F5"/><w:spacing w:before="0" w:after="0" w:line="240" w:lineRule="auto"/><w:ind w:firstLine="0"/><w:jc w:val="left"/></w:pPr><w:r><w:rPr><w:rFonts w:ascii="Consolas" w:hAnsi="Consolas" w:eastAsia="宋体"/><w:b w:val="0"/><w:i w:val="0"/><w:color w:val="000000"/><w:sz w:val="21"/></w:rPr><w:t xml:space="preserve"> -V:ContinuumAnalytics/Anaconda37-64 Anaconda 2019.03</w:t></w:r></w:p><w:p w14:paraId="315107C6"><w:pPr><w:pStyle w:val="165"/><w:shd w:val="clear" w:color="auto" w:fill="F5F5F5"/><w:spacing w:before="0" w:after="0" w:line="240" w:lineRule="auto"/><w:ind w:firstLine="0"/><w:jc w:val="left"/></w:pPr><w:r><w:rPr><w:rFonts w:ascii="Consolas" w:hAnsi="Consolas" w:eastAsia="宋体"/><w:b w:val="0"/><w:i w:val="0"/><w:color w:val="000000"/><w:sz w:val="21"/></w:rPr><w:t xml:space="preserve">(venv) PS <项目根目录>&gt; </w:t></w:r></w:p><w:p w14:paraId="76C4A0CF"><w:pPr><w:pStyle w:val="5"/><w:keepNext/><w:spacing w:before="180" w:after="80" w:line="360" w:lineRule="auto"/><w:ind w:firstLine="0"/><w:jc w:val="left"/></w:pPr><w:r><w:rPr><w:rFonts w:ascii="Times New Roman" w:hAnsi="Times New Roman" w:eastAsia="黑体"/><w:b/><w:i w:val="0"/><w:color w:val="000000"/><w:sz w:val="24"/></w:rPr><w:t>3.2.2 从哪几行看出问题</w:t></w:r></w:p><w:p w14:paraId="178CD605"><w:pPr><w:spacing w:before="0" w:after="0" w:line="360" w:lineRule="auto"/><w:ind w:firstLine="480"/><w:jc w:val="both"/></w:pPr><w:r><w:rPr><w:rFonts w:ascii="Times New Roman" w:hAnsi="Times New Roman" w:eastAsia="宋体"/><w:b/><w:i w:val="0"/><w:color w:val="000000"/><w:sz w:val="24"/></w:rPr><w:t>第一行</w:t></w:r><w:r><w:rPr><w:rFonts w:ascii="Times New Roman" w:hAnsi="Times New Roman" w:eastAsia="宋体"/><w:b w:val="0"/><w:i w:val="0"/><w:color w:val="000000"/><w:sz w:val="24"/></w:rPr><w:t>：</w:t></w:r><w:r><w:rPr><w:rFonts w:ascii="Consolas" w:hAnsi="Consolas" w:eastAsia="宋体"/><w:b w:val="0"/><w:i w:val="0"/><w:color w:val="000000"/><w:sz w:val="24"/><w:shd w:val="clear" w:color="auto" w:fill="F5F5F5"/></w:rPr><w:t>python --version</w:t></w:r><w:r><w:rPr><w:rFonts w:ascii="Times New Roman" w:hAnsi="Times New Roman" w:eastAsia="宋体"/><w:b w:val="0"/><w:i w:val="0"/><w:color w:val="000000"/><w:sz w:val="24"/></w:rPr><w:t xml:space="preserve"> → </w:t></w:r><w:r><w:rPr><w:rFonts w:ascii="Consolas" w:hAnsi="Consolas" w:eastAsia="宋体"/><w:b w:val="0"/><w:i w:val="0"/><w:color w:val="000000"/><w:sz w:val="24"/><w:shd w:val="clear" w:color="auto" w:fill="F5F5F5"/></w:rPr><w:t>Python 3.7.3</w:t></w:r><w:r><w:rPr><w:rFonts w:ascii="Times New Roman" w:hAnsi="Times New Roman" w:eastAsia="宋体"/><w:b w:val="0"/><w:i w:val="0"/><w:color w:val="000000"/><w:sz w:val="24"/></w:rPr><w:t>。明明刚装了 3.12.10，为什么还是 3.7.3？</w:t></w:r></w:p><w:p w14:paraId="0B2EF822"><w:pPr><w:spacing w:before="0" w:after="0" w:line="360" w:lineRule="auto"/><w:ind w:firstLine="480"/><w:jc w:val="both"/></w:pPr><w:r><w:rPr><w:rFonts w:ascii="Times New Roman" w:hAnsi="Times New Roman" w:eastAsia="宋体"/><w:b/><w:i w:val="0"/><w:color w:val="000000"/><w:sz w:val="24"/></w:rPr><w:t>第二行（破案关键）</w:t></w:r><w:r><w:rPr><w:rFonts w:ascii="Times New Roman" w:hAnsi="Times New Roman" w:eastAsia="宋体"/><w:b w:val="0"/><w:i w:val="0"/><w:color w:val="000000"/><w:sz w:val="24"/></w:rPr><w:t>：</w:t></w:r><w:r><w:rPr><w:rFonts w:ascii="Consolas" w:hAnsi="Consolas" w:eastAsia="宋体"/><w:b w:val="0"/><w:i w:val="0"/><w:color w:val="000000"/><w:sz w:val="24"/><w:shd w:val="clear" w:color="auto" w:fill="F5F5F5"/></w:rPr><w:t>py -0</w:t></w:r><w:r><w:rPr><w:rFonts w:ascii="Times New Roman" w:hAnsi="Times New Roman" w:eastAsia="宋体"/><w:b w:val="0"/><w:i w:val="0"/><w:color w:val="000000"/><w:sz w:val="24"/></w:rPr><w:t xml:space="preserve"> 的输出暴露了真相：</w:t></w:r></w:p><w:p w14:paraId="44AA9275"><w:pPr><w:pStyle w:val="165"/><w:shd w:val="clear" w:color="auto" w:fill="F5F5F5"/><w:spacing w:before="0" w:after="0" w:line="240" w:lineRule="auto"/><w:ind w:firstLine="0"/><w:jc w:val="left"/></w:pPr><w:r><w:rPr><w:rFonts w:ascii="Consolas" w:hAnsi="Consolas" w:eastAsia="宋体"/><w:b w:val="0"/><w:i w:val="0"/><w:color w:val="000000"/><w:sz w:val="21"/></w:rPr><w:t xml:space="preserve">  *               Active venv</w:t></w:r></w:p><w:p w14:paraId="2ACCDC32"><w:pPr><w:pStyle w:val="165"/><w:shd w:val="clear" w:color="auto" w:fill="F5F5F5"/><w:spacing w:before="0" w:after="0" w:line="240" w:lineRule="auto"/><w:ind w:firstLine="0"/><w:jc w:val="left"/></w:pPr><w:r><w:rPr><w:rFonts w:ascii="Consolas" w:hAnsi="Consolas" w:eastAsia="宋体"/><w:b w:val="0"/><w:i w:val="0"/><w:color w:val="000000"/><w:sz w:val="21"/></w:rPr><w:t xml:space="preserve"> -V:3.12          Python 3.12 (64-bit)</w:t></w:r></w:p><w:p w14:paraId="15A80145"><w:pPr><w:pStyle w:val="165"/><w:shd w:val="clear" w:color="auto" w:fill="F5F5F5"/><w:spacing w:before="0" w:after="0" w:line="240" w:lineRule="auto"/><w:ind w:firstLine="0"/><w:jc w:val="left"/></w:pPr><w:r><w:rPr><w:rFonts w:ascii="Consolas" w:hAnsi="Consolas" w:eastAsia="宋体"/><w:b w:val="0"/><w:i w:val="0"/><w:color w:val="000000"/><w:sz w:val="21"/></w:rPr><w:t xml:space="preserve"> -V:ContinuumAnalytics/Anaconda37-64 Anaconda 2019.03</w:t></w:r></w:p><w:p w14:paraId="431363DF"><w:pPr><w:spacing w:before="0" w:after="0" w:line="360" w:lineRule="auto"/><w:ind w:firstLine="480"/><w:jc w:val="both"/></w:pPr><w:r><w:rPr><w:rFonts w:ascii="Times New Roman" w:hAnsi="Times New Roman" w:eastAsia="宋体"/><w:b w:val="0"/><w:i w:val="0"/><w:color w:val="000000"/><w:sz w:val="24"/></w:rPr><w:t xml:space="preserve">- 第一行 </w:t></w:r><w:r><w:rPr><w:rFonts w:ascii="Consolas" w:hAnsi="Consolas" w:eastAsia="宋体"/><w:b w:val="0"/><w:i w:val="0"/><w:color w:val="000000"/><w:sz w:val="24"/><w:shd w:val="clear" w:color="auto" w:fill="F5F5F5"/></w:rPr><w:t>* Active venv</w:t></w:r><w:r><w:rPr><w:rFonts w:ascii="Times New Roman" w:hAnsi="Times New Roman" w:eastAsia="宋体"/><w:b w:val="0"/><w:i w:val="0"/><w:color w:val="000000"/><w:sz w:val="24"/></w:rPr><w:t>：</w:t></w:r><w:r><w:rPr><w:rFonts w:ascii="Times New Roman" w:hAnsi="Times New Roman" w:eastAsia="宋体"/><w:b/><w:i w:val="0"/><w:color w:val="000000"/><w:sz w:val="24"/></w:rPr><w:t>当前激活的虚拟环境</w:t></w:r><w:r><w:rPr><w:rFonts w:ascii="Times New Roman" w:hAnsi="Times New Roman" w:eastAsia="宋体"/><w:b w:val="0"/><w:i w:val="0"/><w:color w:val="000000"/><w:sz w:val="24"/></w:rPr><w:t xml:space="preserve">是 </w:t></w:r><w:r><w:rPr><w:rFonts w:ascii="Consolas" w:hAnsi="Consolas" w:eastAsia="宋体"/><w:b w:val="0"/><w:i w:val="0"/><w:color w:val="000000"/><w:sz w:val="24"/><w:shd w:val="clear" w:color="auto" w:fill="F5F5F5"/></w:rPr><w:t>venv</w:t></w:r><w:r><w:rPr><w:rFonts w:ascii="Times New Roman" w:hAnsi="Times New Roman" w:eastAsia="宋体"/><w:b w:val="0"/><w:i w:val="0"/><w:color w:val="000000"/><w:sz w:val="24"/></w:rPr><w:t>；</w:t></w:r></w:p><w:p w14:paraId="0D186179"><w:pPr><w:spacing w:before="0" w:after="0" w:line="360" w:lineRule="auto"/><w:ind w:firstLine="480"/><w:jc w:val="both"/></w:pPr><w:r><w:rPr><w:rFonts w:ascii="Times New Roman" w:hAnsi="Times New Roman" w:eastAsia="宋体"/><w:b w:val="0"/><w:i w:val="0"/><w:color w:val="000000"/><w:sz w:val="24"/></w:rPr><w:t xml:space="preserve">- 第二行 </w:t></w:r><w:r><w:rPr><w:rFonts w:ascii="Consolas" w:hAnsi="Consolas" w:eastAsia="宋体"/><w:b w:val="0"/><w:i w:val="0"/><w:color w:val="000000"/><w:sz w:val="24"/><w:shd w:val="clear" w:color="auto" w:fill="F5F5F5"/></w:rPr><w:t>-V:3.12</w:t></w:r><w:r><w:rPr><w:rFonts w:ascii="Times New Roman" w:hAnsi="Times New Roman" w:eastAsia="宋体"/><w:b w:val="0"/><w:i w:val="0"/><w:color w:val="000000"/><w:sz w:val="24"/></w:rPr><w:t>：系统里其实</w:t></w:r><w:r><w:rPr><w:rFonts w:ascii="Times New Roman" w:hAnsi="Times New Roman" w:eastAsia="宋体"/><w:b/><w:i w:val="0"/><w:color w:val="000000"/><w:sz w:val="24"/></w:rPr><w:t>已经装好了 Python 3.12</w:t></w:r><w:r><w:rPr><w:rFonts w:ascii="Times New Roman" w:hAnsi="Times New Roman" w:eastAsia="宋体"/><w:b w:val="0"/><w:i w:val="0"/><w:color w:val="000000"/><w:sz w:val="24"/></w:rPr><w:t xml:space="preserve">（通过 </w:t></w:r><w:r><w:rPr><w:rFonts w:ascii="Consolas" w:hAnsi="Consolas" w:eastAsia="宋体"/><w:b w:val="0"/><w:i w:val="0"/><w:color w:val="000000"/><w:sz w:val="24"/><w:shd w:val="clear" w:color="auto" w:fill="F5F5F5"/></w:rPr><w:t>py -0</w:t></w:r><w:r><w:rPr><w:rFonts w:ascii="Times New Roman" w:hAnsi="Times New Roman" w:eastAsia="宋体"/><w:b w:val="0"/><w:i w:val="0"/><w:color w:val="000000"/><w:sz w:val="24"/></w:rPr><w:t xml:space="preserve"> 能看见）；</w:t></w:r></w:p><w:p w14:paraId="0EDC761B"><w:pPr><w:spacing w:before="0" w:after="0" w:line="360" w:lineRule="auto"/><w:ind w:firstLine="480"/><w:jc w:val="both"/></w:pPr><w:r><w:rPr><w:rFonts w:ascii="Times New Roman" w:hAnsi="Times New Roman" w:eastAsia="宋体"/><w:b w:val="0"/><w:i w:val="0"/><w:color w:val="000000"/><w:sz w:val="24"/></w:rPr><w:t xml:space="preserve">- 第三行 </w:t></w:r><w:r><w:rPr><w:rFonts w:ascii="Consolas" w:hAnsi="Consolas" w:eastAsia="宋体"/><w:b w:val="0"/><w:i w:val="0"/><w:color w:val="000000"/><w:sz w:val="24"/><w:shd w:val="clear" w:color="auto" w:fill="F5F5F5"/></w:rPr><w:t>-V:ContinuumAnalytics/Anaconda37-64 Anaconda 2019.03</w:t></w:r><w:r><w:rPr><w:rFonts w:ascii="Times New Roman" w:hAnsi="Times New Roman" w:eastAsia="宋体"/><w:b w:val="0"/><w:i w:val="0"/><w:color w:val="000000"/><w:sz w:val="24"/></w:rPr><w:t xml:space="preserve">：系统里还残留着 </w:t></w:r><w:r><w:rPr><w:rFonts w:ascii="Times New Roman" w:hAnsi="Times New Roman" w:eastAsia="宋体"/><w:b/><w:i w:val="0"/><w:color w:val="000000"/><w:sz w:val="24"/></w:rPr><w:t>Anaconda 2019.03（Python 3.7）</w:t></w:r><w:r><w:rPr><w:rFonts w:ascii="Times New Roman" w:hAnsi="Times New Roman" w:eastAsia="宋体"/><w:b w:val="0"/><w:i w:val="0"/><w:color w:val="000000"/><w:sz w:val="24"/></w:rPr><w:t>——一个远古时代的发行版。</w:t></w:r></w:p><w:p w14:paraId="6FB004FB"><w:pPr><w:spacing w:before="0" w:after="0" w:line="360" w:lineRule="auto"/><w:ind w:firstLine="480"/><w:jc w:val="both"/></w:pPr><w:r><w:rPr><w:rFonts w:ascii="Times New Roman" w:hAnsi="Times New Roman" w:eastAsia="宋体"/><w:b w:val="0"/><w:i w:val="0"/><w:color w:val="000000"/><w:sz w:val="24"/></w:rPr><w:t xml:space="preserve">再看终端提示符 </w:t></w:r><w:r><w:rPr><w:rFonts w:ascii="Consolas" w:hAnsi="Consolas" w:eastAsia="宋体"/><w:b w:val="0"/><w:i w:val="0"/><w:color w:val="000000"/><w:sz w:val="24"/><w:shd w:val="clear" w:color="auto" w:fill="F5F5F5"/></w:rPr><w:t>(venv)</w:t></w:r><w:r><w:rPr><w:rFonts w:ascii="Times New Roman" w:hAnsi="Times New Roman" w:eastAsia="宋体"/><w:b w:val="0"/><w:i w:val="0"/><w:color w:val="000000"/><w:sz w:val="24"/></w:rPr><w:t>——</w:t></w:r><w:r><w:rPr><w:rFonts w:ascii="Times New Roman" w:hAnsi="Times New Roman" w:eastAsia="宋体"/><w:b/><w:i w:val="0"/><w:color w:val="000000"/><w:sz w:val="24"/></w:rPr><w:t>你当前的 PyCharm 虚拟环境，是在升级 Python 之前用旧版 3.7.3 创建的</w:t></w:r><w:r><w:rPr><w:rFonts w:ascii="Times New Roman" w:hAnsi="Times New Roman" w:eastAsia="宋体"/><w:b w:val="0"/><w:i w:val="0"/><w:color w:val="000000"/><w:sz w:val="24"/></w:rPr><w:t>。虚拟环境一旦创建，就&quot;绑定&quot;了当时的解释器。</w:t></w:r><w:r><w:rPr><w:rFonts w:ascii="Times New Roman" w:hAnsi="Times New Roman" w:eastAsia="宋体"/><w:b/><w:i w:val="0"/><w:color w:val="000000"/><w:sz w:val="24"/></w:rPr><w:t>Python 系统升级了，但虚拟环境还活在旧世界。</w:t></w:r><w:r><w:rPr><w:rFonts w:ascii="Times New Roman" w:hAnsi="Times New Roman" w:eastAsia="宋体"/><w:b w:val="0"/><w:i w:val="0"/><w:color w:val="000000"/><w:sz w:val="24"/></w:rPr><w:t xml:space="preserve"> 这就是&quot;多重版本 + 环境残留&quot;的双重陷阱：</w:t></w:r></w:p><w:p w14:paraId="6951B1CA"><w:pPr><w:spacing w:before="0" w:after="0" w:line="360" w:lineRule="auto"/><w:ind w:firstLine="480"/><w:jc w:val="both"/></w:pPr><w:r><w:rPr><w:rFonts w:ascii="Times New Roman" w:hAnsi="Times New Roman" w:eastAsia="宋体"/><w:b w:val="0"/><w:i w:val="0"/><w:color w:val="000000"/><w:sz w:val="24"/></w:rPr><w:t xml:space="preserve">- </w:t></w:r><w:r><w:rPr><w:rFonts w:ascii="Times New Roman" w:hAnsi="Times New Roman" w:eastAsia="宋体"/><w:b/><w:i w:val="0"/><w:color w:val="000000"/><w:sz w:val="24"/></w:rPr><w:t>系统级</w:t></w:r><w:r><w:rPr><w:rFonts w:ascii="Times New Roman" w:hAnsi="Times New Roman" w:eastAsia="宋体"/><w:b w:val="0"/><w:i w:val="0"/><w:color w:val="000000"/><w:sz w:val="24"/></w:rPr><w:t>：3.7（Anaconda 2019.03 残留）与 3.12 并存；</w:t></w:r></w:p><w:p w14:paraId="4411139E"><w:pPr><w:spacing w:before="0" w:after="0" w:line="360" w:lineRule="auto"/><w:ind w:firstLine="480"/><w:jc w:val="both"/></w:pPr><w:r><w:rPr><w:rFonts w:ascii="Times New Roman" w:hAnsi="Times New Roman" w:eastAsia="宋体"/><w:b w:val="0"/><w:i w:val="0"/><w:color w:val="000000"/><w:sz w:val="24"/></w:rPr><w:t xml:space="preserve">- </w:t></w:r><w:r><w:rPr><w:rFonts w:ascii="Times New Roman" w:hAnsi="Times New Roman" w:eastAsia="宋体"/><w:b/><w:i w:val="0"/><w:color w:val="000000"/><w:sz w:val="24"/></w:rPr><w:t>项目级</w:t></w:r><w:r><w:rPr><w:rFonts w:ascii="Times New Roman" w:hAnsi="Times New Roman" w:eastAsia="宋体"/><w:b w:val="0"/><w:i w:val="0"/><w:color w:val="000000"/><w:sz w:val="24"/></w:rPr><w:t>：</w:t></w:r><w:r><w:rPr><w:rFonts w:ascii="Consolas" w:hAnsi="Consolas" w:eastAsia="宋体"/><w:b w:val="0"/><w:i w:val="0"/><w:color w:val="000000"/><w:sz w:val="24"/><w:shd w:val="clear" w:color="auto" w:fill="F5F5F5"/></w:rPr><w:t>venv</w:t></w:r><w:r><w:rPr><w:rFonts w:ascii="Times New Roman" w:hAnsi="Times New Roman" w:eastAsia="宋体"/><w:b w:val="0"/><w:i w:val="0"/><w:color w:val="000000"/><w:sz w:val="24"/></w:rPr><w:t xml:space="preserve"> 绑定的是 3.7.3。</w:t></w:r></w:p><w:p w14:paraId="67FCCA91"><w:pPr><w:pStyle w:val="5"/><w:keepNext/><w:spacing w:before="180" w:after="80" w:line="360" w:lineRule="auto"/><w:ind w:firstLine="0"/><w:jc w:val="left"/></w:pPr><w:r><w:rPr><w:rFonts w:ascii="Times New Roman" w:hAnsi="Times New Roman" w:eastAsia="黑体"/><w:b/><w:i w:val="0"/><w:color w:val="000000"/><w:sz w:val="24"/></w:rPr><w:t>3.2.3 底层原理（venv 与 py launcher）</w:t></w:r></w:p><w:p w14:paraId="5E606AC4"><w:pPr><w:spacing w:before="0" w:after="0" w:line="360" w:lineRule="auto"/><w:ind w:firstLine="480"/><w:jc w:val="both"/></w:pPr><w:r><w:rPr><w:rFonts w:ascii="Times New Roman" w:hAnsi="Times New Roman" w:eastAsia="宋体"/><w:b w:val="0"/><w:i w:val="0"/><w:color w:val="000000"/><w:sz w:val="24"/></w:rPr><w:t xml:space="preserve">- </w:t></w:r><w:r><w:rPr><w:rFonts w:ascii="Times New Roman" w:hAnsi="Times New Roman" w:eastAsia="宋体"/><w:b/><w:i w:val="0"/><w:color w:val="000000"/><w:sz w:val="24"/></w:rPr><w:t>venv（虚拟环境）</w:t></w:r><w:r><w:rPr><w:rFonts w:ascii="Times New Roman" w:hAnsi="Times New Roman" w:eastAsia="宋体"/><w:b w:val="0"/><w:i w:val="0"/><w:color w:val="000000"/><w:sz w:val="24"/></w:rPr><w:t>：为每个项目隔离一套独立的 Python 解释器和依赖包。但它的本质是&quot;指向某个具体解释器的文件夹&quot;——</w:t></w:r><w:r><w:rPr><w:rFonts w:ascii="Times New Roman" w:hAnsi="Times New Roman" w:eastAsia="宋体"/><w:b/><w:i w:val="0"/><w:color w:val="000000"/><w:sz w:val="24"/></w:rPr><w:t>创建时用哪个版本，就永远是哪个版本</w:t></w:r><w:r><w:rPr><w:rFonts w:ascii="Times New Roman" w:hAnsi="Times New Roman" w:eastAsia="宋体"/><w:b w:val="0"/><w:i w:val="0"/><w:color w:val="000000"/><w:sz w:val="24"/></w:rPr><w:t>，不会跟随系统升级而自动升级。</w:t></w:r></w:p><w:p w14:paraId="54E0DAB7"><w:pPr><w:spacing w:before="0" w:after="0" w:line="360" w:lineRule="auto"/><w:ind w:firstLine="480"/><w:jc w:val="both"/></w:pPr><w:r><w:rPr><w:rFonts w:ascii="Times New Roman" w:hAnsi="Times New Roman" w:eastAsia="宋体"/><w:b w:val="0"/><w:i w:val="0"/><w:color w:val="000000"/><w:sz w:val="24"/></w:rPr><w:t xml:space="preserve">- </w:t></w:r><w:r><w:rPr><w:rFonts w:ascii="Times New Roman" w:hAnsi="Times New Roman" w:eastAsia="宋体"/><w:b/><w:i w:val="0"/><w:color w:val="000000"/><w:sz w:val="24"/></w:rPr><w:t>py launcher（</w:t></w:r><w:r><w:rPr><w:rFonts w:ascii="Consolas" w:hAnsi="Consolas" w:eastAsia="宋体"/><w:b/><w:i w:val="0"/><w:color w:val="000000"/><w:sz w:val="24"/><w:shd w:val="clear" w:color="auto" w:fill="F5F5F5"/></w:rPr><w:t>py -0</w:t></w:r><w:r><w:rPr><w:rFonts w:ascii="Times New Roman" w:hAnsi="Times New Roman" w:eastAsia="宋体"/><w:b/><w:i w:val="0"/><w:color w:val="000000"/><w:sz w:val="24"/></w:rPr><w:t>）</w:t></w:r><w:r><w:rPr><w:rFonts w:ascii="Times New Roman" w:hAnsi="Times New Roman" w:eastAsia="宋体"/><w:b w:val="0"/><w:i w:val="0"/><w:color w:val="000000"/><w:sz w:val="24"/></w:rPr><w:t>：Windows 的 Python 版本管理器，</w:t></w:r><w:r><w:rPr><w:rFonts w:ascii="Consolas" w:hAnsi="Consolas" w:eastAsia="宋体"/><w:b w:val="0"/><w:i w:val="0"/><w:color w:val="000000"/><w:sz w:val="24"/><w:shd w:val="clear" w:color="auto" w:fill="F5F5F5"/></w:rPr><w:t>py -0</w:t></w:r><w:r><w:rPr><w:rFonts w:ascii="Times New Roman" w:hAnsi="Times New Roman" w:eastAsia="宋体"/><w:b w:val="0"/><w:i w:val="0"/><w:color w:val="000000"/><w:sz w:val="24"/></w:rPr><w:t xml:space="preserve"> 可以列出系统里</w:t></w:r><w:r><w:rPr><w:rFonts w:ascii="Times New Roman" w:hAnsi="Times New Roman" w:eastAsia="宋体"/><w:b/><w:i w:val="0"/><w:color w:val="000000"/><w:sz w:val="24"/></w:rPr><w:t>所有</w:t></w:r><w:r><w:rPr><w:rFonts w:ascii="Times New Roman" w:hAnsi="Times New Roman" w:eastAsia="宋体"/><w:b w:val="0"/><w:i w:val="0"/><w:color w:val="000000"/><w:sz w:val="24"/></w:rPr><w:t>已安装的 Python。它的价值就像财务盘点：</w:t></w:r><w:r><w:rPr><w:rFonts w:ascii="Times New Roman" w:hAnsi="Times New Roman" w:eastAsia="宋体"/><w:b/><w:i w:val="0"/><w:color w:val="000000"/><w:sz w:val="24"/></w:rPr><w:t>先摸清家底，才知道该用哪个</w:t></w:r><w:r><w:rPr><w:rFonts w:ascii="Times New Roman" w:hAnsi="Times New Roman" w:eastAsia="宋体"/><w:b w:val="0"/><w:i w:val="0"/><w:color w:val="000000"/><w:sz w:val="24"/></w:rPr><w:t>。</w:t></w:r></w:p><w:p w14:paraId="1C10FA1F"><w:pPr><w:spacing w:before="0" w:after="0" w:line="360" w:lineRule="auto"/><w:ind w:firstLine="480"/><w:jc w:val="both"/></w:pPr><w:r><w:rPr><w:rFonts w:ascii="Times New Roman" w:hAnsi="Times New Roman" w:eastAsia="宋体"/><w:b w:val="0"/><w:i w:val="0"/><w:color w:val="000000"/><w:sz w:val="24"/></w:rPr><w:t>业务类比：这就像公司同时挂着&quot;旧账套&quot;和&quot;新账套&quot;，财务人员一直以为自己在用新系统录凭证，结果一查，</w:t></w:r><w:r><w:rPr><w:rFonts w:ascii="Times New Roman" w:hAnsi="Times New Roman" w:eastAsia="宋体"/><w:b/><w:i w:val="0"/><w:color w:val="000000"/><w:sz w:val="24"/></w:rPr><w:t>登录的还是旧账套的入口</w:t></w:r><w:r><w:rPr><w:rFonts w:ascii="Times New Roman" w:hAnsi="Times New Roman" w:eastAsia="宋体"/><w:b w:val="0"/><w:i w:val="0"/><w:color w:val="000000"/><w:sz w:val="24"/></w:rPr><w:t>。工具本身没错，错在&quot;你连接的是哪一个&quot;。</w:t></w:r></w:p><w:p w14:paraId="42F90666"><w:pPr><w:pStyle w:val="5"/><w:keepNext/><w:spacing w:before="180" w:after="80" w:line="360" w:lineRule="auto"/><w:ind w:firstLine="0"/><w:jc w:val="left"/></w:pPr><w:r><w:rPr><w:rFonts w:ascii="Times New Roman" w:hAnsi="Times New Roman" w:eastAsia="黑体"/><w:b/><w:i w:val="0"/><w:color w:val="000000"/><w:sz w:val="24"/></w:rPr><w:t>3.2.4 解决步骤（重建虚拟环境）</w:t></w:r></w:p><w:p w14:paraId="3ED5CE0F"><w:pPr><w:spacing w:before="0" w:after="0" w:line="360" w:lineRule="auto"/><w:ind w:firstLine="480"/><w:jc w:val="both"/></w:pPr><w:r><w:rPr><w:rFonts w:ascii="Times New Roman" w:hAnsi="Times New Roman" w:eastAsia="宋体"/><w:b w:val="0"/><w:i w:val="0"/><w:color w:val="000000"/><w:sz w:val="24"/></w:rPr><w:t>按序执行四条命令，把旧环境清掉、用新 Python 重建：</w:t></w:r></w:p><w:p w14:paraId="4C22DCDA"><w:pPr><w:pStyle w:val="165"/><w:shd w:val="clear" w:color="auto" w:fill="F5F5F5"/><w:spacing w:before="0" w:after="0" w:line="240" w:lineRule="auto"/><w:ind w:firstLine="0"/><w:jc w:val="left"/></w:pPr><w:r><w:rPr><w:rFonts w:ascii="Consolas" w:hAnsi="Consolas" w:eastAsia="宋体"/><w:b w:val="0"/><w:i w:val="0"/><w:color w:val="000000"/><w:sz w:val="21"/></w:rPr><w:t>deactivate</w:t></w:r></w:p><w:p w14:paraId="0BC021BB"><w:pPr><w:pStyle w:val="165"/><w:shd w:val="clear" w:color="auto" w:fill="F5F5F5"/><w:spacing w:before="0" w:after="0" w:line="240" w:lineRule="auto"/><w:ind w:firstLine="0"/><w:jc w:val="left"/></w:pPr><w:r><w:rPr><w:rFonts w:ascii="Consolas" w:hAnsi="Consolas" w:eastAsia="宋体"/><w:b w:val="0"/><w:i w:val="0"/><w:color w:val="000000"/><w:sz w:val="21"/></w:rPr><w:t>rm -r venv</w:t></w:r></w:p><w:p w14:paraId="1D366760"><w:pPr><w:pStyle w:val="165"/><w:shd w:val="clear" w:color="auto" w:fill="F5F5F5"/><w:spacing w:before="0" w:after="0" w:line="240" w:lineRule="auto"/><w:ind w:firstLine="0"/><w:jc w:val="left"/></w:pPr><w:r><w:rPr><w:rFonts w:ascii="Consolas" w:hAnsi="Consolas" w:eastAsia="宋体"/><w:b w:val="0"/><w:i w:val="0"/><w:color w:val="000000"/><w:sz w:val="21"/></w:rPr><w:t>py -3.12 -m venv venv</w:t></w:r></w:p><w:p w14:paraId="58EF61A1"><w:pPr><w:pStyle w:val="165"/><w:shd w:val="clear" w:color="auto" w:fill="F5F5F5"/><w:spacing w:before="0" w:after="0" w:line="240" w:lineRule="auto"/><w:ind w:firstLine="0"/><w:jc w:val="left"/></w:pPr><w:r><w:rPr><w:rFonts w:ascii="Consolas" w:hAnsi="Consolas" w:eastAsia="宋体"/><w:b w:val="0"/><w:i w:val="0"/><w:color w:val="000000"/><w:sz w:val="21"/></w:rPr><w:t>.\venv\Scripts\activate</w:t></w:r></w:p><w:p w14:paraId="11B696B9"><w:pPr><w:spacing w:before="0" w:after="0" w:line="360" w:lineRule="auto"/><w:ind w:firstLine="480"/><w:jc w:val="both"/></w:pPr><w:r><w:rPr><w:rFonts w:ascii="Times New Roman" w:hAnsi="Times New Roman" w:eastAsia="宋体"/><w:b w:val="0"/><w:i w:val="0"/><w:color w:val="000000"/><w:sz w:val="24"/></w:rPr><w:t xml:space="preserve">- </w:t></w:r><w:r><w:rPr><w:rFonts w:ascii="Consolas" w:hAnsi="Consolas" w:eastAsia="宋体"/><w:b w:val="0"/><w:i w:val="0"/><w:color w:val="000000"/><w:sz w:val="24"/><w:shd w:val="clear" w:color="auto" w:fill="F5F5F5"/></w:rPr><w:t>deactivate</w:t></w:r><w:r><w:rPr><w:rFonts w:ascii="Times New Roman" w:hAnsi="Times New Roman" w:eastAsia="宋体"/><w:b w:val="0"/><w:i w:val="0"/><w:color w:val="000000"/><w:sz w:val="24"/></w:rPr><w:t xml:space="preserve">：退出当前虚拟环境（提示符前的 </w:t></w:r><w:r><w:rPr><w:rFonts w:ascii="Consolas" w:hAnsi="Consolas" w:eastAsia="宋体"/><w:b w:val="0"/><w:i w:val="0"/><w:color w:val="000000"/><w:sz w:val="24"/><w:shd w:val="clear" w:color="auto" w:fill="F5F5F5"/></w:rPr><w:t>(venv)</w:t></w:r><w:r><w:rPr><w:rFonts w:ascii="Times New Roman" w:hAnsi="Times New Roman" w:eastAsia="宋体"/><w:b w:val="0"/><w:i w:val="0"/><w:color w:val="000000"/><w:sz w:val="24"/></w:rPr><w:t xml:space="preserve"> 消失）；</w:t></w:r></w:p><w:p w14:paraId="0B814EA8"><w:pPr><w:spacing w:before="0" w:after="0" w:line="360" w:lineRule="auto"/><w:ind w:firstLine="480"/><w:jc w:val="both"/></w:pPr><w:r><w:rPr><w:rFonts w:ascii="Times New Roman" w:hAnsi="Times New Roman" w:eastAsia="宋体"/><w:b w:val="0"/><w:i w:val="0"/><w:color w:val="000000"/><w:sz w:val="24"/></w:rPr><w:t xml:space="preserve">- </w:t></w:r><w:r><w:rPr><w:rFonts w:ascii="Consolas" w:hAnsi="Consolas" w:eastAsia="宋体"/><w:b w:val="0"/><w:i w:val="0"/><w:color w:val="000000"/><w:sz w:val="24"/><w:shd w:val="clear" w:color="auto" w:fill="F5F5F5"/></w:rPr><w:t>rm -r venv</w:t></w:r><w:r><w:rPr><w:rFonts w:ascii="Times New Roman" w:hAnsi="Times New Roman" w:eastAsia="宋体"/><w:b w:val="0"/><w:i w:val="0"/><w:color w:val="000000"/><w:sz w:val="24"/></w:rPr><w:t>：</w:t></w:r><w:r><w:rPr><w:rFonts w:ascii="Times New Roman" w:hAnsi="Times New Roman" w:eastAsia="宋体"/><w:b/><w:i w:val="0"/><w:color w:val="000000"/><w:sz w:val="24"/></w:rPr><w:t>删除旧的 venv 文件夹</w:t></w:r><w:r><w:rPr><w:rFonts w:ascii="Times New Roman" w:hAnsi="Times New Roman" w:eastAsia="宋体"/><w:b w:val="0"/><w:i w:val="0"/><w:color w:val="000000"/><w:sz w:val="24"/></w:rPr><w:t>（里面全是绑定 3.7.3 的残留）；</w:t></w:r></w:p><w:p w14:paraId="58227CA9"><w:pPr><w:spacing w:before="0" w:after="0" w:line="360" w:lineRule="auto"/><w:ind w:firstLine="480"/><w:jc w:val="both"/></w:pPr><w:r><w:rPr><w:rFonts w:ascii="Times New Roman" w:hAnsi="Times New Roman" w:eastAsia="宋体"/><w:b w:val="0"/><w:i w:val="0"/><w:color w:val="000000"/><w:sz w:val="24"/></w:rPr><w:t xml:space="preserve">- </w:t></w:r><w:r><w:rPr><w:rFonts w:ascii="Consolas" w:hAnsi="Consolas" w:eastAsia="宋体"/><w:b w:val="0"/><w:i w:val="0"/><w:color w:val="000000"/><w:sz w:val="24"/><w:shd w:val="clear" w:color="auto" w:fill="F5F5F5"/></w:rPr><w:t>py -3.12 -m venv venv</w:t></w:r><w:r><w:rPr><w:rFonts w:ascii="Times New Roman" w:hAnsi="Times New Roman" w:eastAsia="宋体"/><w:b w:val="0"/><w:i w:val="0"/><w:color w:val="000000"/><w:sz w:val="24"/></w:rPr><w:t>：</w:t></w:r><w:r><w:rPr><w:rFonts w:ascii="Times New Roman" w:hAnsi="Times New Roman" w:eastAsia="宋体"/><w:b/><w:i w:val="0"/><w:color w:val="000000"/><w:sz w:val="24"/></w:rPr><w:t>用刚装好的 Python 3.12 创建全新的虚拟环境</w:t></w:r><w:r><w:rPr><w:rFonts w:ascii="Times New Roman" w:hAnsi="Times New Roman" w:eastAsia="宋体"/><w:b w:val="0"/><w:i w:val="0"/><w:color w:val="000000"/><w:sz w:val="24"/></w:rPr><w:t>；</w:t></w:r></w:p><w:p w14:paraId="596400F4"><w:pPr><w:spacing w:before="0" w:after="0" w:line="360" w:lineRule="auto"/><w:ind w:firstLine="480"/><w:jc w:val="both"/></w:pPr><w:r><w:rPr><w:rFonts w:ascii="Times New Roman" w:hAnsi="Times New Roman" w:eastAsia="宋体"/><w:b w:val="0"/><w:i w:val="0"/><w:color w:val="000000"/><w:sz w:val="24"/></w:rPr><w:t xml:space="preserve">- </w:t></w:r><w:r><w:rPr><w:rFonts w:ascii="Consolas" w:hAnsi="Consolas" w:eastAsia="宋体"/><w:b w:val="0"/><w:i w:val="0"/><w:color w:val="000000"/><w:sz w:val="24"/><w:shd w:val="clear" w:color="auto" w:fill="F5F5F5"/></w:rPr><w:t>.\venv\Scripts\activate</w:t></w:r><w:r><w:rPr><w:rFonts w:ascii="Times New Roman" w:hAnsi="Times New Roman" w:eastAsia="宋体"/><w:b w:val="0"/><w:i w:val="0"/><w:color w:val="000000"/><w:sz w:val="24"/></w:rPr><w:t>：激活新环境。</w:t></w:r></w:p><w:p w14:paraId="2C78232B"><w:pPr><w:pStyle w:val="5"/><w:keepNext/><w:spacing w:before="180" w:after="80" w:line="360" w:lineRule="auto"/><w:ind w:firstLine="0"/><w:jc w:val="left"/></w:pPr><w:r><w:rPr><w:rFonts w:ascii="Times New Roman" w:hAnsi="Times New Roman" w:eastAsia="黑体"/><w:b/><w:i w:val="0"/><w:color w:val="000000"/><w:sz w:val="24"/></w:rPr><w:t>3.2.5 运行成功的输出（原封不动，实录原文）</w:t></w:r></w:p><w:p w14:paraId="7E57DD50"><w:pPr><w:pStyle w:val="165"/><w:shd w:val="clear" w:color="auto" w:fill="F5F5F5"/><w:spacing w:before="0" w:after="0" w:line="240" w:lineRule="auto"/><w:ind w:firstLine="0"/><w:jc w:val="left"/></w:pPr><w:r><w:rPr><w:rFonts w:ascii="Consolas" w:hAnsi="Consolas" w:eastAsia="宋体"/><w:b w:val="0"/><w:i w:val="0"/><w:color w:val="000000"/><w:sz w:val="21"/></w:rPr><w:t>(venv) PS <项目根目录>&gt; python --version</w:t></w:r></w:p><w:p w14:paraId="6F852309"><w:pPr><w:pStyle w:val="165"/><w:shd w:val="clear" w:color="auto" w:fill="F5F5F5"/><w:spacing w:before="0" w:after="0" w:line="240" w:lineRule="auto"/><w:ind w:firstLine="0"/><w:jc w:val="left"/></w:pPr><w:r><w:rPr><w:rFonts w:ascii="Consolas" w:hAnsi="Consolas" w:eastAsia="宋体"/><w:b w:val="0"/><w:i w:val="0"/><w:color w:val="000000"/><w:sz w:val="21"/></w:rPr><w:t>Python 3.7.3</w:t></w:r></w:p><w:p w14:paraId="106609BC"><w:pPr><w:pStyle w:val="165"/><w:shd w:val="clear" w:color="auto" w:fill="F5F5F5"/><w:spacing w:before="0" w:after="0" w:line="240" w:lineRule="auto"/><w:ind w:firstLine="0"/><w:jc w:val="left"/></w:pPr><w:r><w:rPr><w:rFonts w:ascii="Consolas" w:hAnsi="Consolas" w:eastAsia="宋体"/><w:b w:val="0"/><w:i w:val="0"/><w:color w:val="000000"/><w:sz w:val="21"/></w:rPr><w:t>(venv) PS <项目根目录>&gt; py -0</w:t></w:r></w:p><w:p w14:paraId="522A8CBA"><w:pPr><w:pStyle w:val="165"/><w:shd w:val="clear" w:color="auto" w:fill="F5F5F5"/><w:spacing w:before="0" w:after="0" w:line="240" w:lineRule="auto"/><w:ind w:firstLine="0"/><w:jc w:val="left"/></w:pPr><w:r><w:rPr><w:rFonts w:ascii="Consolas" w:hAnsi="Consolas" w:eastAsia="宋体"/><w:b w:val="0"/><w:i w:val="0"/><w:color w:val="000000"/><w:sz w:val="21"/></w:rPr><w:t xml:space="preserve">  *               Active venv</w:t></w:r></w:p><w:p w14:paraId="16322FBD"><w:pPr><w:pStyle w:val="165"/><w:shd w:val="clear" w:color="auto" w:fill="F5F5F5"/><w:spacing w:before="0" w:after="0" w:line="240" w:lineRule="auto"/><w:ind w:firstLine="0"/><w:jc w:val="left"/></w:pPr><w:r><w:rPr><w:rFonts w:ascii="Consolas" w:hAnsi="Consolas" w:eastAsia="宋体"/><w:b w:val="0"/><w:i w:val="0"/><w:color w:val="000000"/><w:sz w:val="21"/></w:rPr><w:t xml:space="preserve"> -V:3.12          Python 3.12 (64-bit)</w:t></w:r></w:p><w:p w14:paraId="23BE4D05"><w:pPr><w:pStyle w:val="165"/><w:shd w:val="clear" w:color="auto" w:fill="F5F5F5"/><w:spacing w:before="0" w:after="0" w:line="240" w:lineRule="auto"/><w:ind w:firstLine="0"/><w:jc w:val="left"/></w:pPr><w:r><w:rPr><w:rFonts w:ascii="Consolas" w:hAnsi="Consolas" w:eastAsia="宋体"/><w:b w:val="0"/><w:i w:val="0"/><w:color w:val="000000"/><w:sz w:val="21"/></w:rPr><w:t xml:space="preserve"> -V:ContinuumAnalytics/Anaconda37-64 Anaconda 2019.03</w:t></w:r></w:p><w:p w14:paraId="381068B2"><w:pPr><w:pStyle w:val="165"/><w:shd w:val="clear" w:color="auto" w:fill="F5F5F5"/><w:spacing w:before="0" w:after="0" w:line="240" w:lineRule="auto"/><w:ind w:firstLine="0"/><w:jc w:val="left"/></w:pPr><w:r><w:rPr><w:rFonts w:ascii="Consolas" w:hAnsi="Consolas" w:eastAsia="宋体"/><w:b w:val="0"/><w:i w:val="0"/><w:color w:val="000000"/><w:sz w:val="21"/></w:rPr><w:t>(venv) PS <项目根目录>&gt; deactivate</w:t></w:r></w:p><w:p w14:paraId="6AD59917"><w:pPr><w:pStyle w:val="165"/><w:shd w:val="clear" w:color="auto" w:fill="F5F5F5"/><w:spacing w:before="0" w:after="0" w:line="240" w:lineRule="auto"/><w:ind w:firstLine="0"/><w:jc w:val="left"/></w:pPr><w:r><w:rPr><w:rFonts w:ascii="Consolas" w:hAnsi="Consolas" w:eastAsia="宋体"/><w:b w:val="0"/><w:i w:val="0"/><w:color w:val="000000"/><w:sz w:val="21"/></w:rPr><w:t>PS <项目根目录>&gt; rm -r venv</w:t></w:r></w:p><w:p w14:paraId="5110876D"><w:pPr><w:pStyle w:val="165"/><w:shd w:val="clear" w:color="auto" w:fill="F5F5F5"/><w:spacing w:before="0" w:after="0" w:line="240" w:lineRule="auto"/><w:ind w:firstLine="0"/><w:jc w:val="left"/></w:pPr><w:r><w:rPr><w:rFonts w:ascii="Consolas" w:hAnsi="Consolas" w:eastAsia="宋体"/><w:b w:val="0"/><w:i w:val="0"/><w:color w:val="000000"/><w:sz w:val="21"/></w:rPr><w:t>PS <项目根目录>&gt; py -3.12 -m venv venv</w:t></w:r></w:p><w:p w14:paraId="27C6A082"><w:pPr><w:pStyle w:val="165"/><w:shd w:val="clear" w:color="auto" w:fill="F5F5F5"/><w:spacing w:before="0" w:after="0" w:line="240" w:lineRule="auto"/><w:ind w:firstLine="0"/><w:jc w:val="left"/></w:pPr><w:r><w:rPr><w:rFonts w:ascii="Consolas" w:hAnsi="Consolas" w:eastAsia="宋体"/><w:b w:val="0"/><w:i w:val="0"/><w:color w:val="000000"/><w:sz w:val="21"/></w:rPr><w:t>PS <项目根目录>&gt; .\venv\Scripts\activate</w:t></w:r></w:p><w:p w14:paraId="73C70BA7"><w:pPr><w:pStyle w:val="165"/><w:shd w:val="clear" w:color="auto" w:fill="F5F5F5"/><w:spacing w:before="0" w:after="0" w:line="240" w:lineRule="auto"/><w:ind w:firstLine="0"/><w:jc w:val="left"/></w:pPr><w:r><w:rPr><w:rFonts w:ascii="Consolas" w:hAnsi="Consolas" w:eastAsia="宋体"/><w:b w:val="0"/><w:i w:val="0"/><w:color w:val="000000"/><w:sz w:val="21"/></w:rPr><w:t>(venv) PS <项目根目录>&gt; python --version</w:t></w:r></w:p><w:p w14:paraId="28C20D01"><w:pPr><w:pStyle w:val="165"/><w:shd w:val="clear" w:color="auto" w:fill="F5F5F5"/><w:spacing w:before="0" w:after="0" w:line="240" w:lineRule="auto"/><w:ind w:firstLine="0"/><w:jc w:val="left"/></w:pPr><w:r><w:rPr><w:rFonts w:ascii="Consolas" w:hAnsi="Consolas" w:eastAsia="宋体"/><w:b w:val="0"/><w:i w:val="0"/><w:color w:val="000000"/><w:sz w:val="21"/></w:rPr><w:t>Python 3.12.10</w:t></w:r></w:p><w:p w14:paraId="5957C3B7"><w:pPr><w:pStyle w:val="165"/><w:shd w:val="clear" w:color="auto" w:fill="F5F5F5"/><w:spacing w:before="0" w:after="0" w:line="240" w:lineRule="auto"/><w:ind w:firstLine="0"/><w:jc w:val="left"/></w:pPr><w:r><w:rPr><w:rFonts w:ascii="Consolas" w:hAnsi="Consolas" w:eastAsia="宋体"/><w:b w:val="0"/><w:i w:val="0"/><w:color w:val="000000"/><w:sz w:val="21"/></w:rPr><w:t>(venv) PS <项目根目录>&gt; python -m pip install --upgrade pip</w:t></w:r></w:p><w:p w14:paraId="7E1FB640"><w:pPr><w:pStyle w:val="165"/><w:shd w:val="clear" w:color="auto" w:fill="F5F5F5"/><w:spacing w:before="0" w:after="0" w:line="240" w:lineRule="auto"/><w:ind w:firstLine="0"/><w:jc w:val="left"/></w:pPr><w:r><w:rPr><w:rFonts w:ascii="Consolas" w:hAnsi="Consolas" w:eastAsia="宋体"/><w:b w:val="0"/><w:i w:val="0"/><w:color w:val="000000"/><w:sz w:val="21"/></w:rPr><w:t>Requirement already satisfied: pip in <项目根目录>\venv\lib\site-packages (25.0.1)</w:t></w:r></w:p><w:p w14:paraId="1973D917"><w:pPr><w:pStyle w:val="165"/><w:shd w:val="clear" w:color="auto" w:fill="F5F5F5"/><w:spacing w:before="0" w:after="0" w:line="240" w:lineRule="auto"/><w:ind w:firstLine="0"/><w:jc w:val="left"/></w:pPr><w:r><w:rPr><w:rFonts w:ascii="Consolas" w:hAnsi="Consolas" w:eastAsia="宋体"/><w:b w:val="0"/><w:i w:val="0"/><w:color w:val="000000"/><w:sz w:val="21"/></w:rPr><w:t>Collecting pip</w:t></w:r></w:p><w:p w14:paraId="73B60283"><w:pPr><w:pStyle w:val="165"/><w:shd w:val="clear" w:color="auto" w:fill="F5F5F5"/><w:spacing w:before="0" w:after="0" w:line="240" w:lineRule="auto"/><w:ind w:firstLine="0"/><w:jc w:val="left"/></w:pPr><w:r><w:rPr><w:rFonts w:ascii="Consolas" w:hAnsi="Consolas" w:eastAsia="宋体"/><w:b w:val="0"/><w:i w:val="0"/><w:color w:val="000000"/><w:sz w:val="21"/></w:rPr><w:t xml:space="preserve">  Downloading pip-26.2.1-py3-none-any.whl.metadata (4.6 kB)</w:t></w:r></w:p><w:p w14:paraId="64898651"><w:pPr><w:pStyle w:val="165"/><w:shd w:val="clear" w:color="auto" w:fill="F5F5F5"/><w:spacing w:before="0" w:after="0" w:line="240" w:lineRule="auto"/><w:ind w:firstLine="0"/><w:jc w:val="left"/></w:pPr><w:r><w:rPr><w:rFonts w:ascii="Consolas" w:hAnsi="Consolas" w:eastAsia="宋体"/><w:b w:val="0"/><w:i w:val="0"/><w:color w:val="000000"/><w:sz w:val="21"/></w:rPr><w:t>Downloading pip-26.2.1-py3-none-any.whl (1.8 MB)</w:t></w:r></w:p><w:p w14:paraId="38590347"><w:pPr><w:pStyle w:val="165"/><w:shd w:val="clear" w:color="auto" w:fill="F5F5F5"/><w:spacing w:before="0" w:after="0" w:line="240" w:lineRule="auto"/><w:ind w:firstLine="0"/><w:jc w:val="left"/></w:pPr><w:r><w:rPr><w:rFonts w:ascii="Consolas" w:hAnsi="Consolas" w:eastAsia="宋体"/><w:b w:val="0"/><w:i w:val="0"/><w:color w:val="000000"/><w:sz w:val="21"/></w:rPr><w:t xml:space="preserve">   ━━━━━━━━━━━━━━━━━━━━━━━━━━━━━━━━━━━━━━━━ 1.8/1.8 MB 2.9 MB/s eta 0:00:00</w:t></w:r></w:p><w:p w14:paraId="637627E1"><w:pPr><w:pStyle w:val="165"/><w:shd w:val="clear" w:color="auto" w:fill="F5F5F5"/><w:spacing w:before="0" w:after="0" w:line="240" w:lineRule="auto"/><w:ind w:firstLine="0"/><w:jc w:val="left"/></w:pPr><w:r><w:rPr><w:rFonts w:ascii="Consolas" w:hAnsi="Consolas" w:eastAsia="宋体"/><w:b w:val="0"/><w:i w:val="0"/><w:color w:val="000000"/><w:sz w:val="21"/></w:rPr><w:t>Installing collected packages: pip</w:t></w:r></w:p><w:p w14:paraId="60F738BB"><w:pPr><w:pStyle w:val="165"/><w:shd w:val="clear" w:color="auto" w:fill="F5F5F5"/><w:spacing w:before="0" w:after="0" w:line="240" w:lineRule="auto"/><w:ind w:firstLine="0"/><w:jc w:val="left"/></w:pPr><w:r><w:rPr><w:rFonts w:ascii="Consolas" w:hAnsi="Consolas" w:eastAsia="宋体"/><w:b w:val="0"/><w:i w:val="0"/><w:color w:val="000000"/><w:sz w:val="21"/></w:rPr><w:t xml:space="preserve">  Attempting uninstall: pip</w:t></w:r></w:p><w:p w14:paraId="2DAF9214"><w:pPr><w:pStyle w:val="165"/><w:shd w:val="clear" w:color="auto" w:fill="F5F5F5"/><w:spacing w:before="0" w:after="0" w:line="240" w:lineRule="auto"/><w:ind w:firstLine="0"/><w:jc w:val="left"/></w:pPr><w:r><w:rPr><w:rFonts w:ascii="Consolas" w:hAnsi="Consolas" w:eastAsia="宋体"/><w:b w:val="0"/><w:i w:val="0"/><w:color w:val="000000"/><w:sz w:val="21"/></w:rPr><w:t xml:space="preserve">    Found existing installation: pip 25.0.1</w:t></w:r></w:p><w:p w14:paraId="5002B737"><w:pPr><w:pStyle w:val="165"/><w:shd w:val="clear" w:color="auto" w:fill="F5F5F5"/><w:spacing w:before="0" w:after="0" w:line="240" w:lineRule="auto"/><w:ind w:firstLine="0"/><w:jc w:val="left"/></w:pPr><w:r><w:rPr><w:rFonts w:ascii="Consolas" w:hAnsi="Consolas" w:eastAsia="宋体"/><w:b w:val="0"/><w:i w:val="0"/><w:color w:val="000000"/><w:sz w:val="21"/></w:rPr><w:t xml:space="preserve">    Uninstalling pip-25.0.1:</w:t></w:r></w:p><w:p w14:paraId="017EABB6"><w:pPr><w:pStyle w:val="165"/><w:shd w:val="clear" w:color="auto" w:fill="F5F5F5"/><w:spacing w:before="0" w:after="0" w:line="240" w:lineRule="auto"/><w:ind w:firstLine="0"/><w:jc w:val="left"/></w:pPr><w:r><w:rPr><w:rFonts w:ascii="Consolas" w:hAnsi="Consolas" w:eastAsia="宋体"/><w:b w:val="0"/><w:i w:val="0"/><w:color w:val="000000"/><w:sz w:val="21"/></w:rPr><w:t xml:space="preserve">      Successfully uninstalled pip-25.0.1</w:t></w:r></w:p><w:p w14:paraId="3D8256E6"><w:pPr><w:pStyle w:val="165"/><w:shd w:val="clear" w:color="auto" w:fill="F5F5F5"/><w:spacing w:before="0" w:after="0" w:line="240" w:lineRule="auto"/><w:ind w:firstLine="0"/><w:jc w:val="left"/></w:pPr><w:r><w:rPr><w:rFonts w:ascii="Consolas" w:hAnsi="Consolas" w:eastAsia="宋体"/><w:b w:val="0"/><w:i w:val="0"/><w:color w:val="000000"/><w:sz w:val="21"/></w:rPr><w:t>Successfully installed pip-26.2.1</w:t></w:r></w:p><w:p w14:paraId="33D71275"><w:pPr><w:pStyle w:val="165"/><w:shd w:val="clear" w:color="auto" w:fill="F5F5F5"/><w:spacing w:before="0" w:after="0" w:line="240" w:lineRule="auto"/><w:ind w:firstLine="0"/><w:jc w:val="left"/></w:pPr><w:r><w:rPr><w:rFonts w:ascii="Consolas" w:hAnsi="Consolas" w:eastAsia="宋体"/><w:b w:val="0"/><w:i w:val="0"/><w:color w:val="000000"/><w:sz w:val="21"/></w:rPr><w:t>(venv) PS <项目根目录>&gt; pip install uv</w:t></w:r></w:p><w:p w14:paraId="000C2313"><w:pPr><w:pStyle w:val="165"/><w:shd w:val="clear" w:color="auto" w:fill="F5F5F5"/><w:spacing w:before="0" w:after="0" w:line="240" w:lineRule="auto"/><w:ind w:firstLine="0"/><w:jc w:val="left"/></w:pPr><w:r><w:rPr><w:rFonts w:ascii="Consolas" w:hAnsi="Consolas" w:eastAsia="宋体"/><w:b w:val="0"/><w:i w:val="0"/><w:color w:val="000000"/><w:sz w:val="21"/></w:rPr><w:t>Collecting uv</w:t></w:r></w:p><w:p w14:paraId="18824BB2"><w:pPr><w:pStyle w:val="165"/><w:shd w:val="clear" w:color="auto" w:fill="F5F5F5"/><w:spacing w:before="0" w:after="0" w:line="240" w:lineRule="auto"/><w:ind w:firstLine="0"/><w:jc w:val="left"/></w:pPr><w:r><w:rPr><w:rFonts w:ascii="Consolas" w:hAnsi="Consolas" w:eastAsia="宋体"/><w:b w:val="0"/><w:i w:val="0"/><w:color w:val="000000"/><w:sz w:val="21"/></w:rPr><w:t xml:space="preserve">  Downloading uv-0.12.15-py3-none-win_amd64.whl.metadata (11 kB)</w:t></w:r></w:p><w:p w14:paraId="640AF724"><w:pPr><w:pStyle w:val="165"/><w:shd w:val="clear" w:color="auto" w:fill="F5F5F5"/><w:spacing w:before="0" w:after="0" w:line="240" w:lineRule="auto"/><w:ind w:firstLine="0"/><w:jc w:val="left"/></w:pPr><w:r><w:rPr><w:rFonts w:ascii="Consolas" w:hAnsi="Consolas" w:eastAsia="宋体"/><w:b w:val="0"/><w:i w:val="0"/><w:color w:val="000000"/><w:sz w:val="21"/></w:rPr><w:t>Downloading uv-0.12.15-py3-none-win_amd64.whl (17.7 MB)</w:t></w:r></w:p><w:p w14:paraId="6C0F9CE2"><w:pPr><w:pStyle w:val="165"/><w:shd w:val="clear" w:color="auto" w:fill="F5F5F5"/><w:spacing w:before="0" w:after="0" w:line="240" w:lineRule="auto"/><w:ind w:firstLine="0"/><w:jc w:val="left"/></w:pPr><w:r><w:rPr><w:rFonts w:ascii="Consolas" w:hAnsi="Consolas" w:eastAsia="宋体"/><w:b w:val="0"/><w:i w:val="0"/><w:color w:val="000000"/><w:sz w:val="21"/></w:rPr><w:t xml:space="preserve">   ━━━━━━━━━━━━━━━━━━━━━━━━━━━━━━━━━━━━━━━━ 17.7/17.7 MB 1.1 MB/s  0:00:17</w:t></w:r></w:p><w:p w14:paraId="317DCB23"><w:pPr><w:pStyle w:val="165"/><w:shd w:val="clear" w:color="auto" w:fill="F5F5F5"/><w:spacing w:before="0" w:after="0" w:line="240" w:lineRule="auto"/><w:ind w:firstLine="0"/><w:jc w:val="left"/></w:pPr><w:r><w:rPr><w:rFonts w:ascii="Consolas" w:hAnsi="Consolas" w:eastAsia="宋体"/><w:b w:val="0"/><w:i w:val="0"/><w:color w:val="000000"/><w:sz w:val="21"/></w:rPr><w:t>Installing collected packages: uv</w:t></w:r></w:p><w:p w14:paraId="2B6CF076"><w:pPr><w:pStyle w:val="165"/><w:shd w:val="clear" w:color="auto" w:fill="F5F5F5"/><w:spacing w:before="0" w:after="0" w:line="240" w:lineRule="auto"/><w:ind w:firstLine="0"/><w:jc w:val="left"/></w:pPr><w:r><w:rPr><w:rFonts w:ascii="Consolas" w:hAnsi="Consolas" w:eastAsia="宋体"/><w:b w:val="0"/><w:i w:val="0"/><w:color w:val="000000"/><w:sz w:val="21"/></w:rPr><w:t>Successfully installed uv-0.12.15</w:t></w:r></w:p><w:p w14:paraId="55099043"><w:pPr><w:pStyle w:val="165"/><w:shd w:val="clear" w:color="auto" w:fill="F5F5F5"/><w:spacing w:before="0" w:after="0" w:line="240" w:lineRule="auto"/><w:ind w:firstLine="0"/><w:jc w:val="left"/></w:pPr><w:r><w:rPr><w:rFonts w:ascii="Consolas" w:hAnsi="Consolas" w:eastAsia="宋体"/><w:b w:val="0"/><w:i w:val="0"/><w:color w:val="000000"/><w:sz w:val="21"/></w:rPr><w:t>(venv) PS <项目根目录>&gt; uv --version</w:t></w:r></w:p><w:p w14:paraId="652B8885"><w:pPr><w:pStyle w:val="165"/><w:shd w:val="clear" w:color="auto" w:fill="F5F5F5"/><w:spacing w:before="0" w:after="0" w:line="240" w:lineRule="auto"/><w:ind w:firstLine="0"/><w:jc w:val="left"/></w:pPr><w:r><w:rPr><w:rFonts w:ascii="Consolas" w:hAnsi="Consolas" w:eastAsia="宋体"/><w:b w:val="0"/><w:i w:val="0"/><w:color w:val="000000"/><w:sz w:val="21"/></w:rPr><w:t>uv 0.12.15 (d35f1f270 2026-09-15 x86_64-pc-windows-msvc)</w:t></w:r></w:p><w:p w14:paraId="5598EAB5"><w:pPr><w:spacing w:before="0" w:after="0" w:line="360" w:lineRule="auto"/><w:ind w:firstLine="480"/><w:jc w:val="both"/></w:pPr><w:r><w:rPr><w:rFonts w:ascii="Times New Roman" w:hAnsi="Times New Roman" w:eastAsia="宋体"/><w:b/><w:i w:val="0"/><w:color w:val="000000"/><w:sz w:val="24"/></w:rPr><w:t>关键节点解读</w:t></w:r><w:r><w:rPr><w:rFonts w:ascii="Times New Roman" w:hAnsi="Times New Roman" w:eastAsia="宋体"/><w:b w:val="0"/><w:i w:val="0"/><w:color w:val="000000"/><w:sz w:val="24"/></w:rPr><w:t>：</w:t></w:r></w:p><w:p w14:paraId="423EE6BB"><w:pPr><w:spacing w:before="0" w:after="0" w:line="360" w:lineRule="auto"/><w:ind w:firstLine="480"/><w:jc w:val="both"/></w:pPr><w:r><w:rPr><w:rFonts w:ascii="Times New Roman" w:hAnsi="Times New Roman" w:eastAsia="宋体"/><w:b w:val="0"/><w:i w:val="0"/><w:color w:val="000000"/><w:sz w:val="24"/></w:rPr><w:t xml:space="preserve">1. </w:t></w:r><w:r><w:rPr><w:rFonts w:ascii="Consolas" w:hAnsi="Consolas" w:eastAsia="宋体"/><w:b w:val="0"/><w:i w:val="0"/><w:color w:val="000000"/><w:sz w:val="24"/><w:shd w:val="clear" w:color="auto" w:fill="F5F5F5"/></w:rPr><w:t>Python 3.12.10</w:t></w:r><w:r><w:rPr><w:rFonts w:ascii="Times New Roman" w:hAnsi="Times New Roman" w:eastAsia="宋体"/><w:b w:val="0"/><w:i w:val="0"/><w:color w:val="000000"/><w:sz w:val="24"/></w:rPr><w:t>——虚拟环境重建成功，坑2 通关；</w:t></w:r></w:p><w:p w14:paraId="11EEF89A"><w:pPr><w:spacing w:before="0" w:after="0" w:line="360" w:lineRule="auto"/><w:ind w:firstLine="480"/><w:jc w:val="both"/></w:pPr><w:r><w:rPr><w:rFonts w:ascii="Times New Roman" w:hAnsi="Times New Roman" w:eastAsia="宋体"/><w:b w:val="0"/><w:i w:val="0"/><w:color w:val="000000"/><w:sz w:val="24"/></w:rPr><w:t xml:space="preserve">2. </w:t></w:r><w:r><w:rPr><w:rFonts w:ascii="Consolas" w:hAnsi="Consolas" w:eastAsia="宋体"/><w:b w:val="0"/><w:i w:val="0"/><w:color w:val="000000"/><w:sz w:val="24"/><w:shd w:val="clear" w:color="auto" w:fill="F5F5F5"/></w:rPr><w:t>Successfully installed pip-26.2.1</w:t></w:r><w:r><w:rPr><w:rFonts w:ascii="Times New Roman" w:hAnsi="Times New Roman" w:eastAsia="宋体"/><w:b w:val="0"/><w:i w:val="0"/><w:color w:val="000000"/><w:sz w:val="24"/></w:rPr><w:t>——pip 从旧版升级到 26.2.1；</w:t></w:r></w:p><w:p w14:paraId="76501BE9"><w:pPr><w:spacing w:before="0" w:after="0" w:line="360" w:lineRule="auto"/><w:ind w:firstLine="480"/><w:jc w:val="both"/></w:pPr><w:r><w:rPr><w:rFonts w:ascii="Times New Roman" w:hAnsi="Times New Roman" w:eastAsia="宋体"/><w:b w:val="0"/><w:i w:val="0"/><w:color w:val="000000"/><w:sz w:val="24"/></w:rPr><w:t xml:space="preserve">3. </w:t></w:r><w:r><w:rPr><w:rFonts w:ascii="Consolas" w:hAnsi="Consolas" w:eastAsia="宋体"/><w:b w:val="0"/><w:i w:val="0"/><w:color w:val="000000"/><w:sz w:val="24"/><w:shd w:val="clear" w:color="auto" w:fill="F5F5F5"/></w:rPr><w:t>Successfully installed uv-0.12.15</w:t></w:r><w:r><w:rPr><w:rFonts w:ascii="Times New Roman" w:hAnsi="Times New Roman" w:eastAsia="宋体"/><w:b w:val="0"/><w:i w:val="0"/><w:color w:val="000000"/><w:sz w:val="24"/></w:rPr><w:t>——坑1 的&quot;拦路虎&quot; uv，这次一次装成；</w:t></w:r></w:p><w:p w14:paraId="19562607"><w:pPr><w:spacing w:before="0" w:after="0" w:line="360" w:lineRule="auto"/><w:ind w:firstLine="480"/><w:jc w:val="both"/></w:pPr><w:r><w:rPr><w:rFonts w:ascii="Times New Roman" w:hAnsi="Times New Roman" w:eastAsia="宋体"/><w:b w:val="0"/><w:i w:val="0"/><w:color w:val="000000"/><w:sz w:val="24"/></w:rPr><w:t xml:space="preserve">4. </w:t></w:r><w:r><w:rPr><w:rFonts w:ascii="Consolas" w:hAnsi="Consolas" w:eastAsia="宋体"/><w:b w:val="0"/><w:i w:val="0"/><w:color w:val="000000"/><w:sz w:val="24"/><w:shd w:val="clear" w:color="auto" w:fill="F5F5F5"/></w:rPr><w:t>uv 0.12.15 (d35f1f270 2026-09-15 x86_64-pc-windows-msvc)</w:t></w:r><w:r><w:rPr><w:rFonts w:ascii="Times New Roman" w:hAnsi="Times New Roman" w:eastAsia="宋体"/><w:b w:val="0"/><w:i w:val="0"/><w:color w:val="000000"/><w:sz w:val="24"/></w:rPr><w:t>——uv 版本号里藏着编译日期（2026-09-15），这是一个非常新的版本。</w:t></w:r></w:p><w:p w14:paraId="36B61FE9"><w:pPr><w:pStyle w:val="5"/><w:keepNext/><w:spacing w:before="180" w:after="80" w:line="360" w:lineRule="auto"/><w:ind w:firstLine="0"/><w:jc w:val="left"/></w:pPr><w:r><w:rPr><w:rFonts w:ascii="Times New Roman" w:hAnsi="Times New Roman" w:eastAsia="黑体"/><w:b/><w:i w:val="0"/><w:color w:val="000000"/><w:sz w:val="24"/></w:rPr><w:t>3.2.6 安装 datacontract-cli（153 个依赖的壮观现场）</w:t></w:r></w:p><w:p w14:paraId="021DC265"><w:pPr><w:spacing w:before="0" w:after="0" w:line="360" w:lineRule="auto"/><w:ind w:firstLine="480"/><w:jc w:val="both"/></w:pPr><w:r><w:rPr><w:rFonts w:ascii="Times New Roman" w:hAnsi="Times New Roman" w:eastAsia="宋体"/><w:b w:val="0"/><w:i w:val="0"/><w:color w:val="000000"/><w:sz w:val="24"/></w:rPr><w:t>环境干净了，接下来安装项目的核心引擎。运行：</w:t></w:r></w:p><w:p w14:paraId="463C20BC"><w:pPr><w:pStyle w:val="165"/><w:shd w:val="clear" w:color="auto" w:fill="F5F5F5"/><w:spacing w:before="0" w:after="0" w:line="240" w:lineRule="auto"/><w:ind w:firstLine="0"/><w:jc w:val="left"/></w:pPr><w:r><w:rPr><w:rFonts w:ascii="Consolas" w:hAnsi="Consolas" w:eastAsia="宋体"/><w:b w:val="0"/><w:i w:val="0"/><w:color w:val="000000"/><w:sz w:val="21"/></w:rPr><w:t>uv tool install --python 3.11 'datacontract-cli[all]'</w:t></w:r></w:p><w:p w14:paraId="135C0832"><w:pPr><w:spacing w:before="0" w:after="0" w:line="360" w:lineRule="auto"/><w:ind w:firstLine="480"/><w:jc w:val="both"/></w:pPr><w:r><w:rPr><w:rFonts w:ascii="Consolas" w:hAnsi="Consolas" w:eastAsia="宋体"/><w:b w:val="0"/><w:i w:val="0"/><w:color w:val="000000"/><w:sz w:val="24"/><w:shd w:val="clear" w:color="auto" w:fill="F5F5F5"/></w:rPr><w:t>uv tool install</w:t></w:r><w:r><w:rPr><w:rFonts w:ascii="Times New Roman" w:hAnsi="Times New Roman" w:eastAsia="宋体"/><w:b w:val="0"/><w:i w:val="0"/><w:color w:val="000000"/><w:sz w:val="24"/></w:rPr><w:t xml:space="preserve"> 会把工具装到用户级目录（而不是某个项目里），</w:t></w:r><w:r><w:rPr><w:rFonts w:ascii="Consolas" w:hAnsi="Consolas" w:eastAsia="宋体"/><w:b w:val="0"/><w:i w:val="0"/><w:color w:val="000000"/><w:sz w:val="24"/><w:shd w:val="clear" w:color="auto" w:fill="F5F5F5"/></w:rPr><w:t>[all]</w:t></w:r><w:r><w:rPr><w:rFonts w:ascii="Times New Roman" w:hAnsi="Times New Roman" w:eastAsia="宋体"/><w:b w:val="0"/><w:i w:val="0"/><w:color w:val="000000"/><w:sz w:val="24"/></w:rPr><w:t xml:space="preserve"> 表示装上全部可选的数据库/存储连接器。完整输出原封不动：</w:t></w:r></w:p><w:p w14:paraId="45744438"><w:pPr><w:pStyle w:val="165"/><w:shd w:val="clear" w:color="auto" w:fill="F5F5F5"/><w:spacing w:before="0" w:after="0" w:line="240" w:lineRule="auto"/><w:ind w:firstLine="0"/><w:jc w:val="left"/></w:pPr><w:r><w:rPr><w:rFonts w:ascii="Consolas" w:hAnsi="Consolas" w:eastAsia="宋体"/><w:b w:val="0"/><w:i w:val="0"/><w:color w:val="000000"/><w:sz w:val="21"/></w:rPr><w:t>(venv) PS <项目根目录>&gt; uv tool install --python 3.11 'datacontract-cli[all]'</w:t></w:r></w:p><w:p w14:paraId="7B37C183"><w:pPr><w:pStyle w:val="165"/><w:shd w:val="clear" w:color="auto" w:fill="F5F5F5"/><w:spacing w:before="0" w:after="0" w:line="240" w:lineRule="auto"/><w:ind w:firstLine="0"/><w:jc w:val="left"/></w:pPr><w:r><w:rPr><w:rFonts w:ascii="Consolas" w:hAnsi="Consolas" w:eastAsia="宋体"/><w:b w:val="0"/><w:i w:val="0"/><w:color w:val="000000"/><w:sz w:val="21"/></w:rPr><w:t>Resolved 153 packages in 14.97s</w:t></w:r></w:p><w:p w14:paraId="07CC1D56"><w:pPr><w:pStyle w:val="165"/><w:shd w:val="clear" w:color="auto" w:fill="F5F5F5"/><w:spacing w:before="0" w:after="0" w:line="240" w:lineRule="auto"/><w:ind w:firstLine="0"/><w:jc w:val="left"/></w:pPr><w:r><w:rPr><w:rFonts w:ascii="Consolas" w:hAnsi="Consolas" w:eastAsia="宋体"/><w:b w:val="0"/><w:i w:val="0"/><w:color w:val="000000"/><w:sz w:val="21"/></w:rPr><w:t xml:space="preserve">      Built pure-sasl==0.6.2                                                                                                                                                        </w:t></w:r></w:p><w:p w14:paraId="48E112F6"><w:pPr><w:pStyle w:val="165"/><w:shd w:val="clear" w:color="auto" w:fill="F5F5F5"/><w:spacing w:before="0" w:after="0" w:line="240" w:lineRule="auto"/><w:ind w:firstLine="0"/><w:jc w:val="left"/></w:pPr><w:r><w:rPr><w:rFonts w:ascii="Consolas" w:hAnsi="Consolas" w:eastAsia="宋体"/><w:b w:val="0"/><w:i w:val="0"/><w:color w:val="000000"/><w:sz w:val="21"/></w:rPr><w:t>Prepared 153 packages in 37.78s</w:t></w:r></w:p><w:p w14:paraId="56E765C0"><w:pPr><w:pStyle w:val="165"/><w:shd w:val="clear" w:color="auto" w:fill="F5F5F5"/><w:spacing w:before="0" w:after="0" w:line="240" w:lineRule="auto"/><w:ind w:firstLine="0"/><w:jc w:val="left"/></w:pPr><w:r><w:rPr><w:rFonts w:ascii="Consolas" w:hAnsi="Consolas" w:eastAsia="宋体"/><w:b w:val="0"/><w:i w:val="0"/><w:color w:val="000000"/><w:sz w:val="21"/></w:rPr><w:t>Installed 153 packages in 3.63s</w:t></w:r></w:p><w:p w14:paraId="596E531D"><w:pPr><w:pStyle w:val="165"/><w:shd w:val="clear" w:color="auto" w:fill="F5F5F5"/><w:spacing w:before="0" w:after="0" w:line="240" w:lineRule="auto"/><w:ind w:firstLine="0"/><w:jc w:val="left"/></w:pPr><w:r><w:rPr><w:rFonts w:ascii="Consolas" w:hAnsi="Consolas" w:eastAsia="宋体"/><w:b w:val="0"/><w:i w:val="0"/><w:color w:val="000000"/><w:sz w:val="21"/></w:rPr><w:t xml:space="preserve"> + aiobotocore==3.9.1</w:t></w:r></w:p><w:p w14:paraId="04C04EAD"><w:pPr><w:pStyle w:val="165"/><w:shd w:val="clear" w:color="auto" w:fill="F5F5F5"/><w:spacing w:before="0" w:after="0" w:line="240" w:lineRule="auto"/><w:ind w:firstLine="0"/><w:jc w:val="left"/></w:pPr><w:r><w:rPr><w:rFonts w:ascii="Consolas" w:hAnsi="Consolas" w:eastAsia="宋体"/><w:b w:val="0"/><w:i w:val="0"/><w:color w:val="000000"/><w:sz w:val="21"/></w:rPr><w:t xml:space="preserve"> + aiohappyeyeballs==2.7.1</w:t></w:r></w:p><w:p w14:paraId="1435261C"><w:pPr><w:pStyle w:val="165"/><w:shd w:val="clear" w:color="auto" w:fill="F5F5F5"/><w:spacing w:before="0" w:after="0" w:line="240" w:lineRule="auto"/><w:ind w:firstLine="0"/><w:jc w:val="left"/></w:pPr><w:r><w:rPr><w:rFonts w:ascii="Consolas" w:hAnsi="Consolas" w:eastAsia="宋体"/><w:b w:val="0"/><w:i w:val="0"/><w:color w:val="000000"/><w:sz w:val="21"/></w:rPr><w:t xml:space="preserve"> + aiohttp==3.14.3</w:t></w:r></w:p><w:p w14:paraId="65A9686C"><w:pPr><w:pStyle w:val="165"/><w:shd w:val="clear" w:color="auto" w:fill="F5F5F5"/><w:spacing w:before="0" w:after="0" w:line="240" w:lineRule="auto"/><w:ind w:firstLine="0"/><w:jc w:val="left"/></w:pPr><w:r><w:rPr><w:rFonts w:ascii="Consolas" w:hAnsi="Consolas" w:eastAsia="宋体"/><w:b w:val="0"/><w:i w:val="0"/><w:color w:val="000000"/><w:sz w:val="21"/></w:rPr><w:t xml:space="preserve"> + aioitertools==0.13.0</w:t></w:r></w:p><w:p w14:paraId="4E6C0754"><w:pPr><w:pStyle w:val="165"/><w:shd w:val="clear" w:color="auto" w:fill="F5F5F5"/><w:spacing w:before="0" w:after="0" w:line="240" w:lineRule="auto"/><w:ind w:firstLine="0"/><w:jc w:val="left"/></w:pPr><w:r><w:rPr><w:rFonts w:ascii="Consolas" w:hAnsi="Consolas" w:eastAsia="宋体"/><w:b w:val="0"/><w:i w:val="0"/><w:color w:val="000000"/><w:sz w:val="21"/></w:rPr><w:t xml:space="preserve"> + aiosignal==1.4.0</w:t></w:r></w:p><w:p w14:paraId="7D0BEA67"><w:pPr><w:pStyle w:val="165"/><w:shd w:val="clear" w:color="auto" w:fill="F5F5F5"/><w:spacing w:before="0" w:after="0" w:line="240" w:lineRule="auto"/><w:ind w:firstLine="0"/><w:jc w:val="left"/></w:pPr><w:r><w:rPr><w:rFonts w:ascii="Consolas" w:hAnsi="Consolas" w:eastAsia="宋体"/><w:b w:val="0"/><w:i w:val="0"/><w:color w:val="000000"/><w:sz w:val="21"/></w:rPr><w:t xml:space="preserve"> + annotated-doc==0.0.5</w:t></w:r></w:p><w:p w14:paraId="6BBC79A6"><w:pPr><w:pStyle w:val="165"/><w:shd w:val="clear" w:color="auto" w:fill="F5F5F5"/><w:spacing w:before="0" w:after="0" w:line="240" w:lineRule="auto"/><w:ind w:firstLine="0"/><w:jc w:val="left"/></w:pPr><w:r><w:rPr><w:rFonts w:ascii="Consolas" w:hAnsi="Consolas" w:eastAsia="宋体"/><w:b w:val="0"/><w:i w:val="0"/><w:color w:val="000000"/><w:sz w:val="21"/></w:rPr><w:t xml:space="preserve"> + annotated-types==0.8.0</w:t></w:r></w:p><w:p w14:paraId="77E82550"><w:pPr><w:pStyle w:val="165"/><w:shd w:val="clear" w:color="auto" w:fill="F5F5F5"/><w:spacing w:before="0" w:after="0" w:line="240" w:lineRule="auto"/><w:ind w:firstLine="0"/><w:jc w:val="left"/></w:pPr><w:r><w:rPr><w:rFonts w:ascii="Consolas" w:hAnsi="Consolas" w:eastAsia="宋体"/><w:b w:val="0"/><w:i w:val="0"/><w:color w:val="000000"/><w:sz w:val="21"/></w:rPr><w:t xml:space="preserve"> + antlr4-python3-runtime==4.13.2</w:t></w:r></w:p><w:p w14:paraId="764E631A"><w:pPr><w:pStyle w:val="165"/><w:shd w:val="clear" w:color="auto" w:fill="F5F5F5"/><w:spacing w:before="0" w:after="0" w:line="240" w:lineRule="auto"/><w:ind w:firstLine="0"/><w:jc w:val="left"/></w:pPr><w:r><w:rPr><w:rFonts w:ascii="Consolas" w:hAnsi="Consolas" w:eastAsia="宋体"/><w:b w:val="0"/><w:i w:val="0"/><w:color w:val="000000"/><w:sz w:val="21"/></w:rPr><w:t xml:space="preserve"> + anyio==4.15.1</w:t></w:r></w:p><w:p w14:paraId="47F730F5"><w:pPr><w:pStyle w:val="165"/><w:shd w:val="clear" w:color="auto" w:fill="F5F5F5"/><w:spacing w:before="0" w:after="0" w:line="240" w:lineRule="auto"/><w:ind w:firstLine="0"/><w:jc w:val="left"/></w:pPr><w:r><w:rPr><w:rFonts w:ascii="Consolas" w:hAnsi="Consolas" w:eastAsia="宋体"/><w:b w:val="0"/><w:i w:val="0"/><w:color w:val="000000"/><w:sz w:val="21"/></w:rPr><w:t xml:space="preserve"> + asn1crypto==1.5.1</w:t></w:r></w:p><w:p w14:paraId="6CCDB3CF"><w:pPr><w:pStyle w:val="165"/><w:shd w:val="clear" w:color="auto" w:fill="F5F5F5"/><w:spacing w:before="0" w:after="0" w:line="240" w:lineRule="auto"/><w:ind w:firstLine="0"/><w:jc w:val="left"/></w:pPr><w:r><w:rPr><w:rFonts w:ascii="Consolas" w:hAnsi="Consolas" w:eastAsia="宋体"/><w:b w:val="0"/><w:i w:val="0"/><w:color w:val="000000"/><w:sz w:val="21"/></w:rPr><w:t xml:space="preserve"> + atpublic==7.0.0</w:t></w:r></w:p><w:p w14:paraId="7E2BA13F"><w:pPr><w:pStyle w:val="165"/><w:shd w:val="clear" w:color="auto" w:fill="F5F5F5"/><w:spacing w:before="0" w:after="0" w:line="240" w:lineRule="auto"/><w:ind w:firstLine="0"/><w:jc w:val="left"/></w:pPr><w:r><w:rPr><w:rFonts w:ascii="Consolas" w:hAnsi="Consolas" w:eastAsia="宋体"/><w:b w:val="0"/><w:i w:val="0"/><w:color w:val="000000"/><w:sz w:val="21"/></w:rPr><w:t xml:space="preserve"> + attrs==26.1.0</w:t></w:r></w:p><w:p w14:paraId="50CB92DB"><w:pPr><w:pStyle w:val="165"/><w:shd w:val="clear" w:color="auto" w:fill="F5F5F5"/><w:spacing w:before="0" w:after="0" w:line="240" w:lineRule="auto"/><w:ind w:firstLine="0"/><w:jc w:val="left"/></w:pPr><w:r><w:rPr><w:rFonts w:ascii="Consolas" w:hAnsi="Consolas" w:eastAsia="宋体"/><w:b w:val="0"/><w:i w:val="0"/><w:color w:val="000000"/><w:sz w:val="21"/></w:rPr><w:t xml:space="preserve"> + avro==1.12.2</w:t></w:r></w:p><w:p w14:paraId="6D123429"><w:pPr><w:pStyle w:val="165"/><w:shd w:val="clear" w:color="auto" w:fill="F5F5F5"/><w:spacing w:before="0" w:after="0" w:line="240" w:lineRule="auto"/><w:ind w:firstLine="0"/><w:jc w:val="left"/></w:pPr><w:r><w:rPr><w:rFonts w:ascii="Consolas" w:hAnsi="Consolas" w:eastAsia="宋体"/><w:b w:val="0"/><w:i w:val="0"/><w:color w:val="000000"/><w:sz w:val="21"/></w:rPr><w:t xml:space="preserve"> + azure-core==1.41.0</w:t></w:r></w:p><w:p w14:paraId="5C125201"><w:pPr><w:pStyle w:val="165"/><w:shd w:val="clear" w:color="auto" w:fill="F5F5F5"/><w:spacing w:before="0" w:after="0" w:line="240" w:lineRule="auto"/><w:ind w:firstLine="0"/><w:jc w:val="left"/></w:pPr><w:r><w:rPr><w:rFonts w:ascii="Consolas" w:hAnsi="Consolas" w:eastAsia="宋体"/><w:b w:val="0"/><w:i w:val="0"/><w:color w:val="000000"/><w:sz w:val="21"/></w:rPr><w:t xml:space="preserve"> + azure-identity==1.25.3</w:t></w:r></w:p><w:p w14:paraId="33D4B9FF"><w:pPr><w:pStyle w:val="165"/><w:shd w:val="clear" w:color="auto" w:fill="F5F5F5"/><w:spacing w:before="0" w:after="0" w:line="240" w:lineRule="auto"/><w:ind w:firstLine="0"/><w:jc w:val="left"/></w:pPr><w:r><w:rPr><w:rFonts w:ascii="Consolas" w:hAnsi="Consolas" w:eastAsia="宋体"/><w:b w:val="0"/><w:i w:val="0"/><w:color w:val="000000"/><w:sz w:val="21"/></w:rPr><w:t xml:space="preserve"> + azure-storage-blob==12.30.2</w:t></w:r></w:p><w:p w14:paraId="504E7827"><w:pPr><w:pStyle w:val="165"/><w:shd w:val="clear" w:color="auto" w:fill="F5F5F5"/><w:spacing w:before="0" w:after="0" w:line="240" w:lineRule="auto"/><w:ind w:firstLine="0"/><w:jc w:val="left"/></w:pPr><w:r><w:rPr><w:rFonts w:ascii="Consolas" w:hAnsi="Consolas" w:eastAsia="宋体"/><w:b w:val="0"/><w:i w:val="0"/><w:color w:val="000000"/><w:sz w:val="21"/></w:rPr><w:t xml:space="preserve"> + bitarray==3.11.0</w:t></w:r></w:p><w:p w14:paraId="25F09846"><w:pPr><w:pStyle w:val="165"/><w:shd w:val="clear" w:color="auto" w:fill="F5F5F5"/><w:spacing w:before="0" w:after="0" w:line="240" w:lineRule="auto"/><w:ind w:firstLine="0"/><w:jc w:val="left"/></w:pPr><w:r><w:rPr><w:rFonts w:ascii="Consolas" w:hAnsi="Consolas" w:eastAsia="宋体"/><w:b w:val="0"/><w:i w:val="0"/><w:color w:val="000000"/><w:sz w:val="21"/></w:rPr><w:t xml:space="preserve"> + boto3==1.43.75</w:t></w:r></w:p><w:p w14:paraId="3B64513B"><w:pPr><w:pStyle w:val="165"/><w:shd w:val="clear" w:color="auto" w:fill="F5F5F5"/><w:spacing w:before="0" w:after="0" w:line="240" w:lineRule="auto"/><w:ind w:firstLine="0"/><w:jc w:val="left"/></w:pPr><w:r><w:rPr><w:rFonts w:ascii="Consolas" w:hAnsi="Consolas" w:eastAsia="宋体"/><w:b w:val="0"/><w:i w:val="0"/><w:color w:val="000000"/><w:sz w:val="21"/></w:rPr><w:t xml:space="preserve"> + botocore==1.43.75</w:t></w:r></w:p><w:p w14:paraId="367853AD"><w:pPr><w:pStyle w:val="165"/><w:shd w:val="clear" w:color="auto" w:fill="F5F5F5"/><w:spacing w:before="0" w:after="0" w:line="240" w:lineRule="auto"/><w:ind w:firstLine="0"/><w:jc w:val="left"/></w:pPr><w:r><w:rPr><w:rFonts w:ascii="Consolas" w:hAnsi="Consolas" w:eastAsia="宋体"/><w:b w:val="0"/><w:i w:val="0"/><w:color w:val="000000"/><w:sz w:val="21"/></w:rPr><w:t xml:space="preserve"> + cachebox==5.2.3</w:t></w:r></w:p><w:p w14:paraId="08913523"><w:pPr><w:pStyle w:val="165"/><w:shd w:val="clear" w:color="auto" w:fill="F5F5F5"/><w:spacing w:before="0" w:after="0" w:line="240" w:lineRule="auto"/><w:ind w:firstLine="0"/><w:jc w:val="left"/></w:pPr><w:r><w:rPr><w:rFonts w:ascii="Consolas" w:hAnsi="Consolas" w:eastAsia="宋体"/><w:b w:val="0"/><w:i w:val="0"/><w:color w:val="000000"/><w:sz w:val="21"/></w:rPr><w:t xml:space="preserve"> + cachetools==7.2.0</w:t></w:r></w:p><w:p w14:paraId="2B3EAE38"><w:pPr><w:pStyle w:val="165"/><w:shd w:val="clear" w:color="auto" w:fill="F5F5F5"/><w:spacing w:before="0" w:after="0" w:line="240" w:lineRule="auto"/><w:ind w:firstLine="0"/><w:jc w:val="left"/></w:pPr><w:r><w:rPr><w:rFonts w:ascii="Consolas" w:hAnsi="Consolas" w:eastAsia="宋体"/><w:b w:val="0"/><w:i w:val="0"/><w:color w:val="000000"/><w:sz w:val="21"/></w:rPr><w:t xml:space="preserve"> + certifi==2026.7.22</w:t></w:r></w:p><w:p w14:paraId="14235824"><w:pPr><w:pStyle w:val="165"/><w:shd w:val="clear" w:color="auto" w:fill="F5F5F5"/><w:spacing w:before="0" w:after="0" w:line="240" w:lineRule="auto"/><w:ind w:firstLine="0"/><w:jc w:val="left"/></w:pPr><w:r><w:rPr><w:rFonts w:ascii="Consolas" w:hAnsi="Consolas" w:eastAsia="宋体"/><w:b w:val="0"/><w:i w:val="0"/><w:color w:val="000000"/><w:sz w:val="21"/></w:rPr><w:t xml:space="preserve"> + cffi==2.1.1</w:t></w:r></w:p><w:p w14:paraId="0A9531C2"><w:pPr><w:pStyle w:val="165"/><w:shd w:val="clear" w:color="auto" w:fill="F5F5F5"/><w:spacing w:before="0" w:after="0" w:line="240" w:lineRule="auto"/><w:ind w:firstLine="0"/><w:jc w:val="left"/></w:pPr><w:r><w:rPr><w:rFonts w:ascii="Consolas" w:hAnsi="Consolas" w:eastAsia="宋体"/><w:b w:val="0"/><w:i w:val="0"/><w:color w:val="000000"/><w:sz w:val="21"/></w:rPr><w:t xml:space="preserve"> + charset-normalizer==3.5.1</w:t></w:r></w:p><w:p w14:paraId="0D50FA55"><w:pPr><w:pStyle w:val="165"/><w:shd w:val="clear" w:color="auto" w:fill="F5F5F5"/><w:spacing w:before="0" w:after="0" w:line="240" w:lineRule="auto"/><w:ind w:firstLine="0"/><w:jc w:val="left"/></w:pPr><w:r><w:rPr><w:rFonts w:ascii="Consolas" w:hAnsi="Consolas" w:eastAsia="宋体"/><w:b w:val="0"/><w:i w:val="0"/><w:color w:val="000000"/><w:sz w:val="21"/></w:rPr><w:t xml:space="preserve"> + click==8.5.0</w:t></w:r></w:p><w:p w14:paraId="087B9D37"><w:pPr><w:pStyle w:val="165"/><w:shd w:val="clear" w:color="auto" w:fill="F5F5F5"/><w:spacing w:before="0" w:after="0" w:line="240" w:lineRule="auto"/><w:ind w:firstLine="0"/><w:jc w:val="left"/></w:pPr><w:r><w:rPr><w:rFonts w:ascii="Consolas" w:hAnsi="Consolas" w:eastAsia="宋体"/><w:b w:val="0"/><w:i w:val="0"/><w:color w:val="000000"/><w:sz w:val="21"/></w:rPr><w:t xml:space="preserve"> + colorama==0.4.6</w:t></w:r></w:p><w:p w14:paraId="65134FC9"><w:pPr><w:pStyle w:val="165"/><w:shd w:val="clear" w:color="auto" w:fill="F5F5F5"/><w:spacing w:before="0" w:after="0" w:line="240" w:lineRule="auto"/><w:ind w:firstLine="0"/><w:jc w:val="left"/></w:pPr><w:r><w:rPr><w:rFonts w:ascii="Consolas" w:hAnsi="Consolas" w:eastAsia="宋体"/><w:b w:val="0"/><w:i w:val="0"/><w:color w:val="000000"/><w:sz w:val="21"/></w:rPr><w:t xml:space="preserve"> + confluent-kafka==2.15.1</w:t></w:r></w:p><w:p w14:paraId="6AC981E9"><w:pPr><w:pStyle w:val="165"/><w:shd w:val="clear" w:color="auto" w:fill="F5F5F5"/><w:spacing w:before="0" w:after="0" w:line="240" w:lineRule="auto"/><w:ind w:firstLine="0"/><w:jc w:val="left"/></w:pPr><w:r><w:rPr><w:rFonts w:ascii="Consolas" w:hAnsi="Consolas" w:eastAsia="宋体"/><w:b w:val="0"/><w:i w:val="0"/><w:color w:val="000000"/><w:sz w:val="21"/></w:rPr><w:t xml:space="preserve"> + cryptography==50.0.1</w:t></w:r></w:p><w:p w14:paraId="338993CD"><w:pPr><w:pStyle w:val="165"/><w:shd w:val="clear" w:color="auto" w:fill="F5F5F5"/><w:spacing w:before="0" w:after="0" w:line="240" w:lineRule="auto"/><w:ind w:firstLine="0"/><w:jc w:val="left"/></w:pPr><w:r><w:rPr><w:rFonts w:ascii="Consolas" w:hAnsi="Consolas" w:eastAsia="宋体"/><w:b w:val="0"/><w:i w:val="0"/><w:color w:val="000000"/><w:sz w:val="21"/></w:rPr><w:t xml:space="preserve"> + databricks-sdk==0.135.0</w:t></w:r></w:p><w:p w14:paraId="04D71572"><w:pPr><w:pStyle w:val="165"/><w:shd w:val="clear" w:color="auto" w:fill="F5F5F5"/><w:spacing w:before="0" w:after="0" w:line="240" w:lineRule="auto"/><w:ind w:firstLine="0"/><w:jc w:val="left"/></w:pPr><w:r><w:rPr><w:rFonts w:ascii="Consolas" w:hAnsi="Consolas" w:eastAsia="宋体"/><w:b w:val="0"/><w:i w:val="0"/><w:color w:val="000000"/><w:sz w:val="21"/></w:rPr><w:t xml:space="preserve"> + databricks-sql-connector==4.4.0</w:t></w:r></w:p><w:p w14:paraId="63D62DA0"><w:pPr><w:pStyle w:val="165"/><w:shd w:val="clear" w:color="auto" w:fill="F5F5F5"/><w:spacing w:before="0" w:after="0" w:line="240" w:lineRule="auto"/><w:ind w:firstLine="0"/><w:jc w:val="left"/></w:pPr><w:r><w:rPr><w:rFonts w:ascii="Consolas" w:hAnsi="Consolas" w:eastAsia="宋体"/><w:b w:val="0"/><w:i w:val="0"/><w:color w:val="000000"/><w:sz w:val="21"/></w:rPr><w:t xml:space="preserve"> + datacontract-cli==1.2.0</w:t></w:r></w:p><w:p w14:paraId="421F42FF"><w:pPr><w:pStyle w:val="165"/><w:shd w:val="clear" w:color="auto" w:fill="F5F5F5"/><w:spacing w:before="0" w:after="0" w:line="240" w:lineRule="auto"/><w:ind w:firstLine="0"/><w:jc w:val="left"/></w:pPr><w:r><w:rPr><w:rFonts w:ascii="Consolas" w:hAnsi="Consolas" w:eastAsia="宋体"/><w:b w:val="0"/><w:i w:val="0"/><w:color w:val="000000"/><w:sz w:val="21"/></w:rPr><w:t xml:space="preserve"> + datacontract-specification==1.2.3</w:t></w:r></w:p><w:p w14:paraId="7D7DF47E"><w:pPr><w:pStyle w:val="165"/><w:shd w:val="clear" w:color="auto" w:fill="F5F5F5"/><w:spacing w:before="0" w:after="0" w:line="240" w:lineRule="auto"/><w:ind w:firstLine="0"/><w:jc w:val="left"/></w:pPr><w:r><w:rPr><w:rFonts w:ascii="Consolas" w:hAnsi="Consolas" w:eastAsia="宋体"/><w:b w:val="0"/><w:i w:val="0"/><w:color w:val="000000"/><w:sz w:val="21"/></w:rPr><w:t xml:space="preserve"> + db-dtypes==1.7.1</w:t></w:r></w:p><w:p w14:paraId="21C66EB2"><w:pPr><w:pStyle w:val="165"/><w:shd w:val="clear" w:color="auto" w:fill="F5F5F5"/><w:spacing w:before="0" w:after="0" w:line="240" w:lineRule="auto"/><w:ind w:firstLine="0"/><w:jc w:val="left"/></w:pPr><w:r><w:rPr><w:rFonts w:ascii="Consolas" w:hAnsi="Consolas" w:eastAsia="宋体"/><w:b w:val="0"/><w:i w:val="0"/><w:color w:val="000000"/><w:sz w:val="21"/></w:rPr><w:t xml:space="preserve"> + deepdiff==9.1.0</w:t></w:r></w:p><w:p w14:paraId="2A49593A"><w:pPr><w:pStyle w:val="165"/><w:shd w:val="clear" w:color="auto" w:fill="F5F5F5"/><w:spacing w:before="0" w:after="0" w:line="240" w:lineRule="auto"/><w:ind w:firstLine="0"/><w:jc w:val="left"/></w:pPr><w:r><w:rPr><w:rFonts w:ascii="Consolas" w:hAnsi="Consolas" w:eastAsia="宋体"/><w:b w:val="0"/><w:i w:val="0"/><w:color w:val="000000"/><w:sz w:val="21"/></w:rPr><w:t xml:space="preserve"> + duckdb==1.5.5</w:t></w:r></w:p><w:p w14:paraId="331FA103"><w:pPr><w:pStyle w:val="165"/><w:shd w:val="clear" w:color="auto" w:fill="F5F5F5"/><w:spacing w:before="0" w:after="0" w:line="240" w:lineRule="auto"/><w:ind w:firstLine="0"/><w:jc w:val="left"/></w:pPr><w:r><w:rPr><w:rFonts w:ascii="Consolas" w:hAnsi="Consolas" w:eastAsia="宋体"/><w:b w:val="0"/><w:i w:val="0"/><w:color w:val="000000"/><w:sz w:val="21"/></w:rPr><w:t xml:space="preserve"> + duckdb-extension-aws==1.5.5</w:t></w:r></w:p><w:p w14:paraId="2B1DC67D"><w:pPr><w:pStyle w:val="165"/><w:shd w:val="clear" w:color="auto" w:fill="F5F5F5"/><w:spacing w:before="0" w:after="0" w:line="240" w:lineRule="auto"/><w:ind w:firstLine="0"/><w:jc w:val="left"/></w:pPr><w:r><w:rPr><w:rFonts w:ascii="Consolas" w:hAnsi="Consolas" w:eastAsia="宋体"/><w:b w:val="0"/><w:i w:val="0"/><w:color w:val="000000"/><w:sz w:val="21"/></w:rPr><w:t xml:space="preserve"> + duckdb-extension-azure==1.5.5</w:t></w:r></w:p><w:p w14:paraId="4B5361AA"><w:pPr><w:pStyle w:val="165"/><w:shd w:val="clear" w:color="auto" w:fill="F5F5F5"/><w:spacing w:before="0" w:after="0" w:line="240" w:lineRule="auto"/><w:ind w:firstLine="0"/><w:jc w:val="left"/></w:pPr><w:r><w:rPr><w:rFonts w:ascii="Consolas" w:hAnsi="Consolas" w:eastAsia="宋体"/><w:b w:val="0"/><w:i w:val="0"/><w:color w:val="000000"/><w:sz w:val="21"/></w:rPr><w:t xml:space="preserve"> + duckdb-extension-httpfs==1.5.5</w:t></w:r></w:p><w:p w14:paraId="06241A17"><w:pPr><w:pStyle w:val="165"/><w:shd w:val="clear" w:color="auto" w:fill="F5F5F5"/><w:spacing w:before="0" w:after="0" w:line="240" w:lineRule="auto"/><w:ind w:firstLine="0"/><w:jc w:val="left"/></w:pPr><w:r><w:rPr><w:rFonts w:ascii="Consolas" w:hAnsi="Consolas" w:eastAsia="宋体"/><w:b w:val="0"/><w:i w:val="0"/><w:color w:val="000000"/><w:sz w:val="21"/></w:rPr><w:t xml:space="preserve"> + et-xmlfile==2.0.0</w:t></w:r></w:p><w:p w14:paraId="36EF435E"><w:pPr><w:pStyle w:val="165"/><w:shd w:val="clear" w:color="auto" w:fill="F5F5F5"/><w:spacing w:before="0" w:after="0" w:line="240" w:lineRule="auto"/><w:ind w:firstLine="0"/><w:jc w:val="left"/></w:pPr><w:r><w:rPr><w:rFonts w:ascii="Consolas" w:hAnsi="Consolas" w:eastAsia="宋体"/><w:b w:val="0"/><w:i w:val="0"/><w:color w:val="000000"/><w:sz w:val="21"/></w:rPr><w:t xml:space="preserve"> + fastapi==0.141.1</w:t></w:r></w:p><w:p w14:paraId="2E398DB7"><w:pPr><w:pStyle w:val="165"/><w:shd w:val="clear" w:color="auto" w:fill="F5F5F5"/><w:spacing w:before="0" w:after="0" w:line="240" w:lineRule="auto"/><w:ind w:firstLine="0"/><w:jc w:val="left"/></w:pPr><w:r><w:rPr><w:rFonts w:ascii="Consolas" w:hAnsi="Consolas" w:eastAsia="宋体"/><w:b w:val="0"/><w:i w:val="0"/><w:color w:val="000000"/><w:sz w:val="21"/></w:rPr><w:t xml:space="preserve"> + fastavro==1.12.2</w:t></w:r></w:p><w:p w14:paraId="23E90C54"><w:pPr><w:pStyle w:val="165"/><w:shd w:val="clear" w:color="auto" w:fill="F5F5F5"/><w:spacing w:before="0" w:after="0" w:line="240" w:lineRule="auto"/><w:ind w:firstLine="0"/><w:jc w:val="left"/></w:pPr><w:r><w:rPr><w:rFonts w:ascii="Consolas" w:hAnsi="Consolas" w:eastAsia="宋体"/><w:b w:val="0"/><w:i w:val="0"/><w:color w:val="000000"/><w:sz w:val="21"/></w:rPr><w:t xml:space="preserve"> + fastjsonschema==2.22.2</w:t></w:r></w:p><w:p w14:paraId="590D66D5"><w:pPr><w:pStyle w:val="165"/><w:shd w:val="clear" w:color="auto" w:fill="F5F5F5"/><w:spacing w:before="0" w:after="0" w:line="240" w:lineRule="auto"/><w:ind w:firstLine="0"/><w:jc w:val="left"/></w:pPr><w:r><w:rPr><w:rFonts w:ascii="Consolas" w:hAnsi="Consolas" w:eastAsia="宋体"/><w:b w:val="0"/><w:i w:val="0"/><w:color w:val="000000"/><w:sz w:val="21"/></w:rPr><w:t xml:space="preserve"> + filelock==3.32.7</w:t></w:r></w:p><w:p w14:paraId="2B93CED1"><w:pPr><w:pStyle w:val="165"/><w:shd w:val="clear" w:color="auto" w:fill="F5F5F5"/><w:spacing w:before="0" w:after="0" w:line="240" w:lineRule="auto"/><w:ind w:firstLine="0"/><w:jc w:val="left"/></w:pPr><w:r><w:rPr><w:rFonts w:ascii="Consolas" w:hAnsi="Consolas" w:eastAsia="宋体"/><w:b w:val="0"/><w:i w:val="0"/><w:color w:val="000000"/><w:sz w:val="21"/></w:rPr><w:t xml:space="preserve"> + frozenlist==1.8.0</w:t></w:r></w:p><w:p w14:paraId="3E779F18"><w:pPr><w:pStyle w:val="165"/><w:shd w:val="clear" w:color="auto" w:fill="F5F5F5"/><w:spacing w:before="0" w:after="0" w:line="240" w:lineRule="auto"/><w:ind w:firstLine="0"/><w:jc w:val="left"/></w:pPr><w:r><w:rPr><w:rFonts w:ascii="Consolas" w:hAnsi="Consolas" w:eastAsia="宋体"/><w:b w:val="0"/><w:i w:val="0"/><w:color w:val="000000"/><w:sz w:val="21"/></w:rPr><w:t xml:space="preserve"> + fsspec==2026.7.0</w:t></w:r></w:p><w:p w14:paraId="4C858996"><w:pPr><w:pStyle w:val="165"/><w:shd w:val="clear" w:color="auto" w:fill="F5F5F5"/><w:spacing w:before="0" w:after="0" w:line="240" w:lineRule="auto"/><w:ind w:firstLine="0"/><w:jc w:val="left"/></w:pPr><w:r><w:rPr><w:rFonts w:ascii="Consolas" w:hAnsi="Consolas" w:eastAsia="宋体"/><w:b w:val="0"/><w:i w:val="0"/><w:color w:val="000000"/><w:sz w:val="21"/></w:rPr><w:t xml:space="preserve"> + google-api-core==2.37.0</w:t></w:r></w:p><w:p w14:paraId="05AE3323"><w:pPr><w:pStyle w:val="165"/><w:shd w:val="clear" w:color="auto" w:fill="F5F5F5"/><w:spacing w:before="0" w:after="0" w:line="240" w:lineRule="auto"/><w:ind w:firstLine="0"/><w:jc w:val="left"/></w:pPr><w:r><w:rPr><w:rFonts w:ascii="Consolas" w:hAnsi="Consolas" w:eastAsia="宋体"/><w:b w:val="0"/><w:i w:val="0"/><w:color w:val="000000"/><w:sz w:val="21"/></w:rPr><w:t xml:space="preserve"> + google-auth==2.58.0</w:t></w:r></w:p><w:p w14:paraId="7F45C274"><w:pPr><w:pStyle w:val="165"/><w:shd w:val="clear" w:color="auto" w:fill="F5F5F5"/><w:spacing w:before="0" w:after="0" w:line="240" w:lineRule="auto"/><w:ind w:firstLine="0"/><w:jc w:val="left"/></w:pPr><w:r><w:rPr><w:rFonts w:ascii="Consolas" w:hAnsi="Consolas" w:eastAsia="宋体"/><w:b w:val="0"/><w:i w:val="0"/><w:color w:val="000000"/><w:sz w:val="21"/></w:rPr><w:t xml:space="preserve"> + google-auth-oauthlib==1.4.1</w:t></w:r></w:p><w:p w14:paraId="7460700F"><w:pPr><w:pStyle w:val="165"/><w:shd w:val="clear" w:color="auto" w:fill="F5F5F5"/><w:spacing w:before="0" w:after="0" w:line="240" w:lineRule="auto"/><w:ind w:firstLine="0"/><w:jc w:val="left"/></w:pPr><w:r><w:rPr><w:rFonts w:ascii="Consolas" w:hAnsi="Consolas" w:eastAsia="宋体"/><w:b w:val="0"/><w:i w:val="0"/><w:color w:val="000000"/><w:sz w:val="21"/></w:rPr><w:t xml:space="preserve"> + google-cloud-bigquery==3.45.1</w:t></w:r></w:p><w:p w14:paraId="39B2A5E0"><w:pPr><w:pStyle w:val="165"/><w:shd w:val="clear" w:color="auto" w:fill="F5F5F5"/><w:spacing w:before="0" w:after="0" w:line="240" w:lineRule="auto"/><w:ind w:firstLine="0"/><w:jc w:val="left"/></w:pPr><w:r><w:rPr><w:rFonts w:ascii="Consolas" w:hAnsi="Consolas" w:eastAsia="宋体"/><w:b w:val="0"/><w:i w:val="0"/><w:color w:val="000000"/><w:sz w:val="21"/></w:rPr><w:t xml:space="preserve"> + google-cloud-bigquery-storage==2.41.0</w:t></w:r></w:p><w:p w14:paraId="762BBC3B"><w:pPr><w:pStyle w:val="165"/><w:shd w:val="clear" w:color="auto" w:fill="F5F5F5"/><w:spacing w:before="0" w:after="0" w:line="240" w:lineRule="auto"/><w:ind w:firstLine="0"/><w:jc w:val="left"/></w:pPr><w:r><w:rPr><w:rFonts w:ascii="Consolas" w:hAnsi="Consolas" w:eastAsia="宋体"/><w:b w:val="0"/><w:i w:val="0"/><w:color w:val="000000"/><w:sz w:val="21"/></w:rPr><w:t xml:space="preserve"> + google-cloud-core==2.7.0</w:t></w:r></w:p><w:p w14:paraId="24C63A1B"><w:pPr><w:pStyle w:val="165"/><w:shd w:val="clear" w:color="auto" w:fill="F5F5F5"/><w:spacing w:before="0" w:after="0" w:line="240" w:lineRule="auto"/><w:ind w:firstLine="0"/><w:jc w:val="left"/></w:pPr><w:r><w:rPr><w:rFonts w:ascii="Consolas" w:hAnsi="Consolas" w:eastAsia="宋体"/><w:b w:val="0"/><w:i w:val="0"/><w:color w:val="000000"/><w:sz w:val="21"/></w:rPr><w:t xml:space="preserve"> + google-crc32c==1.8.0</w:t></w:r></w:p><w:p w14:paraId="0D1753E4"><w:pPr><w:pStyle w:val="165"/><w:shd w:val="clear" w:color="auto" w:fill="F5F5F5"/><w:spacing w:before="0" w:after="0" w:line="240" w:lineRule="auto"/><w:ind w:firstLine="0"/><w:jc w:val="left"/></w:pPr><w:r><w:rPr><w:rFonts w:ascii="Consolas" w:hAnsi="Consolas" w:eastAsia="宋体"/><w:b w:val="0"/><w:i w:val="0"/><w:color w:val="000000"/><w:sz w:val="21"/></w:rPr><w:t xml:space="preserve"> + google-resumable-media==2.10.2</w:t></w:r></w:p><w:p w14:paraId="707B0D72"><w:pPr><w:pStyle w:val="165"/><w:shd w:val="clear" w:color="auto" w:fill="F5F5F5"/><w:spacing w:before="0" w:after="0" w:line="240" w:lineRule="auto"/><w:ind w:firstLine="0"/><w:jc w:val="left"/></w:pPr><w:r><w:rPr><w:rFonts w:ascii="Consolas" w:hAnsi="Consolas" w:eastAsia="宋体"/><w:b w:val="0"/><w:i w:val="0"/><w:color w:val="000000"/><w:sz w:val="21"/></w:rPr><w:t xml:space="preserve"> + googleapis-common-protos==1.75.3</w:t></w:r></w:p><w:p w14:paraId="784A8FCF"><w:pPr><w:pStyle w:val="165"/><w:shd w:val="clear" w:color="auto" w:fill="F5F5F5"/><w:spacing w:before="0" w:after="0" w:line="240" w:lineRule="auto"/><w:ind w:firstLine="0"/><w:jc w:val="left"/></w:pPr><w:r><w:rPr><w:rFonts w:ascii="Consolas" w:hAnsi="Consolas" w:eastAsia="宋体"/><w:b w:val="0"/><w:i w:val="0"/><w:color w:val="000000"/><w:sz w:val="21"/></w:rPr><w:t xml:space="preserve"> + grpcio==1.84.0</w:t></w:r></w:p><w:p w14:paraId="0D43B9FF"><w:pPr><w:pStyle w:val="165"/><w:shd w:val="clear" w:color="auto" w:fill="F5F5F5"/><w:spacing w:before="0" w:after="0" w:line="240" w:lineRule="auto"/><w:ind w:firstLine="0"/><w:jc w:val="left"/></w:pPr><w:r><w:rPr><w:rFonts w:ascii="Consolas" w:hAnsi="Consolas" w:eastAsia="宋体"/><w:b w:val="0"/><w:i w:val="0"/><w:color w:val="000000"/><w:sz w:val="21"/></w:rPr><w:t xml:space="preserve"> + grpcio-status==1.84.0</w:t></w:r></w:p><w:p w14:paraId="292334D7"><w:pPr><w:pStyle w:val="165"/><w:shd w:val="clear" w:color="auto" w:fill="F5F5F5"/><w:spacing w:before="0" w:after="0" w:line="240" w:lineRule="auto"/><w:ind w:firstLine="0"/><w:jc w:val="left"/></w:pPr><w:r><w:rPr><w:rFonts w:ascii="Consolas" w:hAnsi="Consolas" w:eastAsia="宋体"/><w:b w:val="0"/><w:i w:val="0"/><w:color w:val="000000"/><w:sz w:val="21"/></w:rPr><w:t xml:space="preserve"> + h11==0.16.0</w:t></w:r></w:p><w:p w14:paraId="70E6DFB4"><w:pPr><w:pStyle w:val="165"/><w:shd w:val="clear" w:color="auto" w:fill="F5F5F5"/><w:spacing w:before="0" w:after="0" w:line="240" w:lineRule="auto"/><w:ind w:firstLine="0"/><w:jc w:val="left"/></w:pPr><w:r><w:rPr><w:rFonts w:ascii="Consolas" w:hAnsi="Consolas" w:eastAsia="宋体"/><w:b w:val="0"/><w:i w:val="0"/><w:color w:val="000000"/><w:sz w:val="21"/></w:rPr><w:t xml:space="preserve"> + ibis-framework==12.0.0</w:t></w:r></w:p><w:p w14:paraId="7D61C07C"><w:pPr><w:pStyle w:val="165"/><w:shd w:val="clear" w:color="auto" w:fill="F5F5F5"/><w:spacing w:before="0" w:after="0" w:line="240" w:lineRule="auto"/><w:ind w:firstLine="0"/><w:jc w:val="left"/></w:pPr><w:r><w:rPr><w:rFonts w:ascii="Consolas" w:hAnsi="Consolas" w:eastAsia="宋体"/><w:b w:val="0"/><w:i w:val="0"/><w:color w:val="000000"/><w:sz w:val="21"/></w:rPr><w:t xml:space="preserve"> + idna==3.19</w:t></w:r></w:p><w:p w14:paraId="3CD178B7"><w:pPr><w:pStyle w:val="165"/><w:shd w:val="clear" w:color="auto" w:fill="F5F5F5"/><w:spacing w:before="0" w:after="0" w:line="240" w:lineRule="auto"/><w:ind w:firstLine="0"/><w:jc w:val="left"/></w:pPr><w:r><w:rPr><w:rFonts w:ascii="Consolas" w:hAnsi="Consolas" w:eastAsia="宋体"/><w:b w:val="0"/><w:i w:val="0"/><w:color w:val="000000"/><w:sz w:val="21"/></w:rPr><w:t xml:space="preserve"> + impyla==0.24.0</w:t></w:r></w:p><w:p w14:paraId="6878DF4A"><w:pPr><w:pStyle w:val="165"/><w:shd w:val="clear" w:color="auto" w:fill="F5F5F5"/><w:spacing w:before="0" w:after="0" w:line="240" w:lineRule="auto"/><w:ind w:firstLine="0"/><w:jc w:val="left"/></w:pPr><w:r><w:rPr><w:rFonts w:ascii="Consolas" w:hAnsi="Consolas" w:eastAsia="宋体"/><w:b w:val="0"/><w:i w:val="0"/><w:color w:val="000000"/><w:sz w:val="21"/></w:rPr><w:t xml:space="preserve"> + isodate==0.7.2</w:t></w:r></w:p><w:p w14:paraId="18F603AF"><w:pPr><w:pStyle w:val="165"/><w:shd w:val="clear" w:color="auto" w:fill="F5F5F5"/><w:spacing w:before="0" w:after="0" w:line="240" w:lineRule="auto"/><w:ind w:firstLine="0"/><w:jc w:val="left"/></w:pPr><w:r><w:rPr><w:rFonts w:ascii="Consolas" w:hAnsi="Consolas" w:eastAsia="宋体"/><w:b w:val="0"/><w:i w:val="0"/><w:color w:val="000000"/><w:sz w:val="21"/></w:rPr><w:t xml:space="preserve"> + jinja-partials==0.3.2</w:t></w:r></w:p><w:p w14:paraId="416B9420"><w:pPr><w:pStyle w:val="165"/><w:shd w:val="clear" w:color="auto" w:fill="F5F5F5"/><w:spacing w:before="0" w:after="0" w:line="240" w:lineRule="auto"/><w:ind w:firstLine="0"/><w:jc w:val="left"/></w:pPr><w:r><w:rPr><w:rFonts w:ascii="Consolas" w:hAnsi="Consolas" w:eastAsia="宋体"/><w:b w:val="0"/><w:i w:val="0"/><w:color w:val="000000"/><w:sz w:val="21"/></w:rPr><w:t xml:space="preserve"> + jinja2==3.1.6</w:t></w:r></w:p><w:p w14:paraId="42220F23"><w:pPr><w:pStyle w:val="165"/><w:shd w:val="clear" w:color="auto" w:fill="F5F5F5"/><w:spacing w:before="0" w:after="0" w:line="240" w:lineRule="auto"/><w:ind w:firstLine="0"/><w:jc w:val="left"/></w:pPr><w:r><w:rPr><w:rFonts w:ascii="Consolas" w:hAnsi="Consolas" w:eastAsia="宋体"/><w:b w:val="0"/><w:i w:val="0"/><w:color w:val="000000"/><w:sz w:val="21"/></w:rPr><w:t xml:space="preserve"> + jmespath==1.1.0</w:t></w:r></w:p><w:p w14:paraId="0FE278DE"><w:pPr><w:pStyle w:val="165"/><w:shd w:val="clear" w:color="auto" w:fill="F5F5F5"/><w:spacing w:before="0" w:after="0" w:line="240" w:lineRule="auto"/><w:ind w:firstLine="0"/><w:jc w:val="left"/></w:pPr><w:r><w:rPr><w:rFonts w:ascii="Consolas" w:hAnsi="Consolas" w:eastAsia="宋体"/><w:b w:val="0"/><w:i w:val="0"/><w:color w:val="000000"/><w:sz w:val="21"/></w:rPr><w:t xml:space="preserve"> + jsonschema==4.26.0</w:t></w:r></w:p><w:p w14:paraId="31A8F272"><w:pPr><w:pStyle w:val="165"/><w:shd w:val="clear" w:color="auto" w:fill="F5F5F5"/><w:spacing w:before="0" w:after="0" w:line="240" w:lineRule="auto"/><w:ind w:firstLine="0"/><w:jc w:val="left"/></w:pPr><w:r><w:rPr><w:rFonts w:ascii="Consolas" w:hAnsi="Consolas" w:eastAsia="宋体"/><w:b w:val="0"/><w:i w:val="0"/><w:color w:val="000000"/><w:sz w:val="21"/></w:rPr><w:t xml:space="preserve"> + jsonschema-specifications==2025.9.1</w:t></w:r></w:p><w:p w14:paraId="47A2DA8E"><w:pPr><w:pStyle w:val="165"/><w:shd w:val="clear" w:color="auto" w:fill="F5F5F5"/><w:spacing w:before="0" w:after="0" w:line="240" w:lineRule="auto"/><w:ind w:firstLine="0"/><w:jc w:val="left"/></w:pPr><w:r><w:rPr><w:rFonts w:ascii="Consolas" w:hAnsi="Consolas" w:eastAsia="宋体"/><w:b w:val="0"/><w:i w:val="0"/><w:color w:val="000000"/><w:sz w:val="21"/></w:rPr><w:t xml:space="preserve"> + lz4==4.4.5</w:t></w:r></w:p><w:p w14:paraId="6049375B"><w:pPr><w:pStyle w:val="165"/><w:shd w:val="clear" w:color="auto" w:fill="F5F5F5"/><w:spacing w:before="0" w:after="0" w:line="240" w:lineRule="auto"/><w:ind w:firstLine="0"/><w:jc w:val="left"/></w:pPr><w:r><w:rPr><w:rFonts w:ascii="Consolas" w:hAnsi="Consolas" w:eastAsia="宋体"/><w:b w:val="0"/><w:i w:val="0"/><w:color w:val="000000"/><w:sz w:val="21"/></w:rPr><w:t xml:space="preserve"> + markdown-it-py==4.2.0</w:t></w:r></w:p><w:p w14:paraId="1F5D0431"><w:pPr><w:pStyle w:val="165"/><w:shd w:val="clear" w:color="auto" w:fill="F5F5F5"/><w:spacing w:before="0" w:after="0" w:line="240" w:lineRule="auto"/><w:ind w:firstLine="0"/><w:jc w:val="left"/></w:pPr><w:r><w:rPr><w:rFonts w:ascii="Consolas" w:hAnsi="Consolas" w:eastAsia="宋体"/><w:b w:val="0"/><w:i w:val="0"/><w:color w:val="000000"/><w:sz w:val="21"/></w:rPr><w:t xml:space="preserve"> + markupsafe==3.0.3</w:t></w:r></w:p><w:p w14:paraId="557FF304"><w:pPr><w:pStyle w:val="165"/><w:shd w:val="clear" w:color="auto" w:fill="F5F5F5"/><w:spacing w:before="0" w:after="0" w:line="240" w:lineRule="auto"/><w:ind w:firstLine="0"/><w:jc w:val="left"/></w:pPr><w:r><w:rPr><w:rFonts w:ascii="Consolas" w:hAnsi="Consolas" w:eastAsia="宋体"/><w:b w:val="0"/><w:i w:val="0"/><w:color w:val="000000"/><w:sz w:val="21"/></w:rPr><w:t xml:space="preserve"> + mdurl==0.1.2</w:t></w:r></w:p><w:p w14:paraId="189C8763"><w:pPr><w:pStyle w:val="165"/><w:shd w:val="clear" w:color="auto" w:fill="F5F5F5"/><w:spacing w:before="0" w:after="0" w:line="240" w:lineRule="auto"/><w:ind w:firstLine="0"/><w:jc w:val="left"/></w:pPr><w:r><w:rPr><w:rFonts w:ascii="Consolas" w:hAnsi="Consolas" w:eastAsia="宋体"/><w:b w:val="0"/><w:i w:val="0"/><w:color w:val="000000"/><w:sz w:val="21"/></w:rPr><w:t xml:space="preserve"> + mmh3==5.3.0</w:t></w:r></w:p><w:p w14:paraId="78984AE2"><w:pPr><w:pStyle w:val="165"/><w:shd w:val="clear" w:color="auto" w:fill="F5F5F5"/><w:spacing w:before="0" w:after="0" w:line="240" w:lineRule="auto"/><w:ind w:firstLine="0"/><w:jc w:val="left"/></w:pPr><w:r><w:rPr><w:rFonts w:ascii="Consolas" w:hAnsi="Consolas" w:eastAsia="宋体"/><w:b w:val="0"/><w:i w:val="0"/><w:color w:val="000000"/><w:sz w:val="21"/></w:rPr><w:t xml:space="preserve"> + msal==1.38.0</w:t></w:r></w:p><w:p w14:paraId="5CF57C4E"><w:pPr><w:pStyle w:val="165"/><w:shd w:val="clear" w:color="auto" w:fill="F5F5F5"/><w:spacing w:before="0" w:after="0" w:line="240" w:lineRule="auto"/><w:ind w:firstLine="0"/><w:jc w:val="left"/></w:pPr><w:r><w:rPr><w:rFonts w:ascii="Consolas" w:hAnsi="Consolas" w:eastAsia="宋体"/><w:b w:val="0"/><w:i w:val="0"/><w:color w:val="000000"/><w:sz w:val="21"/></w:rPr><w:t xml:space="preserve"> + msal-extensions==1.3.1</w:t></w:r></w:p><w:p w14:paraId="562E83B9"><w:pPr><w:pStyle w:val="165"/><w:shd w:val="clear" w:color="auto" w:fill="F5F5F5"/><w:spacing w:before="0" w:after="0" w:line="240" w:lineRule="auto"/><w:ind w:firstLine="0"/><w:jc w:val="left"/></w:pPr><w:r><w:rPr><w:rFonts w:ascii="Consolas" w:hAnsi="Consolas" w:eastAsia="宋体"/><w:b w:val="0"/><w:i w:val="0"/><w:color w:val="000000"/><w:sz w:val="21"/></w:rPr><w:t xml:space="preserve"> + multidict==6.8.0</w:t></w:r></w:p><w:p w14:paraId="1B2EFEA0"><w:pPr><w:pStyle w:val="165"/><w:shd w:val="clear" w:color="auto" w:fill="F5F5F5"/><w:spacing w:before="0" w:after="0" w:line="240" w:lineRule="auto"/><w:ind w:firstLine="0"/><w:jc w:val="left"/></w:pPr><w:r><w:rPr><w:rFonts w:ascii="Consolas" w:hAnsi="Consolas" w:eastAsia="宋体"/><w:b w:val="0"/><w:i w:val="0"/><w:color w:val="000000"/><w:sz w:val="21"/></w:rPr><w:t xml:space="preserve"> + numpy==2.4.6</w:t></w:r></w:p><w:p w14:paraId="4EBBCC54"><w:pPr><w:pStyle w:val="165"/><w:shd w:val="clear" w:color="auto" w:fill="F5F5F5"/><w:spacing w:before="0" w:after="0" w:line="240" w:lineRule="auto"/><w:ind w:firstLine="0"/><w:jc w:val="left"/></w:pPr><w:r><w:rPr><w:rFonts w:ascii="Consolas" w:hAnsi="Consolas" w:eastAsia="宋体"/><w:b w:val="0"/><w:i w:val="0"/><w:color w:val="000000"/><w:sz w:val="21"/></w:rPr><w:t xml:space="preserve"> + oauthlib==3.3.1</w:t></w:r></w:p><w:p w14:paraId="023DB11E"><w:pPr><w:pStyle w:val="165"/><w:shd w:val="clear" w:color="auto" w:fill="F5F5F5"/><w:spacing w:before="0" w:after="0" w:line="240" w:lineRule="auto"/><w:ind w:firstLine="0"/><w:jc w:val="left"/></w:pPr><w:r><w:rPr><w:rFonts w:ascii="Consolas" w:hAnsi="Consolas" w:eastAsia="宋体"/><w:b w:val="0"/><w:i w:val="0"/><w:color w:val="000000"/><w:sz w:val="21"/></w:rPr><w:t xml:space="preserve"> + open-data-contract-standard==3.2.0</w:t></w:r></w:p><w:p w14:paraId="0CC8467B"><w:pPr><w:pStyle w:val="165"/><w:shd w:val="clear" w:color="auto" w:fill="F5F5F5"/><w:spacing w:before="0" w:after="0" w:line="240" w:lineRule="auto"/><w:ind w:firstLine="0"/><w:jc w:val="left"/></w:pPr><w:r><w:rPr><w:rFonts w:ascii="Consolas" w:hAnsi="Consolas" w:eastAsia="宋体"/><w:b w:val="0"/><w:i w:val="0"/><w:color w:val="000000"/><w:sz w:val="21"/></w:rPr><w:t xml:space="preserve"> + openpyxl==3.1.5</w:t></w:r></w:p><w:p w14:paraId="2CE48C13"><w:pPr><w:pStyle w:val="165"/><w:shd w:val="clear" w:color="auto" w:fill="F5F5F5"/><w:spacing w:before="0" w:after="0" w:line="240" w:lineRule="auto"/><w:ind w:firstLine="0"/><w:jc w:val="left"/></w:pPr><w:r><w:rPr><w:rFonts w:ascii="Consolas" w:hAnsi="Consolas" w:eastAsia="宋体"/><w:b w:val="0"/><w:i w:val="0"/><w:color w:val="000000"/><w:sz w:val="21"/></w:rPr><w:t xml:space="preserve"> + opentelemetry-api==1.44.0</w:t></w:r></w:p><w:p w14:paraId="0487A3EE"><w:pPr><w:pStyle w:val="165"/><w:shd w:val="clear" w:color="auto" w:fill="F5F5F5"/><w:spacing w:before="0" w:after="0" w:line="240" w:lineRule="auto"/><w:ind w:firstLine="0"/><w:jc w:val="left"/></w:pPr><w:r><w:rPr><w:rFonts w:ascii="Consolas" w:hAnsi="Consolas" w:eastAsia="宋体"/><w:b w:val="0"/><w:i w:val="0"/><w:color w:val="000000"/><w:sz w:val="21"/></w:rPr><w:t xml:space="preserve"> + oracledb==26.0.0</w:t></w:r></w:p><w:p w14:paraId="2CC85E0F"><w:pPr><w:pStyle w:val="165"/><w:shd w:val="clear" w:color="auto" w:fill="F5F5F5"/><w:spacing w:before="0" w:after="0" w:line="240" w:lineRule="auto"/><w:ind w:firstLine="0"/><w:jc w:val="left"/></w:pPr><w:r><w:rPr><w:rFonts w:ascii="Consolas" w:hAnsi="Consolas" w:eastAsia="宋体"/><w:b w:val="0"/><w:i w:val="0"/><w:color w:val="000000"/><w:sz w:val="21"/></w:rPr><w:t xml:space="preserve"> + orderly-set==5.5.0</w:t></w:r></w:p><w:p w14:paraId="5F8287FE"><w:pPr><w:pStyle w:val="165"/><w:shd w:val="clear" w:color="auto" w:fill="F5F5F5"/><w:spacing w:before="0" w:after="0" w:line="240" w:lineRule="auto"/><w:ind w:firstLine="0"/><w:jc w:val="left"/></w:pPr><w:r><w:rPr><w:rFonts w:ascii="Consolas" w:hAnsi="Consolas" w:eastAsia="宋体"/><w:b w:val="0"/><w:i w:val="0"/><w:color w:val="000000"/><w:sz w:val="21"/></w:rPr><w:t xml:space="preserve"> + orjson==3.12.0</w:t></w:r></w:p><w:p w14:paraId="0287F35D"><w:pPr><w:pStyle w:val="165"/><w:shd w:val="clear" w:color="auto" w:fill="F5F5F5"/><w:spacing w:before="0" w:after="0" w:line="240" w:lineRule="auto"/><w:ind w:firstLine="0"/><w:jc w:val="left"/></w:pPr><w:r><w:rPr><w:rFonts w:ascii="Consolas" w:hAnsi="Consolas" w:eastAsia="宋体"/><w:b w:val="0"/><w:i w:val="0"/><w:color w:val="000000"/><w:sz w:val="21"/></w:rPr><w:t xml:space="preserve"> + packaging==26.3</w:t></w:r></w:p><w:p w14:paraId="3C6553C5"><w:pPr><w:pStyle w:val="165"/><w:shd w:val="clear" w:color="auto" w:fill="F5F5F5"/><w:spacing w:before="0" w:after="0" w:line="240" w:lineRule="auto"/><w:ind w:firstLine="0"/><w:jc w:val="left"/></w:pPr><w:r><w:rPr><w:rFonts w:ascii="Consolas" w:hAnsi="Consolas" w:eastAsia="宋体"/><w:b w:val="0"/><w:i w:val="0"/><w:color w:val="000000"/><w:sz w:val="21"/></w:rPr><w:t xml:space="preserve"> + pandas==2.3.3</w:t></w:r></w:p><w:p w14:paraId="745A50D6"><w:pPr><w:pStyle w:val="165"/><w:shd w:val="clear" w:color="auto" w:fill="F5F5F5"/><w:spacing w:before="0" w:after="0" w:line="240" w:lineRule="auto"/><w:ind w:firstLine="0"/><w:jc w:val="left"/></w:pPr><w:r><w:rPr><w:rFonts w:ascii="Consolas" w:hAnsi="Consolas" w:eastAsia="宋体"/><w:b w:val="0"/><w:i w:val="0"/><w:color w:val="000000"/><w:sz w:val="21"/></w:rPr><w:t xml:space="preserve"> + pandas-gbq==0.35.2</w:t></w:r></w:p><w:p w14:paraId="391AD666"><w:pPr><w:pStyle w:val="165"/><w:shd w:val="clear" w:color="auto" w:fill="F5F5F5"/><w:spacing w:before="0" w:after="0" w:line="240" w:lineRule="auto"/><w:ind w:firstLine="0"/><w:jc w:val="left"/></w:pPr><w:r><w:rPr><w:rFonts w:ascii="Consolas" w:hAnsi="Consolas" w:eastAsia="宋体"/><w:b w:val="0"/><w:i w:val="0"/><w:color w:val="000000"/><w:sz w:val="21"/></w:rPr><w:t xml:space="preserve"> + parsy==2.2</w:t></w:r></w:p><w:p w14:paraId="2922A49F"><w:pPr><w:pStyle w:val="165"/><w:shd w:val="clear" w:color="auto" w:fill="F5F5F5"/><w:spacing w:before="0" w:after="0" w:line="240" w:lineRule="auto"/><w:ind w:firstLine="0"/><w:jc w:val="left"/></w:pPr><w:r><w:rPr><w:rFonts w:ascii="Consolas" w:hAnsi="Consolas" w:eastAsia="宋体"/><w:b w:val="0"/><w:i w:val="0"/><w:color w:val="000000"/><w:sz w:val="21"/></w:rPr><w:t xml:space="preserve"> + platformdirs==4.11.9</w:t></w:r></w:p><w:p w14:paraId="5C3D3AEA"><w:pPr><w:pStyle w:val="165"/><w:shd w:val="clear" w:color="auto" w:fill="F5F5F5"/><w:spacing w:before="0" w:after="0" w:line="240" w:lineRule="auto"/><w:ind w:firstLine="0"/><w:jc w:val="left"/></w:pPr><w:r><w:rPr><w:rFonts w:ascii="Consolas" w:hAnsi="Consolas" w:eastAsia="宋体"/><w:b w:val="0"/><w:i w:val="0"/><w:color w:val="000000"/><w:sz w:val="21"/></w:rPr><w:t xml:space="preserve"> + propcache==0.5.4</w:t></w:r></w:p><w:p w14:paraId="79C3067A"><w:pPr><w:pStyle w:val="165"/><w:shd w:val="clear" w:color="auto" w:fill="F5F5F5"/><w:spacing w:before="0" w:after="0" w:line="240" w:lineRule="auto"/><w:ind w:firstLine="0"/><w:jc w:val="left"/></w:pPr><w:r><w:rPr><w:rFonts w:ascii="Consolas" w:hAnsi="Consolas" w:eastAsia="宋体"/><w:b w:val="0"/><w:i w:val="0"/><w:color w:val="000000"/><w:sz w:val="21"/></w:rPr><w:t xml:space="preserve"> + proto-plus==1.28.4</w:t></w:r></w:p><w:p w14:paraId="7BC50C40"><w:pPr><w:pStyle w:val="165"/><w:shd w:val="clear" w:color="auto" w:fill="F5F5F5"/><w:spacing w:before="0" w:after="0" w:line="240" w:lineRule="auto"/><w:ind w:firstLine="0"/><w:jc w:val="left"/></w:pPr><w:r><w:rPr><w:rFonts w:ascii="Consolas" w:hAnsi="Consolas" w:eastAsia="宋体"/><w:b w:val="0"/><w:i w:val="0"/><w:color w:val="000000"/><w:sz w:val="21"/></w:rPr><w:t xml:space="preserve"> + proto-schema-parser==2.1.0</w:t></w:r></w:p><w:p w14:paraId="6B436089"><w:pPr><w:pStyle w:val="165"/><w:shd w:val="clear" w:color="auto" w:fill="F5F5F5"/><w:spacing w:before="0" w:after="0" w:line="240" w:lineRule="auto"/><w:ind w:firstLine="0"/><w:jc w:val="left"/></w:pPr><w:r><w:rPr><w:rFonts w:ascii="Consolas" w:hAnsi="Consolas" w:eastAsia="宋体"/><w:b w:val="0"/><w:i w:val="0"/><w:color w:val="000000"/><w:sz w:val="21"/></w:rPr><w:t xml:space="preserve"> + protobuf==6.33.6</w:t></w:r></w:p><w:p w14:paraId="762C2716"><w:pPr><w:pStyle w:val="165"/><w:shd w:val="clear" w:color="auto" w:fill="F5F5F5"/><w:spacing w:before="0" w:after="0" w:line="240" w:lineRule="auto"/><w:ind w:firstLine="0"/><w:jc w:val="left"/></w:pPr><w:r><w:rPr><w:rFonts w:ascii="Consolas" w:hAnsi="Consolas" w:eastAsia="宋体"/><w:b w:val="0"/><w:i w:val="0"/><w:color w:val="000000"/><w:sz w:val="21"/></w:rPr><w:t xml:space="preserve"> + psutil==7.2.2</w:t></w:r></w:p><w:p w14:paraId="06A5E4AE"><w:pPr><w:pStyle w:val="165"/><w:shd w:val="clear" w:color="auto" w:fill="F5F5F5"/><w:spacing w:before="0" w:after="0" w:line="240" w:lineRule="auto"/><w:ind w:firstLine="0"/><w:jc w:val="left"/></w:pPr><w:r><w:rPr><w:rFonts w:ascii="Consolas" w:hAnsi="Consolas" w:eastAsia="宋体"/><w:b w:val="0"/><w:i w:val="0"/><w:color w:val="000000"/><w:sz w:val="21"/></w:rPr><w:t xml:space="preserve"> + psycopg==3.3.5</w:t></w:r></w:p><w:p w14:paraId="5F528595"><w:pPr><w:pStyle w:val="165"/><w:shd w:val="clear" w:color="auto" w:fill="F5F5F5"/><w:spacing w:before="0" w:after="0" w:line="240" w:lineRule="auto"/><w:ind w:firstLine="0"/><w:jc w:val="left"/></w:pPr><w:r><w:rPr><w:rFonts w:ascii="Consolas" w:hAnsi="Consolas" w:eastAsia="宋体"/><w:b w:val="0"/><w:i w:val="0"/><w:color w:val="000000"/><w:sz w:val="21"/></w:rPr><w:t xml:space="preserve"> + psycopg-binary==3.3.5</w:t></w:r></w:p><w:p w14:paraId="5B93241D"><w:pPr><w:pStyle w:val="165"/><w:shd w:val="clear" w:color="auto" w:fill="F5F5F5"/><w:spacing w:before="0" w:after="0" w:line="240" w:lineRule="auto"/><w:ind w:firstLine="0"/><w:jc w:val="left"/></w:pPr><w:r><w:rPr><w:rFonts w:ascii="Consolas" w:hAnsi="Consolas" w:eastAsia="宋体"/><w:b w:val="0"/><w:i w:val="0"/><w:color w:val="000000"/><w:sz w:val="21"/></w:rPr><w:t xml:space="preserve"> + pure-sasl==0.6.2</w:t></w:r></w:p><w:p w14:paraId="3C495701"><w:pPr><w:pStyle w:val="165"/><w:shd w:val="clear" w:color="auto" w:fill="F5F5F5"/><w:spacing w:before="0" w:after="0" w:line="240" w:lineRule="auto"/><w:ind w:firstLine="0"/><w:jc w:val="left"/></w:pPr><w:r><w:rPr><w:rFonts w:ascii="Consolas" w:hAnsi="Consolas" w:eastAsia="宋体"/><w:b w:val="0"/><w:i w:val="0"/><w:color w:val="000000"/><w:sz w:val="21"/></w:rPr><w:t xml:space="preserve"> + pyarrow==25.0.1</w:t></w:r></w:p><w:p w14:paraId="00BD449E"><w:pPr><w:pStyle w:val="165"/><w:shd w:val="clear" w:color="auto" w:fill="F5F5F5"/><w:spacing w:before="0" w:after="0" w:line="240" w:lineRule="auto"/><w:ind w:firstLine="0"/><w:jc w:val="left"/></w:pPr><w:r><w:rPr><w:rFonts w:ascii="Consolas" w:hAnsi="Consolas" w:eastAsia="宋体"/><w:b w:val="0"/><w:i w:val="0"/><w:color w:val="000000"/><w:sz w:val="21"/></w:rPr><w:t xml:space="preserve"> + pyarrow-hotfix==0.7</w:t></w:r></w:p><w:p w14:paraId="168AF9EB"><w:pPr><w:pStyle w:val="165"/><w:shd w:val="clear" w:color="auto" w:fill="F5F5F5"/><w:spacing w:before="0" w:after="0" w:line="240" w:lineRule="auto"/><w:ind w:firstLine="0"/><w:jc w:val="left"/></w:pPr><w:r><w:rPr><w:rFonts w:ascii="Consolas" w:hAnsi="Consolas" w:eastAsia="宋体"/><w:b w:val="0"/><w:i w:val="0"/><w:color w:val="000000"/><w:sz w:val="21"/></w:rPr><w:t xml:space="preserve"> + pyasn1==0.6.4</w:t></w:r></w:p><w:p w14:paraId="0A0F1926"><w:pPr><w:pStyle w:val="165"/><w:shd w:val="clear" w:color="auto" w:fill="F5F5F5"/><w:spacing w:before="0" w:after="0" w:line="240" w:lineRule="auto"/><w:ind w:firstLine="0"/><w:jc w:val="left"/></w:pPr><w:r><w:rPr><w:rFonts w:ascii="Consolas" w:hAnsi="Consolas" w:eastAsia="宋体"/><w:b w:val="0"/><w:i w:val="0"/><w:color w:val="000000"/><w:sz w:val="21"/></w:rPr><w:t xml:space="preserve"> + pyasn1-modules==0.4.2</w:t></w:r></w:p><w:p w14:paraId="7530CD54"><w:pPr><w:pStyle w:val="165"/><w:shd w:val="clear" w:color="auto" w:fill="F5F5F5"/><w:spacing w:before="0" w:after="0" w:line="240" w:lineRule="auto"/><w:ind w:firstLine="0"/><w:jc w:val="left"/></w:pPr><w:r><w:rPr><w:rFonts w:ascii="Consolas" w:hAnsi="Consolas" w:eastAsia="宋体"/><w:b w:val="0"/><w:i w:val="0"/><w:color w:val="000000"/><w:sz w:val="21"/></w:rPr><w:t xml:space="preserve"> + pyathena==3.36.0</w:t></w:r></w:p><w:p w14:paraId="19952933"><w:pPr><w:pStyle w:val="165"/><w:shd w:val="clear" w:color="auto" w:fill="F5F5F5"/><w:spacing w:before="0" w:after="0" w:line="240" w:lineRule="auto"/><w:ind w:firstLine="0"/><w:jc w:val="left"/></w:pPr><w:r><w:rPr><w:rFonts w:ascii="Consolas" w:hAnsi="Consolas" w:eastAsia="宋体"/><w:b w:val="0"/><w:i w:val="0"/><w:color w:val="000000"/><w:sz w:val="21"/></w:rPr><w:t xml:space="preserve"> + pybreaker==1.4.1</w:t></w:r></w:p><w:p w14:paraId="2D73640A"><w:pPr><w:pStyle w:val="165"/><w:shd w:val="clear" w:color="auto" w:fill="F5F5F5"/><w:spacing w:before="0" w:after="0" w:line="240" w:lineRule="auto"/><w:ind w:firstLine="0"/><w:jc w:val="left"/></w:pPr><w:r><w:rPr><w:rFonts w:ascii="Consolas" w:hAnsi="Consolas" w:eastAsia="宋体"/><w:b w:val="0"/><w:i w:val="0"/><w:color w:val="000000"/><w:sz w:val="21"/></w:rPr><w:t xml:space="preserve"> + pycparser==3.0</w:t></w:r></w:p><w:p w14:paraId="48D322C2"><w:pPr><w:pStyle w:val="165"/><w:shd w:val="clear" w:color="auto" w:fill="F5F5F5"/><w:spacing w:before="0" w:after="0" w:line="240" w:lineRule="auto"/><w:ind w:firstLine="0"/><w:jc w:val="left"/></w:pPr><w:r><w:rPr><w:rFonts w:ascii="Consolas" w:hAnsi="Consolas" w:eastAsia="宋体"/><w:b w:val="0"/><w:i w:val="0"/><w:color w:val="000000"/><w:sz w:val="21"/></w:rPr><w:t xml:space="preserve"> + pydantic==2.13.5</w:t></w:r></w:p><w:p w14:paraId="07121A55"><w:pPr><w:pStyle w:val="165"/><w:shd w:val="clear" w:color="auto" w:fill="F5F5F5"/><w:spacing w:before="0" w:after="0" w:line="240" w:lineRule="auto"/><w:ind w:firstLine="0"/><w:jc w:val="left"/></w:pPr><w:r><w:rPr><w:rFonts w:ascii="Consolas" w:hAnsi="Consolas" w:eastAsia="宋体"/><w:b w:val="0"/><w:i w:val="0"/><w:color w:val="000000"/><w:sz w:val="21"/></w:rPr><w:t xml:space="preserve"> + pydantic-core==2.46.5</w:t></w:r></w:p><w:p w14:paraId="343541D6"><w:pPr><w:pStyle w:val="165"/><w:shd w:val="clear" w:color="auto" w:fill="F5F5F5"/><w:spacing w:before="0" w:after="0" w:line="240" w:lineRule="auto"/><w:ind w:firstLine="0"/><w:jc w:val="left"/></w:pPr><w:r><w:rPr><w:rFonts w:ascii="Consolas" w:hAnsi="Consolas" w:eastAsia="宋体"/><w:b w:val="0"/><w:i w:val="0"/><w:color w:val="000000"/><w:sz w:val="21"/></w:rPr><w:t xml:space="preserve"> + pydantic-settings==2.15.0</w:t></w:r></w:p><w:p w14:paraId="6AFB4B9A"><w:pPr><w:pStyle w:val="165"/><w:shd w:val="clear" w:color="auto" w:fill="F5F5F5"/><w:spacing w:before="0" w:after="0" w:line="240" w:lineRule="auto"/><w:ind w:firstLine="0"/><w:jc w:val="left"/></w:pPr><w:r><w:rPr><w:rFonts w:ascii="Consolas" w:hAnsi="Consolas" w:eastAsia="宋体"/><w:b w:val="0"/><w:i w:val="0"/><w:color w:val="000000"/><w:sz w:val="21"/></w:rPr><w:t xml:space="preserve"> + pydata-google-auth==1.9.1</w:t></w:r></w:p><w:p w14:paraId="7B11FC39"><w:pPr><w:pStyle w:val="165"/><w:shd w:val="clear" w:color="auto" w:fill="F5F5F5"/><w:spacing w:before="0" w:after="0" w:line="240" w:lineRule="auto"/><w:ind w:firstLine="0"/><w:jc w:val="left"/></w:pPr><w:r><w:rPr><w:rFonts w:ascii="Consolas" w:hAnsi="Consolas" w:eastAsia="宋体"/><w:b w:val="0"/><w:i w:val="0"/><w:color w:val="000000"/><w:sz w:val="21"/></w:rPr><w:t xml:space="preserve"> + pydbml==1.2.1</w:t></w:r></w:p><w:p w14:paraId="26611F93"><w:pPr><w:pStyle w:val="165"/><w:shd w:val="clear" w:color="auto" w:fill="F5F5F5"/><w:spacing w:before="0" w:after="0" w:line="240" w:lineRule="auto"/><w:ind w:firstLine="0"/><w:jc w:val="left"/></w:pPr><w:r><w:rPr><w:rFonts w:ascii="Consolas" w:hAnsi="Consolas" w:eastAsia="宋体"/><w:b w:val="0"/><w:i w:val="0"/><w:color w:val="000000"/><w:sz w:val="21"/></w:rPr><w:t xml:space="preserve"> + pygments==2.21.0</w:t></w:r></w:p><w:p w14:paraId="155A7219"><w:pPr><w:pStyle w:val="165"/><w:shd w:val="clear" w:color="auto" w:fill="F5F5F5"/><w:spacing w:before="0" w:after="0" w:line="240" w:lineRule="auto"/><w:ind w:firstLine="0"/><w:jc w:val="left"/></w:pPr><w:r><w:rPr><w:rFonts w:ascii="Consolas" w:hAnsi="Consolas" w:eastAsia="宋体"/><w:b w:val="0"/><w:i w:val="0"/><w:color w:val="000000"/><w:sz w:val="21"/></w:rPr><w:t xml:space="preserve"> + pyiceberg==0.12.0</w:t></w:r></w:p><w:p w14:paraId="275D5A48"><w:pPr><w:pStyle w:val="165"/><w:shd w:val="clear" w:color="auto" w:fill="F5F5F5"/><w:spacing w:before="0" w:after="0" w:line="240" w:lineRule="auto"/><w:ind w:firstLine="0"/><w:jc w:val="left"/></w:pPr><w:r><w:rPr><w:rFonts w:ascii="Consolas" w:hAnsi="Consolas" w:eastAsia="宋体"/><w:b w:val="0"/><w:i w:val="0"/><w:color w:val="000000"/><w:sz w:val="21"/></w:rPr><w:t xml:space="preserve"> + pyjwt==2.14.0</w:t></w:r></w:p><w:p w14:paraId="5E98D1A1"><w:pPr><w:pStyle w:val="165"/><w:shd w:val="clear" w:color="auto" w:fill="F5F5F5"/><w:spacing w:before="0" w:after="0" w:line="240" w:lineRule="auto"/><w:ind w:firstLine="0"/><w:jc w:val="left"/></w:pPr><w:r><w:rPr><w:rFonts w:ascii="Consolas" w:hAnsi="Consolas" w:eastAsia="宋体"/><w:b w:val="0"/><w:i w:val="0"/><w:color w:val="000000"/><w:sz w:val="21"/></w:rPr><w:t xml:space="preserve"> + pyodbc==5.3.0</w:t></w:r></w:p><w:p w14:paraId="43D2E182"><w:pPr><w:pStyle w:val="165"/><w:shd w:val="clear" w:color="auto" w:fill="F5F5F5"/><w:spacing w:before="0" w:after="0" w:line="240" w:lineRule="auto"/><w:ind w:firstLine="0"/><w:jc w:val="left"/></w:pPr><w:r><w:rPr><w:rFonts w:ascii="Consolas" w:hAnsi="Consolas" w:eastAsia="宋体"/><w:b w:val="0"/><w:i w:val="0"/><w:color w:val="000000"/><w:sz w:val="21"/></w:rPr><w:t xml:space="preserve"> + pyopenssl==26.4.0</w:t></w:r></w:p><w:p w14:paraId="2EFB067A"><w:pPr><w:pStyle w:val="165"/><w:shd w:val="clear" w:color="auto" w:fill="F5F5F5"/><w:spacing w:before="0" w:after="0" w:line="240" w:lineRule="auto"/><w:ind w:firstLine="0"/><w:jc w:val="left"/></w:pPr><w:r><w:rPr><w:rFonts w:ascii="Consolas" w:hAnsi="Consolas" w:eastAsia="宋体"/><w:b w:val="0"/><w:i w:val="0"/><w:color w:val="000000"/><w:sz w:val="21"/></w:rPr><w:t xml:space="preserve"> + pyparsing==3.3.2</w:t></w:r></w:p><w:p w14:paraId="38A1E084"><w:pPr><w:pStyle w:val="165"/><w:shd w:val="clear" w:color="auto" w:fill="F5F5F5"/><w:spacing w:before="0" w:after="0" w:line="240" w:lineRule="auto"/><w:ind w:firstLine="0"/><w:jc w:val="left"/></w:pPr><w:r><w:rPr><w:rFonts w:ascii="Consolas" w:hAnsi="Consolas" w:eastAsia="宋体"/><w:b w:val="0"/><w:i w:val="0"/><w:color w:val="000000"/><w:sz w:val="21"/></w:rPr><w:t xml:space="preserve"> + pyroaring==1.1.0</w:t></w:r></w:p><w:p w14:paraId="1C60F91F"><w:pPr><w:pStyle w:val="165"/><w:shd w:val="clear" w:color="auto" w:fill="F5F5F5"/><w:spacing w:before="0" w:after="0" w:line="240" w:lineRule="auto"/><w:ind w:firstLine="0"/><w:jc w:val="left"/></w:pPr><w:r><w:rPr><w:rFonts w:ascii="Consolas" w:hAnsi="Consolas" w:eastAsia="宋体"/><w:b w:val="0"/><w:i w:val="0"/><w:color w:val="000000"/><w:sz w:val="21"/></w:rPr><w:t xml:space="preserve"> + python-dateutil==2.9.0.post0</w:t></w:r></w:p><w:p w14:paraId="45EDC151"><w:pPr><w:pStyle w:val="165"/><w:shd w:val="clear" w:color="auto" w:fill="F5F5F5"/><w:spacing w:before="0" w:after="0" w:line="240" w:lineRule="auto"/><w:ind w:firstLine="0"/><w:jc w:val="left"/></w:pPr><w:r><w:rPr><w:rFonts w:ascii="Consolas" w:hAnsi="Consolas" w:eastAsia="宋体"/><w:b w:val="0"/><w:i w:val="0"/><w:color w:val="000000"/><w:sz w:val="21"/></w:rPr><w:t xml:space="preserve"> + python-dotenv==1.2.3</w:t></w:r></w:p><w:p w14:paraId="138F491B"><w:pPr><w:pStyle w:val="165"/><w:shd w:val="clear" w:color="auto" w:fill="F5F5F5"/><w:spacing w:before="0" w:after="0" w:line="240" w:lineRule="auto"/><w:ind w:firstLine="0"/><w:jc w:val="left"/></w:pPr><w:r><w:rPr><w:rFonts w:ascii="Consolas" w:hAnsi="Consolas" w:eastAsia="宋体"/><w:b w:val="0"/><w:i w:val="0"/><w:color w:val="000000"/><w:sz w:val="21"/></w:rPr><w:t xml:space="preserve"> + python-multipart==0.0.32</w:t></w:r></w:p><w:p w14:paraId="29CBCF0E"><w:pPr><w:pStyle w:val="165"/><w:shd w:val="clear" w:color="auto" w:fill="F5F5F5"/><w:spacing w:before="0" w:after="0" w:line="240" w:lineRule="auto"/><w:ind w:firstLine="0"/><w:jc w:val="left"/></w:pPr><w:r><w:rPr><w:rFonts w:ascii="Consolas" w:hAnsi="Consolas" w:eastAsia="宋体"/><w:b w:val="0"/><w:i w:val="0"/><w:color w:val="000000"/><w:sz w:val="21"/></w:rPr><w:t xml:space="preserve"> + pytz==2026.3.post1</w:t></w:r></w:p><w:p w14:paraId="62C681DA"><w:pPr><w:pStyle w:val="165"/><w:shd w:val="clear" w:color="auto" w:fill="F5F5F5"/><w:spacing w:before="0" w:after="0" w:line="240" w:lineRule="auto"/><w:ind w:firstLine="0"/><w:jc w:val="left"/></w:pPr><w:r><w:rPr><w:rFonts w:ascii="Consolas" w:hAnsi="Consolas" w:eastAsia="宋体"/><w:b w:val="0"/><w:i w:val="0"/><w:color w:val="000000"/><w:sz w:val="21"/></w:rPr><w:t xml:space="preserve"> + pyyaml==6.0.3</w:t></w:r></w:p><w:p w14:paraId="5256A9C9"><w:pPr><w:pStyle w:val="165"/><w:shd w:val="clear" w:color="auto" w:fill="F5F5F5"/><w:spacing w:before="0" w:after="0" w:line="240" w:lineRule="auto"/><w:ind w:firstLine="0"/><w:jc w:val="left"/></w:pPr><w:r><w:rPr><w:rFonts w:ascii="Consolas" w:hAnsi="Consolas" w:eastAsia="宋体"/><w:b w:val="0"/><w:i w:val="0"/><w:color w:val="000000"/><w:sz w:val="21"/></w:rPr><w:t xml:space="preserve"> + rdflib==7.6.0</w:t></w:r></w:p><w:p w14:paraId="0BE10A76"><w:pPr><w:pStyle w:val="165"/><w:shd w:val="clear" w:color="auto" w:fill="F5F5F5"/><w:spacing w:before="0" w:after="0" w:line="240" w:lineRule="auto"/><w:ind w:firstLine="0"/><w:jc w:val="left"/></w:pPr><w:r><w:rPr><w:rFonts w:ascii="Consolas" w:hAnsi="Consolas" w:eastAsia="宋体"/><w:b w:val="0"/><w:i w:val="0"/><w:color w:val="000000"/><w:sz w:val="21"/></w:rPr><w:t xml:space="preserve"> + referencing==0.37.0</w:t></w:r></w:p><w:p w14:paraId="3D2FCAE9"><w:pPr><w:pStyle w:val="165"/><w:shd w:val="clear" w:color="auto" w:fill="F5F5F5"/><w:spacing w:before="0" w:after="0" w:line="240" w:lineRule="auto"/><w:ind w:firstLine="0"/><w:jc w:val="left"/></w:pPr><w:r><w:rPr><w:rFonts w:ascii="Consolas" w:hAnsi="Consolas" w:eastAsia="宋体"/><w:b w:val="0"/><w:i w:val="0"/><w:color w:val="000000"/><w:sz w:val="21"/></w:rPr><w:t xml:space="preserve"> + requests==2.34.2</w:t></w:r></w:p><w:p w14:paraId="2D7075D1"><w:pPr><w:pStyle w:val="165"/><w:shd w:val="clear" w:color="auto" w:fill="F5F5F5"/><w:spacing w:before="0" w:after="0" w:line="240" w:lineRule="auto"/><w:ind w:firstLine="0"/><w:jc w:val="left"/></w:pPr><w:r><w:rPr><w:rFonts w:ascii="Consolas" w:hAnsi="Consolas" w:eastAsia="宋体"/><w:b w:val="0"/><w:i w:val="0"/><w:color w:val="000000"/><w:sz w:val="21"/></w:rPr><w:t xml:space="preserve"> + requests-oauthlib==2.0.0</w:t></w:r></w:p><w:p w14:paraId="374B7337"><w:pPr><w:pStyle w:val="165"/><w:shd w:val="clear" w:color="auto" w:fill="F5F5F5"/><w:spacing w:before="0" w:after="0" w:line="240" w:lineRule="auto"/><w:ind w:firstLine="0"/><w:jc w:val="left"/></w:pPr><w:r><w:rPr><w:rFonts w:ascii="Consolas" w:hAnsi="Consolas" w:eastAsia="宋体"/><w:b w:val="0"/><w:i w:val="0"/><w:color w:val="000000"/><w:sz w:val="21"/></w:rPr><w:t xml:space="preserve"> + rich==15.0.0</w:t></w:r></w:p><w:p w14:paraId="795144A7"><w:pPr><w:pStyle w:val="165"/><w:shd w:val="clear" w:color="auto" w:fill="F5F5F5"/><w:spacing w:before="0" w:after="0" w:line="240" w:lineRule="auto"/><w:ind w:firstLine="0"/><w:jc w:val="left"/></w:pPr><w:r><w:rPr><w:rFonts w:ascii="Consolas" w:hAnsi="Consolas" w:eastAsia="宋体"/><w:b w:val="0"/><w:i w:val="0"/><w:color w:val="000000"/><w:sz w:val="21"/></w:rPr><w:t xml:space="preserve"> + rpds-py==2026.6.3</w:t></w:r></w:p><w:p w14:paraId="7FC6E722"><w:pPr><w:pStyle w:val="165"/><w:shd w:val="clear" w:color="auto" w:fill="F5F5F5"/><w:spacing w:before="0" w:after="0" w:line="240" w:lineRule="auto"/><w:ind w:firstLine="0"/><w:jc w:val="left"/></w:pPr><w:r><w:rPr><w:rFonts w:ascii="Consolas" w:hAnsi="Consolas" w:eastAsia="宋体"/><w:b w:val="0"/><w:i w:val="0"/><w:color w:val="000000"/><w:sz w:val="21"/></w:rPr><w:t xml:space="preserve"> + ruamel-yaml==0.19.1</w:t></w:r></w:p><w:p w14:paraId="05A2902D"><w:pPr><w:pStyle w:val="165"/><w:shd w:val="clear" w:color="auto" w:fill="F5F5F5"/><w:spacing w:before="0" w:after="0" w:line="240" w:lineRule="auto"/><w:ind w:firstLine="0"/><w:jc w:val="left"/></w:pPr><w:r><w:rPr><w:rFonts w:ascii="Consolas" w:hAnsi="Consolas" w:eastAsia="宋体"/><w:b w:val="0"/><w:i w:val="0"/><w:color w:val="000000"/><w:sz w:val="21"/></w:rPr><w:t xml:space="preserve"> + s3fs==2026.7.0</w:t></w:r></w:p><w:p w14:paraId="30578646"><w:pPr><w:pStyle w:val="165"/><w:shd w:val="clear" w:color="auto" w:fill="F5F5F5"/><w:spacing w:before="0" w:after="0" w:line="240" w:lineRule="auto"/><w:ind w:firstLine="0"/><w:jc w:val="left"/></w:pPr><w:r><w:rPr><w:rFonts w:ascii="Consolas" w:hAnsi="Consolas" w:eastAsia="宋体"/><w:b w:val="0"/><w:i w:val="0"/><w:color w:val="000000"/><w:sz w:val="21"/></w:rPr><w:t xml:space="preserve"> + s3transfer==0.19.2</w:t></w:r></w:p><w:p w14:paraId="7C36B663"><w:pPr><w:pStyle w:val="165"/><w:shd w:val="clear" w:color="auto" w:fill="F5F5F5"/><w:spacing w:before="0" w:after="0" w:line="240" w:lineRule="auto"/><w:ind w:firstLine="0"/><w:jc w:val="left"/></w:pPr><w:r><w:rPr><w:rFonts w:ascii="Consolas" w:hAnsi="Consolas" w:eastAsia="宋体"/><w:b w:val="0"/><w:i w:val="0"/><w:color w:val="000000"/><w:sz w:val="21"/></w:rPr><w:t xml:space="preserve"> + setuptools==84.0.0</w:t></w:r></w:p><w:p w14:paraId="49FD44E3"><w:pPr><w:pStyle w:val="165"/><w:shd w:val="clear" w:color="auto" w:fill="F5F5F5"/><w:spacing w:before="0" w:after="0" w:line="240" w:lineRule="auto"/><w:ind w:firstLine="0"/><w:jc w:val="left"/></w:pPr><w:r><w:rPr><w:rFonts w:ascii="Consolas" w:hAnsi="Consolas" w:eastAsia="宋体"/><w:b w:val="0"/><w:i w:val="0"/><w:color w:val="000000"/><w:sz w:val="21"/></w:rPr><w:t xml:space="preserve"> + shellingham==1.5.4</w:t></w:r></w:p><w:p w14:paraId="1B21E360"><w:pPr><w:pStyle w:val="165"/><w:shd w:val="clear" w:color="auto" w:fill="F5F5F5"/><w:spacing w:before="0" w:after="0" w:line="240" w:lineRule="auto"/><w:ind w:firstLine="0"/><w:jc w:val="left"/></w:pPr><w:r><w:rPr><w:rFonts w:ascii="Consolas" w:hAnsi="Consolas" w:eastAsia="宋体"/><w:b w:val="0"/><w:i w:val="0"/><w:color w:val="000000"/><w:sz w:val="21"/></w:rPr><w:t xml:space="preserve"> + six==1.17.0</w:t></w:r></w:p><w:p w14:paraId="36BAEDF8"><w:pPr><w:pStyle w:val="165"/><w:shd w:val="clear" w:color="auto" w:fill="F5F5F5"/><w:spacing w:before="0" w:after="0" w:line="240" w:lineRule="auto"/><w:ind w:firstLine="0"/><w:jc w:val="left"/></w:pPr><w:r><w:rPr><w:rFonts w:ascii="Consolas" w:hAnsi="Consolas" w:eastAsia="宋体"/><w:b w:val="0"/><w:i w:val="0"/><w:color w:val="000000"/><w:sz w:val="21"/></w:rPr><w:t xml:space="preserve"> + snowflake-connector-python==4.7.4</w:t></w:r></w:p><w:p w14:paraId="5F63C28D"><w:pPr><w:pStyle w:val="165"/><w:shd w:val="clear" w:color="auto" w:fill="F5F5F5"/><w:spacing w:before="0" w:after="0" w:line="240" w:lineRule="auto"/><w:ind w:firstLine="0"/><w:jc w:val="left"/></w:pPr><w:r><w:rPr><w:rFonts w:ascii="Consolas" w:hAnsi="Consolas" w:eastAsia="宋体"/><w:b w:val="0"/><w:i w:val="0"/><w:color w:val="000000"/><w:sz w:val="21"/></w:rPr><w:t xml:space="preserve"> + sortedcontainers==2.4.0</w:t></w:r></w:p><w:p w14:paraId="1B177251"><w:pPr><w:pStyle w:val="165"/><w:shd w:val="clear" w:color="auto" w:fill="F5F5F5"/><w:spacing w:before="0" w:after="0" w:line="240" w:lineRule="auto"/><w:ind w:firstLine="0"/><w:jc w:val="left"/></w:pPr><w:r><w:rPr><w:rFonts w:ascii="Consolas" w:hAnsi="Consolas" w:eastAsia="宋体"/><w:b w:val="0"/><w:i w:val="0"/><w:color w:val="000000"/><w:sz w:val="21"/></w:rPr><w:t xml:space="preserve"> + sqlglot==30.17.0</w:t></w:r></w:p><w:p w14:paraId="78779BFB"><w:pPr><w:pStyle w:val="165"/><w:shd w:val="clear" w:color="auto" w:fill="F5F5F5"/><w:spacing w:before="0" w:after="0" w:line="240" w:lineRule="auto"/><w:ind w:firstLine="0"/><w:jc w:val="left"/></w:pPr><w:r><w:rPr><w:rFonts w:ascii="Consolas" w:hAnsi="Consolas" w:eastAsia="宋体"/><w:b w:val="0"/><w:i w:val="0"/><w:color w:val="000000"/><w:sz w:val="21"/></w:rPr><w:t xml:space="preserve"> + starlette==1.6.0</w:t></w:r></w:p><w:p w14:paraId="17944688"><w:pPr><w:pStyle w:val="165"/><w:shd w:val="clear" w:color="auto" w:fill="F5F5F5"/><w:spacing w:before="0" w:after="0" w:line="240" w:lineRule="auto"/><w:ind w:firstLine="0"/><w:jc w:val="left"/></w:pPr><w:r><w:rPr><w:rFonts w:ascii="Consolas" w:hAnsi="Consolas" w:eastAsia="宋体"/><w:b w:val="0"/><w:i w:val="0"/><w:color w:val="000000"/><w:sz w:val="21"/></w:rPr><w:t xml:space="preserve"> + strictyaml==1.7.3</w:t></w:r></w:p><w:p w14:paraId="012491EF"><w:pPr><w:pStyle w:val="165"/><w:shd w:val="clear" w:color="auto" w:fill="F5F5F5"/><w:spacing w:before="0" w:after="0" w:line="240" w:lineRule="auto"/><w:ind w:firstLine="0"/><w:jc w:val="left"/></w:pPr><w:r><w:rPr><w:rFonts w:ascii="Consolas" w:hAnsi="Consolas" w:eastAsia="宋体"/><w:b w:val="0"/><w:i w:val="0"/><w:color w:val="000000"/><w:sz w:val="21"/></w:rPr><w:t xml:space="preserve"> + tenacity==9.1.4</w:t></w:r></w:p><w:p w14:paraId="42A67D40"><w:pPr><w:pStyle w:val="165"/><w:shd w:val="clear" w:color="auto" w:fill="F5F5F5"/><w:spacing w:before="0" w:after="0" w:line="240" w:lineRule="auto"/><w:ind w:firstLine="0"/><w:jc w:val="left"/></w:pPr><w:r><w:rPr><w:rFonts w:ascii="Consolas" w:hAnsi="Consolas" w:eastAsia="宋体"/><w:b w:val="0"/><w:i w:val="0"/><w:color w:val="000000"/><w:sz w:val="21"/></w:rPr><w:t xml:space="preserve"> + thrift==0.24.0</w:t></w:r></w:p><w:p w14:paraId="06295272"><w:pPr><w:pStyle w:val="165"/><w:shd w:val="clear" w:color="auto" w:fill="F5F5F5"/><w:spacing w:before="0" w:after="0" w:line="240" w:lineRule="auto"/><w:ind w:firstLine="0"/><w:jc w:val="left"/></w:pPr><w:r><w:rPr><w:rFonts w:ascii="Consolas" w:hAnsi="Consolas" w:eastAsia="宋体"/><w:b w:val="0"/><w:i w:val="0"/><w:color w:val="000000"/><w:sz w:val="21"/></w:rPr><w:t xml:space="preserve"> + thrift-sasl==0.4.3</w:t></w:r></w:p><w:p w14:paraId="4D976B44"><w:pPr><w:pStyle w:val="165"/><w:shd w:val="clear" w:color="auto" w:fill="F5F5F5"/><w:spacing w:before="0" w:after="0" w:line="240" w:lineRule="auto"/><w:ind w:firstLine="0"/><w:jc w:val="left"/></w:pPr><w:r><w:rPr><w:rFonts w:ascii="Consolas" w:hAnsi="Consolas" w:eastAsia="宋体"/><w:b w:val="0"/><w:i w:val="0"/><w:color w:val="000000"/><w:sz w:val="21"/></w:rPr><w:t xml:space="preserve"> + tomlkit==0.15.1</w:t></w:r></w:p><w:p w14:paraId="5276D1CD"><w:pPr><w:pStyle w:val="165"/><w:shd w:val="clear" w:color="auto" w:fill="F5F5F5"/><w:spacing w:before="0" w:after="0" w:line="240" w:lineRule="auto"/><w:ind w:firstLine="0"/><w:jc w:val="left"/></w:pPr><w:r><w:rPr><w:rFonts w:ascii="Consolas" w:hAnsi="Consolas" w:eastAsia="宋体"/><w:b w:val="0"/><w:i w:val="0"/><w:color w:val="000000"/><w:sz w:val="21"/></w:rPr><w:t xml:space="preserve"> + toolz==1.1.0</w:t></w:r></w:p><w:p w14:paraId="3E747B23"><w:pPr><w:pStyle w:val="165"/><w:shd w:val="clear" w:color="auto" w:fill="F5F5F5"/><w:spacing w:before="0" w:after="0" w:line="240" w:lineRule="auto"/><w:ind w:firstLine="0"/><w:jc w:val="left"/></w:pPr><w:r><w:rPr><w:rFonts w:ascii="Consolas" w:hAnsi="Consolas" w:eastAsia="宋体"/><w:b w:val="0"/><w:i w:val="0"/><w:color w:val="000000"/><w:sz w:val="21"/></w:rPr><w:t xml:space="preserve"> + trino==0.339.0</w:t></w:r></w:p><w:p w14:paraId="338F5823"><w:pPr><w:pStyle w:val="165"/><w:shd w:val="clear" w:color="auto" w:fill="F5F5F5"/><w:spacing w:before="0" w:after="0" w:line="240" w:lineRule="auto"/><w:ind w:firstLine="0"/><w:jc w:val="left"/></w:pPr><w:r><w:rPr><w:rFonts w:ascii="Consolas" w:hAnsi="Consolas" w:eastAsia="宋体"/><w:b w:val="0"/><w:i w:val="0"/><w:color w:val="000000"/><w:sz w:val="21"/></w:rPr><w:t xml:space="preserve"> + truststore==0.10.4</w:t></w:r></w:p><w:p w14:paraId="32EEE74E"><w:pPr><w:pStyle w:val="165"/><w:shd w:val="clear" w:color="auto" w:fill="F5F5F5"/><w:spacing w:before="0" w:after="0" w:line="240" w:lineRule="auto"/><w:ind w:firstLine="0"/><w:jc w:val="left"/></w:pPr><w:r><w:rPr><w:rFonts w:ascii="Consolas" w:hAnsi="Consolas" w:eastAsia="宋体"/><w:b w:val="0"/><w:i w:val="0"/><w:color w:val="000000"/><w:sz w:val="21"/></w:rPr><w:t xml:space="preserve"> + typer==0.27.2</w:t></w:r></w:p><w:p w14:paraId="7089E59E"><w:pPr><w:pStyle w:val="165"/><w:shd w:val="clear" w:color="auto" w:fill="F5F5F5"/><w:spacing w:before="0" w:after="0" w:line="240" w:lineRule="auto"/><w:ind w:firstLine="0"/><w:jc w:val="left"/></w:pPr><w:r><w:rPr><w:rFonts w:ascii="Consolas" w:hAnsi="Consolas" w:eastAsia="宋体"/><w:b w:val="0"/><w:i w:val="0"/><w:color w:val="000000"/><w:sz w:val="21"/></w:rPr><w:t xml:space="preserve"> + typing-extensions==4.16.0</w:t></w:r></w:p><w:p w14:paraId="65E17C57"><w:pPr><w:pStyle w:val="165"/><w:shd w:val="clear" w:color="auto" w:fill="F5F5F5"/><w:spacing w:before="0" w:after="0" w:line="240" w:lineRule="auto"/><w:ind w:firstLine="0"/><w:jc w:val="left"/></w:pPr><w:r><w:rPr><w:rFonts w:ascii="Consolas" w:hAnsi="Consolas" w:eastAsia="宋体"/><w:b w:val="0"/><w:i w:val="0"/><w:color w:val="000000"/><w:sz w:val="21"/></w:rPr><w:t xml:space="preserve"> + typing-inspection==0.4.4</w:t></w:r></w:p><w:p w14:paraId="54D015A3"><w:pPr><w:pStyle w:val="165"/><w:shd w:val="clear" w:color="auto" w:fill="F5F5F5"/><w:spacing w:before="0" w:after="0" w:line="240" w:lineRule="auto"/><w:ind w:firstLine="0"/><w:jc w:val="left"/></w:pPr><w:r><w:rPr><w:rFonts w:ascii="Consolas" w:hAnsi="Consolas" w:eastAsia="宋体"/><w:b w:val="0"/><w:i w:val="0"/><w:color w:val="000000"/><w:sz w:val="21"/></w:rPr><w:t xml:space="preserve"> + tzdata==2026.4</w:t></w:r></w:p><w:p w14:paraId="6B0AB925"><w:pPr><w:pStyle w:val="165"/><w:shd w:val="clear" w:color="auto" w:fill="F5F5F5"/><w:spacing w:before="0" w:after="0" w:line="240" w:lineRule="auto"/><w:ind w:firstLine="0"/><w:jc w:val="left"/></w:pPr><w:r><w:rPr><w:rFonts w:ascii="Consolas" w:hAnsi="Consolas" w:eastAsia="宋体"/><w:b w:val="0"/><w:i w:val="0"/><w:color w:val="000000"/><w:sz w:val="21"/></w:rPr><w:t xml:space="preserve"> + tzlocal==5.4.4</w:t></w:r></w:p><w:p w14:paraId="3D9C8A55"><w:pPr><w:pStyle w:val="165"/><w:shd w:val="clear" w:color="auto" w:fill="F5F5F5"/><w:spacing w:before="0" w:after="0" w:line="240" w:lineRule="auto"/><w:ind w:firstLine="0"/><w:jc w:val="left"/></w:pPr><w:r><w:rPr><w:rFonts w:ascii="Consolas" w:hAnsi="Consolas" w:eastAsia="宋体"/><w:b w:val="0"/><w:i w:val="0"/><w:color w:val="000000"/><w:sz w:val="21"/></w:rPr><w:t xml:space="preserve"> + urllib3==2.8.0</w:t></w:r></w:p><w:p w14:paraId="1F8B46AF"><w:pPr><w:pStyle w:val="165"/><w:shd w:val="clear" w:color="auto" w:fill="F5F5F5"/><w:spacing w:before="0" w:after="0" w:line="240" w:lineRule="auto"/><w:ind w:firstLine="0"/><w:jc w:val="left"/></w:pPr><w:r><w:rPr><w:rFonts w:ascii="Consolas" w:hAnsi="Consolas" w:eastAsia="宋体"/><w:b w:val="0"/><w:i w:val="0"/><w:color w:val="000000"/><w:sz w:val="21"/></w:rPr><w:t xml:space="preserve"> + uvicorn==0.52.4</w:t></w:r></w:p><w:p w14:paraId="4A4390C0"><w:pPr><w:pStyle w:val="165"/><w:shd w:val="clear" w:color="auto" w:fill="F5F5F5"/><w:spacing w:before="0" w:after="0" w:line="240" w:lineRule="auto"/><w:ind w:firstLine="0"/><w:jc w:val="left"/></w:pPr><w:r><w:rPr><w:rFonts w:ascii="Consolas" w:hAnsi="Consolas" w:eastAsia="宋体"/><w:b w:val="0"/><w:i w:val="0"/><w:color w:val="000000"/><w:sz w:val="21"/></w:rPr><w:t xml:space="preserve"> + wrapt==2.4.1</w:t></w:r></w:p><w:p w14:paraId="0A312718"><w:pPr><w:pStyle w:val="165"/><w:shd w:val="clear" w:color="auto" w:fill="F5F5F5"/><w:spacing w:before="0" w:after="0" w:line="240" w:lineRule="auto"/><w:ind w:firstLine="0"/><w:jc w:val="left"/></w:pPr><w:r><w:rPr><w:rFonts w:ascii="Consolas" w:hAnsi="Consolas" w:eastAsia="宋体"/><w:b w:val="0"/><w:i w:val="0"/><w:color w:val="000000"/><w:sz w:val="21"/></w:rPr><w:t xml:space="preserve"> + yarl==1.25.1</w:t></w:r></w:p><w:p w14:paraId="21638E4C"><w:pPr><w:pStyle w:val="165"/><w:shd w:val="clear" w:color="auto" w:fill="F5F5F5"/><w:spacing w:before="0" w:after="0" w:line="240" w:lineRule="auto"/><w:ind w:firstLine="0"/><w:jc w:val="left"/></w:pPr><w:r><w:rPr><w:rFonts w:ascii="Consolas" w:hAnsi="Consolas" w:eastAsia="宋体"/><w:b w:val="0"/><w:i w:val="0"/><w:color w:val="000000"/><w:sz w:val="21"/></w:rPr><w:t xml:space="preserve"> + zstandard==0.25.0</w:t></w:r></w:p><w:p w14:paraId="6ED3ADCB"><w:pPr><w:pStyle w:val="165"/><w:shd w:val="clear" w:color="auto" w:fill="F5F5F5"/><w:spacing w:before="0" w:after="0" w:line="240" w:lineRule="auto"/><w:ind w:firstLine="0"/><w:jc w:val="left"/></w:pPr><w:r><w:rPr><w:rFonts w:ascii="Consolas" w:hAnsi="Consolas" w:eastAsia="宋体"/><w:b w:val="0"/><w:i w:val="0"/><w:color w:val="000000"/><w:sz w:val="21"/></w:rPr><w:t>Installed 1 executable: datacontract</w:t></w:r></w:p><w:p w14:paraId="2E591F25"><w:pPr><w:pStyle w:val="165"/><w:shd w:val="clear" w:color="auto" w:fill="F5F5F5"/><w:spacing w:before="0" w:after="0" w:line="240" w:lineRule="auto"/><w:ind w:firstLine="0"/><w:jc w:val="left"/></w:pPr><w:r><w:rPr><w:rFonts w:ascii="Consolas" w:hAnsi="Consolas" w:eastAsia="宋体"/><w:b w:val="0"/><w:i w:val="0"/><w:color w:val="000000"/><w:sz w:val="21"/></w:rPr><w:t>warning: `<用户目录>\.local\bin` is not on your PATH. To use installed tools, run `$env:PATH = &quot;<用户目录>\.local\bin;$env:PATH&quot;` or `uv tool update-shell`.</w:t></w:r></w:p><w:p w14:paraId="1AC1E1D4"><w:pPr><w:spacing w:before="0" w:after="0" w:line="360" w:lineRule="auto"/><w:ind w:firstLine="480"/><w:jc w:val="both"/></w:pPr><w:r><w:rPr><w:rFonts w:ascii="Times New Roman" w:hAnsi="Times New Roman" w:eastAsia="宋体"/><w:b/><w:i w:val="0"/><w:color w:val="000000"/><w:sz w:val="24"/></w:rPr><w:t>这份输出本身就是一份&quot;体检报告&quot;，三个信息点</w:t></w:r><w:r><w:rPr><w:rFonts w:ascii="Times New Roman" w:hAnsi="Times New Roman" w:eastAsia="宋体"/><w:b w:val="0"/><w:i w:val="0"/><w:color w:val="000000"/><w:sz w:val="24"/></w:rPr><w:t>：</w:t></w:r></w:p><w:p w14:paraId="7F311C0B"><w:pPr><w:spacing w:before="0" w:after="0" w:line="360" w:lineRule="auto"/><w:ind w:firstLine="480"/><w:jc w:val="both"/></w:pPr><w:r><w:rPr><w:rFonts w:ascii="Times New Roman" w:hAnsi="Times New Roman" w:eastAsia="宋体"/><w:b w:val="0"/><w:i w:val="0"/><w:color w:val="000000"/><w:sz w:val="24"/></w:rPr><w:t xml:space="preserve">1. </w:t></w:r><w:r><w:rPr><w:rFonts w:ascii="Consolas" w:hAnsi="Consolas" w:eastAsia="宋体"/><w:b/><w:i w:val="0"/><w:color w:val="000000"/><w:sz w:val="24"/><w:shd w:val="clear" w:color="auto" w:fill="F5F5F5"/></w:rPr><w:t>Resolved 153 packages</w:t></w:r><w:r><w:rPr><w:rFonts w:ascii="Times New Roman" w:hAnsi="Times New Roman" w:eastAsia="宋体"/><w:b w:val="0"/><w:i w:val="0"/><w:color w:val="000000"/><w:sz w:val="24"/></w:rPr><w:t xml:space="preserve">：datacontract-cli 的依赖树有 153 个包——你从这份列表里能看到 </w:t></w:r><w:r><w:rPr><w:rFonts w:ascii="Consolas" w:hAnsi="Consolas" w:eastAsia="宋体"/><w:b w:val="0"/><w:i w:val="0"/><w:color w:val="000000"/><w:sz w:val="24"/><w:shd w:val="clear" w:color="auto" w:fill="F5F5F5"/></w:rPr><w:t>duckdb</w:t></w:r><w:r><w:rPr><w:rFonts w:ascii="Times New Roman" w:hAnsi="Times New Roman" w:eastAsia="宋体"/><w:b w:val="0"/><w:i w:val="0"/><w:color w:val="000000"/><w:sz w:val="24"/></w:rPr><w:t>（本地分析引擎）、</w:t></w:r><w:r><w:rPr><w:rFonts w:ascii="Consolas" w:hAnsi="Consolas" w:eastAsia="宋体"/><w:b w:val="0"/><w:i w:val="0"/><w:color w:val="000000"/><w:sz w:val="24"/><w:shd w:val="clear" w:color="auto" w:fill="F5F5F5"/></w:rPr><w:t>snowflake-connector-python</w:t></w:r><w:r><w:rPr><w:rFonts w:ascii="Times New Roman" w:hAnsi="Times New Roman" w:eastAsia="宋体"/><w:b w:val="0"/><w:i w:val="0"/><w:color w:val="000000"/><w:sz w:val="24"/></w:rPr><w:t>（Snowflake）、</w:t></w:r><w:r><w:rPr><w:rFonts w:ascii="Consolas" w:hAnsi="Consolas" w:eastAsia="宋体"/><w:b w:val="0"/><w:i w:val="0"/><w:color w:val="000000"/><w:sz w:val="24"/><w:shd w:val="clear" w:color="auto" w:fill="F5F5F5"/></w:rPr><w:t>google-cloud-bigquery</w:t></w:r><w:r><w:rPr><w:rFonts w:ascii="Times New Roman" w:hAnsi="Times New Roman" w:eastAsia="宋体"/><w:b w:val="0"/><w:i w:val="0"/><w:color w:val="000000"/><w:sz w:val="24"/></w:rPr><w:t>（BigQuery）、</w:t></w:r><w:r><w:rPr><w:rFonts w:ascii="Consolas" w:hAnsi="Consolas" w:eastAsia="宋体"/><w:b w:val="0"/><w:i w:val="0"/><w:color w:val="000000"/><w:sz w:val="24"/><w:shd w:val="clear" w:color="auto" w:fill="F5F5F5"/></w:rPr><w:t>boto3</w:t></w:r><w:r><w:rPr><w:rFonts w:ascii="Times New Roman" w:hAnsi="Times New Roman" w:eastAsia="宋体"/><w:b w:val="0"/><w:i w:val="0"/><w:color w:val="000000"/><w:sz w:val="24"/></w:rPr><w:t>（AWS S3）、</w:t></w:r><w:r><w:rPr><w:rFonts w:ascii="Consolas" w:hAnsi="Consolas" w:eastAsia="宋体"/><w:b w:val="0"/><w:i w:val="0"/><w:color w:val="000000"/><w:sz w:val="24"/><w:shd w:val="clear" w:color="auto" w:fill="F5F5F5"/></w:rPr><w:t>confluent-kafka</w:t></w:r><w:r><w:rPr><w:rFonts w:ascii="Times New Roman" w:hAnsi="Times New Roman" w:eastAsia="宋体"/><w:b w:val="0"/><w:i w:val="0"/><w:color w:val="000000"/><w:sz w:val="24"/></w:rPr><w:t>（Kafka）、</w:t></w:r><w:r><w:rPr><w:rFonts w:ascii="Consolas" w:hAnsi="Consolas" w:eastAsia="宋体"/><w:b w:val="0"/><w:i w:val="0"/><w:color w:val="000000"/><w:sz w:val="24"/><w:shd w:val="clear" w:color="auto" w:fill="F5F5F5"/></w:rPr><w:t>psycopg</w:t></w:r><w:r><w:rPr><w:rFonts w:ascii="Times New Roman" w:hAnsi="Times New Roman" w:eastAsia="宋体"/><w:b w:val="0"/><w:i w:val="0"/><w:color w:val="000000"/><w:sz w:val="24"/></w:rPr><w:t>（PostgreSQL）、</w:t></w:r><w:r><w:rPr><w:rFonts w:ascii="Consolas" w:hAnsi="Consolas" w:eastAsia="宋体"/><w:b w:val="0"/><w:i w:val="0"/><w:color w:val="000000"/><w:sz w:val="24"/><w:shd w:val="clear" w:color="auto" w:fill="F5F5F5"/></w:rPr><w:t>pydantic</w:t></w:r><w:r><w:rPr><w:rFonts w:ascii="Times New Roman" w:hAnsi="Times New Roman" w:eastAsia="宋体"/><w:b w:val="0"/><w:i w:val="0"/><w:color w:val="000000"/><w:sz w:val="24"/></w:rPr><w:t>（数据校验引擎）……</w:t></w:r><w:r><w:rPr><w:rFonts w:ascii="Times New Roman" w:hAnsi="Times New Roman" w:eastAsia="宋体"/><w:b/><w:i w:val="0"/><w:color w:val="000000"/><w:sz w:val="24"/></w:rPr><w:t>这说明&quot;数据契约&quot;是一个连接万物的标准</w:t></w:r><w:r><w:rPr><w:rFonts w:ascii="Times New Roman" w:hAnsi="Times New Roman" w:eastAsia="宋体"/><w:b w:val="0"/><w:i w:val="0"/><w:color w:val="000000"/><w:sz w:val="24"/></w:rPr><w:t>：本地文件、云数仓、数据库、消息队列它全都能测。这正是第一章说的&quot;跨平台复用&quot;的底气来源。</w:t></w:r></w:p><w:p w14:paraId="3081CF1E"><w:pPr><w:spacing w:before="0" w:after="0" w:line="360" w:lineRule="auto"/><w:ind w:firstLine="480"/><w:jc w:val="both"/></w:pPr><w:r><w:rPr><w:rFonts w:ascii="Times New Roman" w:hAnsi="Times New Roman" w:eastAsia="宋体"/><w:b w:val="0"/><w:i w:val="0"/><w:color w:val="000000"/><w:sz w:val="24"/></w:rPr><w:t xml:space="preserve">2. </w:t></w:r><w:commentRangeStart w:id="4"/><w:r><w:rPr><w:rFonts w:ascii="Consolas" w:hAnsi="Consolas" w:eastAsia="宋体"/><w:b/><w:i w:val="0"/><w:color w:val="000000"/><w:sz w:val="24"/><w:shd w:val="clear" w:color="auto" w:fill="F5F5F5"/></w:rPr><w:t>datacontract-cli==1.2.0</w:t></w:r><w:r><w:rPr><w:rFonts w:ascii="Times New Roman" w:hAnsi="Times New Roman" w:eastAsia="宋体"/><w:b/><w:i w:val="0"/><w:color w:val="000000"/><w:sz w:val="24"/></w:rPr><w:t xml:space="preserve"> 与 </w:t></w:r><w:r><w:rPr><w:rFonts w:ascii="Consolas" w:hAnsi="Consolas" w:eastAsia="宋体"/><w:b/><w:i w:val="0"/><w:color w:val="000000"/><w:sz w:val="24"/><w:shd w:val="clear" w:color="auto" w:fill="F5F5F5"/></w:rPr><w:t>datacontract-specification==1.2.3</w:t></w:r><w:commentRangeEnd w:id="4"/><w:r><w:commentReference w:id="4"/></w:r><w:r><w:rPr><w:rFonts w:ascii="Times New Roman" w:hAnsi="Times New Roman" w:eastAsia="宋体"/><w:b w:val="0"/><w:i w:val="0"/><w:color w:val="000000"/><w:sz w:val="24"/></w:rPr><w:t>：工具与规范本体，项目的核心资产。</w:t></w:r></w:p><w:p w14:paraId="0AFBB552"><w:pPr><w:spacing w:before="0" w:after="0" w:line="360" w:lineRule="auto"/><w:ind w:firstLine="480"/><w:jc w:val="both"/></w:pPr><w:r><w:rPr><w:rFonts w:ascii="Times New Roman" w:hAnsi="Times New Roman" w:eastAsia="宋体"/><w:b w:val="0"/><w:i w:val="0"/><w:color w:val="000000"/><w:sz w:val="24"/></w:rPr><w:t xml:space="preserve">3. </w:t></w:r><w:r><w:rPr><w:rFonts w:ascii="Times New Roman" w:hAnsi="Times New Roman" w:eastAsia="宋体"/><w:b/><w:i w:val="0"/><w:color w:val="000000"/><w:sz w:val="24"/></w:rPr><w:t xml:space="preserve">最后一行 </w:t></w:r><w:r><w:rPr><w:rFonts w:ascii="Consolas" w:hAnsi="Consolas" w:eastAsia="宋体"/><w:b/><w:i w:val="0"/><w:color w:val="000000"/><w:sz w:val="24"/><w:shd w:val="clear" w:color="auto" w:fill="F5F5F5"/></w:rPr><w:t>warning</w:t></w:r><w:r><w:rPr><w:rFonts w:ascii="Times New Roman" w:hAnsi="Times New Roman" w:eastAsia="宋体"/><w:b w:val="0"/><w:i w:val="0"/><w:color w:val="000000"/><w:sz w:val="24"/></w:rPr><w:t>：</w:t></w:r><w:r><w:rPr><w:rFonts w:ascii="Consolas" w:hAnsi="Consolas" w:eastAsia="宋体"/><w:b w:val="0"/><w:i w:val="0"/><w:color w:val="000000"/><w:sz w:val="24"/><w:shd w:val="clear" w:color="auto" w:fill="F5F5F5"/></w:rPr><w:t><用户目录>\.local\bin is not on your PATH</w:t></w:r><w:r><w:rPr><w:rFonts w:ascii="Times New Roman" w:hAnsi="Times New Roman" w:eastAsia="宋体"/><w:b w:val="0"/><w:i w:val="0"/><w:color w:val="000000"/><w:sz w:val="24"/></w:rPr><w:t>——</w:t></w:r><w:r><w:rPr><w:rFonts w:ascii="Times New Roman" w:hAnsi="Times New Roman" w:eastAsia="宋体"/><w:b/><w:i w:val="0"/><w:color w:val="000000"/><w:sz w:val="24"/></w:rPr><w:t>这是一个&quot;预告式&quot;的警告，直接指向坑3</w:t></w:r><w:r><w:rPr><w:rFonts w:ascii="Times New Roman" w:hAnsi="Times New Roman" w:eastAsia="宋体"/><w:b w:val="0"/><w:i w:val="0"/><w:color w:val="000000"/><w:sz w:val="24"/></w:rPr><w:t>。</w:t></w:r></w:p><w:p w14:paraId="77B80773"><w:pPr><w:pBdr><w:bottom w:val="single" w:color="BFBFBF" w:sz="6" w:space="1"/></w:pBdr><w:spacing w:before="80" w:after="80" w:line="240" w:lineRule="auto"/><w:ind w:firstLine="0"/><w:jc w:val="left"/></w:pPr></w:p><w:p w14:paraId="00496ACB"><w:pPr><w:pStyle w:val="4"/><w:keepNext/><w:spacing w:before="220" w:after="100" w:line="360" w:lineRule="auto"/><w:ind w:firstLine="0"/><w:jc w:val="left"/></w:pPr><w:r><w:rPr><w:rFonts w:ascii="Times New Roman" w:hAnsi="Times New Roman" w:eastAsia="黑体"/><w:b/><w:i w:val="0"/><w:color w:val="000000"/><w:sz w:val="28"/></w:rPr><w:t>3.3 坑3：datacontract 找不到命令（PATH 环境变量）</w:t></w:r></w:p><w:p w14:paraId="464AEEA6"><w:pPr><w:pStyle w:val="5"/><w:keepNext/><w:spacing w:before="180" w:after="80" w:line="360" w:lineRule="auto"/><w:ind w:firstLine="0"/><w:jc w:val="left"/></w:pPr><w:r><w:rPr><w:rFonts w:ascii="Times New Roman" w:hAnsi="Times New Roman" w:eastAsia="黑体"/><w:b/><w:i w:val="0"/><w:color w:val="000000"/><w:sz w:val="24"/></w:rPr><w:t>3.3.1 操作与报错原貌</w:t></w:r></w:p><w:p w14:paraId="4E756058"><w:pPr><w:spacing w:before="0" w:after="0" w:line="360" w:lineRule="auto"/><w:ind w:firstLine="480"/><w:jc w:val="both"/></w:pPr><w:r><w:rPr><w:rFonts w:ascii="Times New Roman" w:hAnsi="Times New Roman" w:eastAsia="宋体"/><w:b w:val="0"/><w:i w:val="0"/><w:color w:val="000000"/><w:sz w:val="24"/></w:rPr><w:t>安装明明显示成功（</w:t></w:r><w:r><w:rPr><w:rFonts w:ascii="Consolas" w:hAnsi="Consolas" w:eastAsia="宋体"/><w:b w:val="0"/><w:i w:val="0"/><w:color w:val="000000"/><w:sz w:val="24"/><w:shd w:val="clear" w:color="auto" w:fill="F5F5F5"/></w:rPr><w:t>Installed 1 executable: datacontract</w:t></w:r><w:r><w:rPr><w:rFonts w:ascii="Times New Roman" w:hAnsi="Times New Roman" w:eastAsia="宋体"/><w:b w:val="0"/><w:i w:val="0"/><w:color w:val="000000"/><w:sz w:val="24"/></w:rPr><w:t>），但一敲命令就翻车：</w:t></w:r></w:p><w:p w14:paraId="091AD013"><w:pPr><w:pStyle w:val="165"/><w:shd w:val="clear" w:color="auto" w:fill="F5F5F5"/><w:spacing w:before="0" w:after="0" w:line="240" w:lineRule="auto"/><w:ind w:firstLine="0"/><w:jc w:val="left"/></w:pPr><w:r><w:rPr><w:rFonts w:ascii="Consolas" w:hAnsi="Consolas" w:eastAsia="宋体"/><w:b w:val="0"/><w:i w:val="0"/><w:color w:val="000000"/><w:sz w:val="21"/></w:rPr><w:t>(venv) PS <项目根目录>&gt; datacontract --version</w:t></w:r></w:p><w:p w14:paraId="49D2E1B0"><w:pPr><w:pStyle w:val="165"/><w:shd w:val="clear" w:color="auto" w:fill="F5F5F5"/><w:spacing w:before="0" w:after="0" w:line="240" w:lineRule="auto"/><w:ind w:firstLine="0"/><w:jc w:val="left"/></w:pPr><w:r><w:rPr><w:rFonts w:ascii="Consolas" w:hAnsi="Consolas" w:eastAsia="宋体"/><w:b w:val="0"/><w:i w:val="0"/><w:color w:val="000000"/><w:sz w:val="21"/></w:rPr><w:t>datacontract : 无法将“datacontract”项识别为 cmdlet、函数、脚本文件或可运行程序的名称。请检查名称的拼写，如果包括路径，请确保路径正确，然后再试一次。</w:t></w:r></w:p><w:p w14:paraId="51B7A8CC"><w:pPr><w:pStyle w:val="165"/><w:shd w:val="clear" w:color="auto" w:fill="F5F5F5"/><w:spacing w:before="0" w:after="0" w:line="240" w:lineRule="auto"/><w:ind w:firstLine="0"/><w:jc w:val="left"/></w:pPr><w:r><w:rPr><w:rFonts w:ascii="Consolas" w:hAnsi="Consolas" w:eastAsia="宋体"/><w:b w:val="0"/><w:i w:val="0"/><w:color w:val="000000"/><w:sz w:val="21"/></w:rPr><w:t>所在位置 行:1 字符: 1</w:t></w:r></w:p><w:p w14:paraId="3E067D03"><w:pPr><w:pStyle w:val="165"/><w:shd w:val="clear" w:color="auto" w:fill="F5F5F5"/><w:spacing w:before="0" w:after="0" w:line="240" w:lineRule="auto"/><w:ind w:firstLine="0"/><w:jc w:val="left"/></w:pPr><w:r><w:rPr><w:rFonts w:ascii="Consolas" w:hAnsi="Consolas" w:eastAsia="宋体"/><w:b w:val="0"/><w:i w:val="0"/><w:color w:val="000000"/><w:sz w:val="21"/></w:rPr><w:t>+ datacontract --version</w:t></w:r></w:p><w:p w14:paraId="3CA60B43"><w:pPr><w:pStyle w:val="165"/><w:shd w:val="clear" w:color="auto" w:fill="F5F5F5"/><w:spacing w:before="0" w:after="0" w:line="240" w:lineRule="auto"/><w:ind w:firstLine="0"/><w:jc w:val="left"/></w:pPr><w:r><w:rPr><w:rFonts w:ascii="Consolas" w:hAnsi="Consolas" w:eastAsia="宋体"/><w:b w:val="0"/><w:i w:val="0"/><w:color w:val="000000"/><w:sz w:val="21"/></w:rPr><w:t>+ ~~~~~~~~~~~~</w:t></w:r></w:p><w:p w14:paraId="4B6C47CD"><w:pPr><w:pStyle w:val="165"/><w:shd w:val="clear" w:color="auto" w:fill="F5F5F5"/><w:spacing w:before="0" w:after="0" w:line="240" w:lineRule="auto"/><w:ind w:firstLine="0"/><w:jc w:val="left"/></w:pPr><w:r><w:rPr><w:rFonts w:ascii="Consolas" w:hAnsi="Consolas" w:eastAsia="宋体"/><w:b w:val="0"/><w:i w:val="0"/><w:color w:val="000000"/><w:sz w:val="21"/></w:rPr><w:t xml:space="preserve">    + CategoryInfo          : ObjectNotFound: (datacontract:String) [], CommandNotFoundException</w:t></w:r></w:p><w:p w14:paraId="49EA56E7"><w:pPr><w:pStyle w:val="165"/><w:shd w:val="clear" w:color="auto" w:fill="F5F5F5"/><w:spacing w:before="0" w:after="0" w:line="240" w:lineRule="auto"/><w:ind w:firstLine="0"/><w:jc w:val="left"/></w:pPr><w:r><w:rPr><w:rFonts w:ascii="Consolas" w:hAnsi="Consolas" w:eastAsia="宋体"/><w:b w:val="0"/><w:i w:val="0"/><w:color w:val="000000"/><w:sz w:val="21"/></w:rPr><w:t xml:space="preserve">    + FullyQualifiedErrorId : CommandNotFoundException</w:t></w:r></w:p><w:p w14:paraId="5D079782"><w:pPr><w:pStyle w:val="5"/><w:keepNext/><w:spacing w:before="180" w:after="80" w:line="360" w:lineRule="auto"/><w:ind w:firstLine="0"/><w:jc w:val="left"/></w:pPr><w:r><w:rPr><w:rFonts w:ascii="Times New Roman" w:hAnsi="Times New Roman" w:eastAsia="黑体"/><w:b/><w:i w:val="0"/><w:color w:val="000000"/><w:sz w:val="24"/></w:rPr><w:t>3.3.2 从哪几行看出问题</w:t></w:r></w:p><w:p w14:paraId="13AB71D5"><w:pPr><w:spacing w:before="0" w:after="0" w:line="360" w:lineRule="auto"/><w:ind w:firstLine="480"/><w:jc w:val="both"/></w:pPr><w:r><w:rPr><w:rFonts w:ascii="Times New Roman" w:hAnsi="Times New Roman" w:eastAsia="宋体"/><w:b/><w:i w:val="0"/><w:color w:val="000000"/><w:sz w:val="24"/></w:rPr><w:t>第一处（安装时就埋下的线索）</w:t></w:r><w:r><w:rPr><w:rFonts w:ascii="Times New Roman" w:hAnsi="Times New Roman" w:eastAsia="宋体"/><w:b w:val="0"/><w:i w:val="0"/><w:color w:val="000000"/><w:sz w:val="24"/></w:rPr><w:t>，回看坑2 安装输出最后一行：</w:t></w:r></w:p><w:p w14:paraId="0F615257"><w:pPr><w:pStyle w:val="165"/><w:shd w:val="clear" w:color="auto" w:fill="F5F5F5"/><w:spacing w:before="0" w:after="0" w:line="240" w:lineRule="auto"/><w:ind w:firstLine="0"/><w:jc w:val="left"/></w:pPr><w:r><w:rPr><w:rFonts w:ascii="Consolas" w:hAnsi="Consolas" w:eastAsia="宋体"/><w:b w:val="0"/><w:i w:val="0"/><w:color w:val="000000"/><w:sz w:val="21"/></w:rPr><w:t>warning: `<用户目录>\.local\bin` is not on your PATH. To use installed tools, run `$env:PATH = &quot;<用户目录>\.local\bin;$env:PATH&quot;` or `uv tool update-shell`.</w:t></w:r></w:p><w:p w14:paraId="0935B5AF"><w:pPr><w:spacing w:before="0" w:after="0" w:line="360" w:lineRule="auto"/><w:ind w:firstLine="480"/><w:jc w:val="both"/></w:pPr><w:r><w:rPr><w:rFonts w:ascii="Times New Roman" w:hAnsi="Times New Roman" w:eastAsia="宋体"/><w:b w:val="0"/><w:i w:val="0"/><w:color w:val="000000"/><w:sz w:val="24"/></w:rPr><w:t>警告说得很直白：</w:t></w:r><w:r><w:rPr><w:rFonts w:ascii="Times New Roman" w:hAnsi="Times New Roman" w:eastAsia="宋体"/><w:b/><w:i w:val="0"/><w:color w:val="000000"/><w:sz w:val="24"/></w:rPr><w:t xml:space="preserve">工具装进了 </w:t></w:r><w:r><w:rPr><w:rFonts w:ascii="Consolas" w:hAnsi="Consolas" w:eastAsia="宋体"/><w:b/><w:i w:val="0"/><w:color w:val="000000"/><w:sz w:val="24"/><w:shd w:val="clear" w:color="auto" w:fill="F5F5F5"/></w:rPr><w:t><用户目录>\.local\bin</w:t></w:r><w:r><w:rPr><w:rFonts w:ascii="Times New Roman" w:hAnsi="Times New Roman" w:eastAsia="宋体"/><w:b/><w:i w:val="0"/><w:color w:val="000000"/><w:sz w:val="24"/></w:rPr><w:t>，但这个目录不在你的 PATH 里</w:t></w:r><w:r><w:rPr><w:rFonts w:ascii="Times New Roman" w:hAnsi="Times New Roman" w:eastAsia="宋体"/><w:b w:val="0"/><w:i w:val="0"/><w:color w:val="000000"/><w:sz w:val="24"/></w:rPr><w:t>。</w:t></w:r></w:p><w:p w14:paraId="33C911E9"><w:pPr><w:spacing w:before="0" w:after="0" w:line="360" w:lineRule="auto"/><w:ind w:firstLine="480"/><w:jc w:val="both"/></w:pPr><w:r><w:rPr><w:rFonts w:ascii="Times New Roman" w:hAnsi="Times New Roman" w:eastAsia="宋体"/><w:b/><w:i w:val="0"/><w:color w:val="000000"/><w:sz w:val="24"/></w:rPr><w:t>第二处（报错本体）</w:t></w:r><w:r><w:rPr><w:rFonts w:ascii="Times New Roman" w:hAnsi="Times New Roman" w:eastAsia="宋体"/><w:b w:val="0"/><w:i w:val="0"/><w:color w:val="000000"/><w:sz w:val="24"/></w:rPr><w:t>：</w:t></w:r></w:p><w:p w14:paraId="7C704144"><w:pPr><w:pStyle w:val="165"/><w:shd w:val="clear" w:color="auto" w:fill="F5F5F5"/><w:spacing w:before="0" w:after="0" w:line="240" w:lineRule="auto"/><w:ind w:firstLine="0"/><w:jc w:val="left"/></w:pPr><w:r><w:rPr><w:rFonts w:ascii="Consolas" w:hAnsi="Consolas" w:eastAsia="宋体"/><w:b w:val="0"/><w:i w:val="0"/><w:color w:val="000000"/><w:sz w:val="21"/></w:rPr><w:t>datacontract : 无法将“datacontract”项识别为 cmdlet、函数、脚本文件或可运行程序的名称。</w:t></w:r></w:p><w:p w14:paraId="114886FA"><w:pPr><w:pStyle w:val="165"/><w:shd w:val="clear" w:color="auto" w:fill="F5F5F5"/><w:spacing w:before="0" w:after="0" w:line="240" w:lineRule="auto"/><w:ind w:firstLine="0"/><w:jc w:val="left"/></w:pPr><w:r><w:rPr><w:rFonts w:ascii="Consolas" w:hAnsi="Consolas" w:eastAsia="宋体"/><w:b w:val="0"/><w:i w:val="0"/><w:color w:val="000000"/><w:sz w:val="21"/></w:rPr><w:t xml:space="preserve">    + CategoryInfo          : ObjectNotFound: (datacontract:String) [], CommandNotFoundException</w:t></w:r></w:p><w:p w14:paraId="69389CB8"><w:pPr><w:spacing w:before="0" w:after="0" w:line="360" w:lineRule="auto"/><w:ind w:firstLine="480"/><w:jc w:val="both"/></w:pPr><w:r><w:rPr><w:rFonts w:ascii="Consolas" w:hAnsi="Consolas" w:eastAsia="宋体"/><w:b w:val="0"/><w:i w:val="0"/><w:color w:val="000000"/><w:sz w:val="24"/><w:shd w:val="clear" w:color="auto" w:fill="F5F5F5"/></w:rPr><w:t>CommandNotFoundException</w:t></w:r><w:r><w:rPr><w:rFonts w:ascii="Times New Roman" w:hAnsi="Times New Roman" w:eastAsia="宋体"/><w:b w:val="0"/><w:i w:val="0"/><w:color w:val="000000"/><w:sz w:val="24"/></w:rPr><w:t xml:space="preserve"> = </w:t></w:r><w:r><w:rPr><w:rFonts w:ascii="Times New Roman" w:hAnsi="Times New Roman" w:eastAsia="宋体"/><w:b/><w:i w:val="0"/><w:color w:val="000000"/><w:sz w:val="24"/></w:rPr><w:t>命令未找到异常</w:t></w:r><w:r><w:rPr><w:rFonts w:ascii="Times New Roman" w:hAnsi="Times New Roman" w:eastAsia="宋体"/><w:b w:val="0"/><w:i w:val="0"/><w:color w:val="000000"/><w:sz w:val="24"/></w:rPr><w:t>。注意：这个报错</w:t></w:r><w:r><w:rPr><w:rFonts w:ascii="Times New Roman" w:hAnsi="Times New Roman" w:eastAsia="宋体"/><w:b/><w:i w:val="0"/><w:color w:val="000000"/><w:sz w:val="24"/></w:rPr><w:t>不是</w:t></w:r><w:r><w:rPr><w:rFonts w:ascii="Times New Roman" w:hAnsi="Times New Roman" w:eastAsia="宋体"/><w:b w:val="0"/><w:i w:val="0"/><w:color w:val="000000"/><w:sz w:val="24"/></w:rPr><w:t>&quot;工具坏了&quot;，而是&quot;系统不知道上哪找这个工具&quot;。</w:t></w:r></w:p><w:p w14:paraId="7E5C846A"><w:pPr><w:pStyle w:val="5"/><w:keepNext/><w:spacing w:before="180" w:after="80" w:line="360" w:lineRule="auto"/><w:ind w:firstLine="0"/><w:jc w:val="left"/></w:pPr><w:r><w:rPr><w:rFonts w:ascii="Times New Roman" w:hAnsi="Times New Roman" w:eastAsia="黑体"/><w:b/><w:i w:val="0"/><w:color w:val="000000"/><w:sz w:val="24"/></w:rPr><w:t>3.3.3 底层原理（PATH 是什么）</w:t></w:r></w:p><w:p w14:paraId="61B9FB55"><w:pPr><w:spacing w:before="0" w:after="0" w:line="360" w:lineRule="auto"/><w:ind w:firstLine="480"/><w:jc w:val="both"/></w:pPr><w:commentRangeStart w:id="5"/><w:r><w:rPr><w:rFonts w:ascii="Times New Roman" w:hAnsi="Times New Roman" w:eastAsia="宋体"/><w:b/><w:i w:val="0"/><w:color w:val="000000"/><w:sz w:val="24"/></w:rPr><w:t xml:space="preserve">PATH </w:t></w:r><w:commentRangeEnd w:id="5"/><w:r><w:commentReference w:id="5"/></w:r><w:r><w:rPr><w:rFonts w:ascii="Times New Roman" w:hAnsi="Times New Roman" w:eastAsia="宋体"/><w:b/><w:i w:val="0"/><w:color w:val="000000"/><w:sz w:val="24"/></w:rPr><w:t>是操作系统查找命令的&quot;寻址表&quot;</w:t></w:r><w:r><w:rPr><w:rFonts w:ascii="Times New Roman" w:hAnsi="Times New Roman" w:eastAsia="宋体"/><w:b w:val="0"/><w:i w:val="0"/><w:color w:val="000000"/><w:sz w:val="24"/></w:rPr><w:t xml:space="preserve">。当你在终端敲 </w:t></w:r><w:commentRangeStart w:id="6"/><w:r><w:rPr><w:rFonts w:ascii="Consolas" w:hAnsi="Consolas" w:eastAsia="宋体"/><w:b w:val="0"/><w:i w:val="0"/><w:color w:val="000000"/><w:sz w:val="24"/><w:shd w:val="clear" w:color="auto" w:fill="F5F5F5"/></w:rPr><w:t>datacontract</w:t></w:r><w:commentRangeEnd w:id="6"/><w:r><w:commentReference w:id="6"/></w:r><w:r><w:rPr><w:rFonts w:ascii="Times New Roman" w:hAnsi="Times New Roman" w:eastAsia="宋体"/><w:b w:val="0"/><w:i w:val="0"/><w:color w:val="000000"/><w:sz w:val="24"/></w:rPr><w:t xml:space="preserve">，系统会按 PATH 里记录的目录顺序，逐个目录去找有没有一个叫 </w:t></w:r><w:r><w:rPr><w:rFonts w:ascii="Consolas" w:hAnsi="Consolas" w:eastAsia="宋体"/><w:b w:val="0"/><w:i w:val="0"/><w:color w:val="000000"/><w:sz w:val="24"/><w:shd w:val="clear" w:color="auto" w:fill="F5F5F5"/></w:rPr><w:t>datacontract</w:t></w:r><w:r><w:rPr><w:rFonts w:ascii="Times New Roman" w:hAnsi="Times New Roman" w:eastAsia="宋体"/><w:b w:val="0"/><w:i w:val="0"/><w:color w:val="000000"/><w:sz w:val="24"/></w:rPr><w:t xml:space="preserve"> 的可执行文件。</w:t></w:r><w:r><w:rPr><w:rFonts w:ascii="Consolas" w:hAnsi="Consolas" w:eastAsia="宋体"/><w:b w:val="0"/><w:i w:val="0"/><w:color w:val="000000"/><w:sz w:val="24"/><w:shd w:val="clear" w:color="auto" w:fill="F5F5F5"/></w:rPr><w:t>uv tool install</w:t></w:r><w:r><w:rPr><w:rFonts w:ascii="Times New Roman" w:hAnsi="Times New Roman" w:eastAsia="宋体"/><w:b w:val="0"/><w:i w:val="0"/><w:color w:val="000000"/><w:sz w:val="24"/></w:rPr><w:t xml:space="preserve"> 把工具放进了 </w:t></w:r><w:r><w:rPr><w:rFonts w:ascii="Consolas" w:hAnsi="Consolas" w:eastAsia="宋体"/><w:b w:val="0"/><w:i w:val="0"/><w:color w:val="000000"/><w:sz w:val="24"/><w:shd w:val="clear" w:color="auto" w:fill="F5F5F5"/></w:rPr><w:t><用户目录>\.local\bin</w:t></w:r><w:r><w:rPr><w:rFonts w:ascii="Times New Roman" w:hAnsi="Times New Roman" w:eastAsia="宋体"/><w:b w:val="0"/><w:i w:val="0"/><w:color w:val="000000"/><w:sz w:val="24"/></w:rPr><w:t>，</w:t></w:r><w:r><w:rPr><w:rFonts w:ascii="Times New Roman" w:hAnsi="Times New Roman" w:eastAsia="宋体"/><w:b/><w:i w:val="0"/><w:color w:val="000000"/><w:sz w:val="24"/></w:rPr><w:t>但 PATH 里没有这个目录</w:t></w:r><w:r><w:rPr><w:rFonts w:ascii="Times New Roman" w:hAnsi="Times New Roman" w:eastAsia="宋体"/><w:b w:val="0"/><w:i w:val="0"/><w:color w:val="000000"/><w:sz w:val="24"/></w:rPr><w:t>——于是系统翻遍了所有已知目录，一无所获，只能报&quot;命令不存在&quot;。</w:t></w:r></w:p><w:p w14:paraId="64C785E0"><w:pPr><w:spacing w:before="0" w:after="0" w:line="360" w:lineRule="auto"/><w:ind w:firstLine="480"/><w:jc w:val="both"/></w:pPr><w:r><w:rPr><w:rFonts w:ascii="Times New Roman" w:hAnsi="Times New Roman" w:eastAsia="宋体"/><w:b/><w:i w:val="0"/><w:color w:val="000000"/><w:sz w:val="24"/></w:rPr><w:t>业务类比</w:t></w:r><w:r><w:rPr><w:rFonts w:ascii="Times New Roman" w:hAnsi="Times New Roman" w:eastAsia="宋体"/><w:b w:val="0"/><w:i w:val="0"/><w:color w:val="000000"/><w:sz w:val="24"/></w:rPr><w:t>：这就像公司采购了一批新软件，但</w:t></w:r><w:r><w:rPr><w:rFonts w:ascii="Times New Roman" w:hAnsi="Times New Roman" w:eastAsia="宋体"/><w:b/><w:i w:val="0"/><w:color w:val="000000"/><w:sz w:val="24"/></w:rPr><w:t>没把它注册进公司的软件资产台账</w:t></w:r><w:r><w:rPr><w:rFonts w:ascii="Times New Roman" w:hAnsi="Times New Roman" w:eastAsia="宋体"/><w:b w:val="0"/><w:i w:val="0"/><w:color w:val="000000"/><w:sz w:val="24"/></w:rPr><w:t xml:space="preserve">。东西确实到货了（文件在 </w:t></w:r><w:r><w:rPr><w:rFonts w:ascii="Consolas" w:hAnsi="Consolas" w:eastAsia="宋体"/><w:b w:val="0"/><w:i w:val="0"/><w:color w:val="000000"/><w:sz w:val="24"/><w:shd w:val="clear" w:color="auto" w:fill="F5F5F5"/></w:rPr><w:t>.local\bin</w:t></w:r><w:r><w:rPr><w:rFonts w:ascii="Times New Roman" w:hAnsi="Times New Roman" w:eastAsia="宋体"/><w:b w:val="0"/><w:i w:val="0"/><w:color w:val="000000"/><w:sz w:val="24"/></w:rPr><w:t xml:space="preserve"> 里），可全员在系统里搜&quot;这个软件在哪&quot;，搜索结果为空——不是没买，是</w:t></w:r><w:r><w:rPr><w:rFonts w:ascii="Times New Roman" w:hAnsi="Times New Roman" w:eastAsia="宋体"/><w:b/><w:i w:val="0"/><w:color w:val="000000"/><w:sz w:val="24"/></w:rPr><w:t>没登记</w:t></w:r><w:r><w:rPr><w:rFonts w:ascii="Times New Roman" w:hAnsi="Times New Roman" w:eastAsia="宋体"/><w:b w:val="0"/><w:i w:val="0"/><w:color w:val="000000"/><w:sz w:val="24"/></w:rPr><w:t>。数据工程里 90% 的&quot;工具找不到&quot;问题，本质都是&quot;东西在，但没告诉系统它在哪&quot;。</w:t></w:r></w:p><w:p w14:paraId="73933AE8"><w:pPr><w:pStyle w:val="5"/><w:keepNext/><w:spacing w:before="180" w:after="80" w:line="360" w:lineRule="auto"/><w:ind w:firstLine="0"/><w:jc w:val="left"/></w:pPr><w:r><w:rPr><w:rFonts w:ascii="Times New Roman" w:hAnsi="Times New Roman" w:eastAsia="黑体"/><w:b/><w:i w:val="0"/><w:color w:val="000000"/><w:sz w:val="24"/></w:rPr><w:t>3.3.4 解决步骤与成功输出</w:t></w:r></w:p><w:p w14:paraId="1462B91E"><w:pPr><w:spacing w:before="0" w:after="0" w:line="360" w:lineRule="auto"/><w:ind w:firstLine="480"/><w:jc w:val="both"/></w:pPr><w:r><w:rPr><w:rFonts w:ascii="Times New Roman" w:hAnsi="Times New Roman" w:eastAsia="宋体"/><w:b w:val="0"/><w:i w:val="0"/><w:color w:val="000000"/><w:sz w:val="24"/></w:rPr><w:t>执行一行命令，</w:t></w:r><w:commentRangeStart w:id="7"/><w:r><w:rPr><w:rFonts w:ascii="Times New Roman" w:hAnsi="Times New Roman" w:eastAsia="宋体"/><w:b w:val="0"/><w:i w:val="0"/><w:color w:val="000000"/><w:sz w:val="24"/></w:rPr><w:t xml:space="preserve">让 </w:t></w:r><w:r><w:rPr><w:rFonts w:ascii="Consolas" w:hAnsi="Consolas" w:eastAsia="宋体"/><w:b w:val="0"/><w:i w:val="0"/><w:color w:val="000000"/><w:sz w:val="24"/><w:shd w:val="clear" w:color="auto" w:fill="F5F5F5"/></w:rPr><w:t>uv</w:t></w:r><w:r><w:rPr><w:rFonts w:ascii="Times New Roman" w:hAnsi="Times New Roman" w:eastAsia="宋体"/><w:b w:val="0"/><w:i w:val="0"/><w:color w:val="000000"/><w:sz w:val="24"/></w:rPr><w:t xml:space="preserve"> 把目录写进 PATH</w:t></w:r><w:commentRangeEnd w:id="7"/><w:r><w:commentReference w:id="7"/></w:r><w:r><w:rPr><w:rFonts w:ascii="Times New Roman" w:hAnsi="Times New Roman" w:eastAsia="宋体"/><w:b w:val="0"/><w:i w:val="0"/><w:color w:val="000000"/><w:sz w:val="24"/></w:rPr><w:t>：</w:t></w:r></w:p><w:p w14:paraId="4F5E5B2C"><w:pPr><w:pStyle w:val="165"/><w:shd w:val="clear" w:color="auto" w:fill="F5F5F5"/><w:spacing w:before="0" w:after="0" w:line="240" w:lineRule="auto"/><w:ind w:firstLine="0"/><w:jc w:val="left"/></w:pPr><w:r><w:rPr><w:rFonts w:ascii="Consolas" w:hAnsi="Consolas" w:eastAsia="宋体"/><w:b w:val="0"/><w:i w:val="0"/><w:color w:val="000000"/><w:sz w:val="21"/></w:rPr><w:t>(venv) PS <项目根目录>&gt; uv tool update-shell</w:t></w:r></w:p><w:p w14:paraId="73502FC5"><w:pPr><w:pStyle w:val="165"/><w:shd w:val="clear" w:color="auto" w:fill="F5F5F5"/><w:spacing w:before="0" w:after="0" w:line="240" w:lineRule="auto"/><w:ind w:firstLine="0"/><w:jc w:val="left"/></w:pPr><w:r><w:rPr><w:rFonts w:ascii="Consolas" w:hAnsi="Consolas" w:eastAsia="宋体"/><w:b w:val="0"/><w:i w:val="0"/><w:color w:val="000000"/><w:sz w:val="21"/></w:rPr><w:t>Updated PATH to include executable directory <用户目录>\.local\bin</w:t></w:r></w:p><w:p w14:paraId="611118A9"><w:pPr><w:pStyle w:val="165"/><w:shd w:val="clear" w:color="auto" w:fill="F5F5F5"/><w:spacing w:before="0" w:after="0" w:line="240" w:lineRule="auto"/><w:ind w:firstLine="0"/><w:jc w:val="left"/></w:pPr><w:r><w:rPr><w:rFonts w:ascii="Consolas" w:hAnsi="Consolas" w:eastAsia="宋体"/><w:b w:val="0"/><w:i w:val="0"/><w:color w:val="000000"/><w:sz w:val="21"/></w:rPr><w:t>Restart your shell to apply changes</w:t></w:r></w:p><w:p w14:paraId="1744CCBF"><w:pPr><w:pStyle w:val="165"/><w:shd w:val="clear" w:color="auto" w:fill="F5F5F5"/><w:spacing w:before="0" w:after="0" w:line="240" w:lineRule="auto"/><w:ind w:firstLine="0"/><w:jc w:val="left"/></w:pPr><w:r><w:rPr><w:rFonts w:ascii="Consolas" w:hAnsi="Consolas" w:eastAsia="宋体"/><w:b w:val="0"/><w:i w:val="0"/><w:color w:val="000000"/><w:sz w:val="21"/></w:rPr><w:t>(venv) PS <项目根目录>&gt; datacontract --version</w:t></w:r></w:p><w:p w14:paraId="107EB2E6"><w:pPr><w:pStyle w:val="165"/><w:shd w:val="clear" w:color="auto" w:fill="F5F5F5"/><w:spacing w:before="0" w:after="0" w:line="240" w:lineRule="auto"/><w:ind w:firstLine="0"/><w:jc w:val="left"/></w:pPr><w:r><w:rPr><w:rFonts w:ascii="Consolas" w:hAnsi="Consolas" w:eastAsia="宋体"/><w:b w:val="0"/><w:i w:val="0"/><w:color w:val="000000"/><w:sz w:val="21"/></w:rPr><w:t>(venv) PS <项目根目录>&gt; datacontract --version</w:t></w:r></w:p><w:p w14:paraId="4E1CE1A1"><w:pPr><w:pStyle w:val="165"/><w:shd w:val="clear" w:color="auto" w:fill="F5F5F5"/><w:spacing w:before="0" w:after="0" w:line="240" w:lineRule="auto"/><w:ind w:firstLine="0"/><w:jc w:val="left"/></w:pPr><w:r><w:rPr><w:rFonts w:ascii="Consolas" w:hAnsi="Consolas" w:eastAsia="宋体"/><w:b w:val="0"/><w:i w:val="0"/><w:color w:val="000000"/><w:sz w:val="21"/></w:rPr><w:t>1.2.0</w:t></w:r></w:p><w:p w14:paraId="058C838F"><w:pPr><w:spacing w:before="0" w:after="0" w:line="360" w:lineRule="auto"/><w:ind w:firstLine="480"/><w:jc w:val="both"/></w:pPr><w:r><w:rPr><w:rFonts w:ascii="Times New Roman" w:hAnsi="Times New Roman" w:eastAsia="宋体"/><w:b/><w:i w:val="0"/><w:color w:val="000000"/><w:sz w:val="24"/></w:rPr><w:t>两个细节值得复盘</w:t></w:r><w:r><w:rPr><w:rFonts w:ascii="Times New Roman" w:hAnsi="Times New Roman" w:eastAsia="宋体"/><w:b w:val="0"/><w:i w:val="0"/><w:color w:val="000000"/><w:sz w:val="24"/></w:rPr><w:t>：</w:t></w:r></w:p><w:p w14:paraId="7E283AE7"><w:pPr><w:spacing w:before="0" w:after="0" w:line="360" w:lineRule="auto"/><w:ind w:firstLine="480"/><w:jc w:val="both"/></w:pPr><w:r><w:rPr><w:rFonts w:ascii="Times New Roman" w:hAnsi="Times New Roman" w:eastAsia="宋体"/><w:b w:val="0"/><w:i w:val="0"/><w:color w:val="000000"/><w:sz w:val="24"/></w:rPr><w:t xml:space="preserve">1. </w:t></w:r><w:r><w:rPr><w:rFonts w:ascii="Consolas" w:hAnsi="Consolas" w:eastAsia="宋体"/><w:b w:val="0"/><w:i w:val="0"/><w:color w:val="000000"/><w:sz w:val="24"/><w:shd w:val="clear" w:color="auto" w:fill="F5F5F5"/></w:rPr><w:t>Restart your shell to apply changes</w:t></w:r><w:r><w:rPr><w:rFonts w:ascii="Times New Roman" w:hAnsi="Times New Roman" w:eastAsia="宋体"/><w:b w:val="0"/><w:i w:val="0"/><w:color w:val="000000"/><w:sz w:val="24"/></w:rPr><w:t>——uv 提示要</w:t></w:r><w:r><w:rPr><w:rFonts w:ascii="Times New Roman" w:hAnsi="Times New Roman" w:eastAsia="宋体"/><w:b/><w:i w:val="0"/><w:color w:val="000000"/><w:sz w:val="24"/></w:rPr><w:t>重启终端</w:t></w:r><w:r><w:rPr><w:rFonts w:ascii="Times New Roman" w:hAnsi="Times New Roman" w:eastAsia="宋体"/><w:b w:val="0"/><w:i w:val="0"/><w:color w:val="000000"/><w:sz w:val="24"/></w:rPr><w:t xml:space="preserve">才生效。所以第一次敲 </w:t></w:r><w:r><w:rPr><w:rFonts w:ascii="Consolas" w:hAnsi="Consolas" w:eastAsia="宋体"/><w:b w:val="0"/><w:i w:val="0"/><w:color w:val="000000"/><w:sz w:val="24"/><w:shd w:val="clear" w:color="auto" w:fill="F5F5F5"/></w:rPr><w:t>datacontract --version</w:t></w:r><w:r><w:rPr><w:rFonts w:ascii="Times New Roman" w:hAnsi="Times New Roman" w:eastAsia="宋体"/><w:b w:val="0"/><w:i w:val="0"/><w:color w:val="000000"/><w:sz w:val="24"/></w:rPr><w:t xml:space="preserve"> 时其实还没有输出（终端还没刷新环境变量），</w:t></w:r><w:r><w:rPr><w:rFonts w:ascii="Times New Roman" w:hAnsi="Times New Roman" w:eastAsia="宋体"/><w:b/><w:i w:val="0"/><w:color w:val="000000"/><w:sz w:val="24"/></w:rPr><w:t>再敲一次</w:t></w:r><w:r><w:rPr><w:rFonts w:ascii="Times New Roman" w:hAnsi="Times New Roman" w:eastAsia="宋体"/><w:b w:val="0"/><w:i w:val="0"/><w:color w:val="000000"/><w:sz w:val="24"/></w:rPr><w:t xml:space="preserve">才看到 </w:t></w:r><w:r><w:rPr><w:rFonts w:ascii="Consolas" w:hAnsi="Consolas" w:eastAsia="宋体"/><w:b w:val="0"/><w:i w:val="0"/><w:color w:val="000000"/><w:sz w:val="24"/><w:shd w:val="clear" w:color="auto" w:fill="F5F5F5"/></w:rPr><w:t>1.2.0</w:t></w:r><w:r><w:rPr><w:rFonts w:ascii="Times New Roman" w:hAnsi="Times New Roman" w:eastAsia="宋体"/><w:b w:val="0"/><w:i w:val="0"/><w:color w:val="000000"/><w:sz w:val="24"/></w:rPr><w:t>；</w:t></w:r></w:p><w:p w14:paraId="72427030"><w:pPr><w:spacing w:before="0" w:after="0" w:line="360" w:lineRule="auto"/><w:ind w:firstLine="480"/><w:jc w:val="both"/></w:pPr><w:r><w:rPr><w:rFonts w:ascii="Times New Roman" w:hAnsi="Times New Roman" w:eastAsia="宋体"/><w:b w:val="0"/><w:i w:val="0"/><w:color w:val="000000"/><w:sz w:val="24"/></w:rPr><w:t xml:space="preserve">2. </w:t></w:r><w:r><w:rPr><w:rFonts w:ascii="Consolas" w:hAnsi="Consolas" w:eastAsia="宋体"/><w:b w:val="0"/><w:i w:val="0"/><w:color w:val="000000"/><w:sz w:val="24"/><w:shd w:val="clear" w:color="auto" w:fill="F5F5F5"/></w:rPr><w:t>1.2.0</w:t></w:r><w:r><w:rPr><w:rFonts w:ascii="Times New Roman" w:hAnsi="Times New Roman" w:eastAsia="宋体"/><w:b w:val="0"/><w:i w:val="0"/><w:color w:val="000000"/><w:sz w:val="24"/></w:rPr><w:t>——项目核心引擎正式就位，坑3 通关。</w:t></w:r></w:p><w:p w14:paraId="7ED7E336"><w:pPr><w:spacing w:before="0" w:after="0" w:line="360" w:lineRule="auto"/><w:ind w:firstLine="480"/><w:jc w:val="both"/></w:pPr><w:r><w:rPr><w:rFonts w:ascii="Times New Roman" w:hAnsi="Times New Roman" w:eastAsia="宋体"/><w:b/><w:i w:val="0"/><w:color w:val="000000"/><w:sz w:val="24"/></w:rPr><w:t>至此，环境三连坑全部填平</w:t></w:r><w:r><w:rPr><w:rFonts w:ascii="Times New Roman" w:hAnsi="Times New Roman" w:eastAsia="宋体"/><w:b w:val="0"/><w:i w:val="0"/><w:color w:val="000000"/><w:sz w:val="24"/></w:rPr><w:t>：Python 3.12.10 + uv 0.12.15 + datacontract-cli 1.2.0。用实录里的话说：&quot;这已经超越了绝大多数刚入门的数据人了。&quot;</w:t></w:r></w:p><w:p w14:paraId="29162BB6"><w:pPr><w:pBdr><w:bottom w:val="single" w:color="BFBFBF" w:sz="6" w:space="1"/></w:pBdr><w:spacing w:before="80" w:after="80" w:line="240" w:lineRule="auto"/><w:ind w:firstLine="0"/><w:jc w:val="left"/></w:pPr></w:p><w:p w14:paraId="5AAA9D9C"><w:pPr><w:pStyle w:val="4"/><w:keepNext/><w:spacing w:before="220" w:after="100" w:line="360" w:lineRule="auto"/><w:ind w:firstLine="0"/><w:jc w:val="left"/></w:pPr><w:r><w:rPr><w:rFonts w:ascii="Times New Roman" w:hAnsi="Times New Roman" w:eastAsia="黑体"/><w:b/><w:i w:val="0"/><w:color w:val="000000"/><w:sz w:val="28"/></w:rPr><w:t>3.4 坑4：数据读取与预览（Pandas + PyArrow 安装，100 万行读取成功）</w:t></w:r></w:p><w:p w14:paraId="634F4775"><w:pPr><w:pStyle w:val="5"/><w:keepNext/><w:spacing w:before="180" w:after="80" w:line="360" w:lineRule="auto"/><w:ind w:firstLine="0"/><w:jc w:val="left"/></w:pPr><w:r><w:rPr><w:rFonts w:ascii="Times New Roman" w:hAnsi="Times New Roman" w:eastAsia="黑体"/><w:b/><w:i w:val="0"/><w:color w:val="000000"/><w:sz w:val="24"/></w:rPr><w:t>3.4.1 操作：安装数据分析双件套</w:t></w:r></w:p><w:p w14:paraId="534C981B"><w:pPr><w:spacing w:before="0" w:after="0" w:line="360" w:lineRule="auto"/><w:ind w:firstLine="480"/><w:jc w:val="both"/></w:pPr><w:r><w:rPr><w:rFonts w:ascii="Times New Roman" w:hAnsi="Times New Roman" w:eastAsia="宋体"/><w:b w:val="0"/><w:i w:val="0"/><w:color w:val="000000"/><w:sz w:val="24"/></w:rPr><w:t>读取 Parquet 格式需要两个库：</w:t></w:r><w:r><w:rPr><w:rFonts w:ascii="Consolas" w:hAnsi="Consolas" w:eastAsia="宋体"/><w:b w:val="0"/><w:i w:val="0"/><w:color w:val="000000"/><w:sz w:val="24"/><w:shd w:val="clear" w:color="auto" w:fill="F5F5F5"/></w:rPr><w:t>pandas</w:t></w:r><w:r><w:rPr><w:rFonts w:ascii="Times New Roman" w:hAnsi="Times New Roman" w:eastAsia="宋体"/><w:b w:val="0"/><w:i w:val="0"/><w:color w:val="000000"/><w:sz w:val="24"/></w:rPr><w:t xml:space="preserve">（数据分析框架）和 </w:t></w:r><w:r><w:rPr><w:rFonts w:ascii="Consolas" w:hAnsi="Consolas" w:eastAsia="宋体"/><w:b w:val="0"/><w:i w:val="0"/><w:color w:val="000000"/><w:sz w:val="24"/><w:shd w:val="clear" w:color="auto" w:fill="F5F5F5"/></w:rPr><w:t>pyarrow</w:t></w:r><w:r><w:rPr><w:rFonts w:ascii="Times New Roman" w:hAnsi="Times New Roman" w:eastAsia="宋体"/><w:b w:val="0"/><w:i w:val="0"/><w:color w:val="000000"/><w:sz w:val="24"/></w:rPr><w:t>（Parquet 引擎）。在激活的虚拟环境中执行：</w:t></w:r></w:p><w:p w14:paraId="4AB19D93"><w:pPr><w:pStyle w:val="165"/><w:shd w:val="clear" w:color="auto" w:fill="F5F5F5"/><w:spacing w:before="0" w:after="0" w:line="240" w:lineRule="auto"/><w:ind w:firstLine="0"/><w:jc w:val="left"/></w:pPr><w:r><w:rPr><w:rFonts w:ascii="Consolas" w:hAnsi="Consolas" w:eastAsia="宋体"/><w:b w:val="0"/><w:i w:val="0"/><w:color w:val="000000"/><w:sz w:val="21"/></w:rPr><w:t>pip install pandas pyarrow</w:t></w:r></w:p><w:p w14:paraId="2E0BDC04"><w:pPr><w:spacing w:before="0" w:after="0" w:line="360" w:lineRule="auto"/><w:ind w:firstLine="480"/><w:jc w:val="both"/></w:pPr><w:r><w:rPr><w:rFonts w:ascii="Times New Roman" w:hAnsi="Times New Roman" w:eastAsia="宋体"/><w:b w:val="0"/><w:i w:val="0"/><w:color w:val="000000"/><w:sz w:val="24"/></w:rPr><w:t>安装输出原封不动（实录原文）：</w:t></w:r></w:p><w:p w14:paraId="120E60B8"><w:pPr><w:pStyle w:val="165"/><w:shd w:val="clear" w:color="auto" w:fill="F5F5F5"/><w:spacing w:before="0" w:after="0" w:line="240" w:lineRule="auto"/><w:ind w:firstLine="0"/><w:jc w:val="left"/></w:pPr><w:r><w:rPr><w:rFonts w:ascii="Consolas" w:hAnsi="Consolas" w:eastAsia="宋体"/><w:b w:val="0"/><w:i w:val="0"/><w:color w:val="000000"/><w:sz w:val="21"/></w:rPr><w:t xml:space="preserve">  Downloading pandas-3.0.5-cp312-cp312-win_amd64.whl.metadata (19 kB)</w:t></w:r></w:p><w:p w14:paraId="7A3AEED0"><w:pPr><w:pStyle w:val="165"/><w:shd w:val="clear" w:color="auto" w:fill="F5F5F5"/><w:spacing w:before="0" w:after="0" w:line="240" w:lineRule="auto"/><w:ind w:firstLine="0"/><w:jc w:val="left"/></w:pPr><w:r><w:rPr><w:rFonts w:ascii="Consolas" w:hAnsi="Consolas" w:eastAsia="宋体"/><w:b w:val="0"/><w:i w:val="0"/><w:color w:val="000000"/><w:sz w:val="21"/></w:rPr><w:t>Collecting pyarrow</w:t></w:r></w:p><w:p w14:paraId="475D1BE7"><w:pPr><w:pStyle w:val="165"/><w:shd w:val="clear" w:color="auto" w:fill="F5F5F5"/><w:spacing w:before="0" w:after="0" w:line="240" w:lineRule="auto"/><w:ind w:firstLine="0"/><w:jc w:val="left"/></w:pPr><w:r><w:rPr><w:rFonts w:ascii="Consolas" w:hAnsi="Consolas" w:eastAsia="宋体"/><w:b w:val="0"/><w:i w:val="0"/><w:color w:val="000000"/><w:sz w:val="21"/></w:rPr><w:t xml:space="preserve">  Downloading pyarrow-25.0.1-cp312-cp312-win_amd64.whl.metadata (3.0 kB)</w:t></w:r></w:p><w:p w14:paraId="0BFA9CFF"><w:pPr><w:pStyle w:val="165"/><w:shd w:val="clear" w:color="auto" w:fill="F5F5F5"/><w:spacing w:before="0" w:after="0" w:line="240" w:lineRule="auto"/><w:ind w:firstLine="0"/><w:jc w:val="left"/></w:pPr><w:r><w:rPr><w:rFonts w:ascii="Consolas" w:hAnsi="Consolas" w:eastAsia="宋体"/><w:b w:val="0"/><w:i w:val="0"/><w:color w:val="000000"/><w:sz w:val="21"/></w:rPr><w:t>Collecting numpy&gt;=1.26.0 (from pandas)</w:t></w:r></w:p><w:p w14:paraId="1F39DBED"><w:pPr><w:pStyle w:val="165"/><w:shd w:val="clear" w:color="auto" w:fill="F5F5F5"/><w:spacing w:before="0" w:after="0" w:line="240" w:lineRule="auto"/><w:ind w:firstLine="0"/><w:jc w:val="left"/></w:pPr><w:r><w:rPr><w:rFonts w:ascii="Consolas" w:hAnsi="Consolas" w:eastAsia="宋体"/><w:b w:val="0"/><w:i w:val="0"/><w:color w:val="000000"/><w:sz w:val="21"/></w:rPr><w:t xml:space="preserve">  Downloading numpy-2.5.3-cp312-cp312-win_amd64.whl.metadata (6.6 kB)</w:t></w:r></w:p><w:p w14:paraId="6EDA5CBF"><w:pPr><w:pStyle w:val="165"/><w:shd w:val="clear" w:color="auto" w:fill="F5F5F5"/><w:spacing w:before="0" w:after="0" w:line="240" w:lineRule="auto"/><w:ind w:firstLine="0"/><w:jc w:val="left"/></w:pPr><w:r><w:rPr><w:rFonts w:ascii="Consolas" w:hAnsi="Consolas" w:eastAsia="宋体"/><w:b w:val="0"/><w:i w:val="0"/><w:color w:val="000000"/><w:sz w:val="21"/></w:rPr><w:t>Collecting python-dateutil&gt;=2.8.2 (from pandas)</w:t></w:r></w:p><w:p w14:paraId="715229BE"><w:pPr><w:pStyle w:val="165"/><w:shd w:val="clear" w:color="auto" w:fill="F5F5F5"/><w:spacing w:before="0" w:after="0" w:line="240" w:lineRule="auto"/><w:ind w:firstLine="0"/><w:jc w:val="left"/></w:pPr><w:r><w:rPr><w:rFonts w:ascii="Consolas" w:hAnsi="Consolas" w:eastAsia="宋体"/><w:b w:val="0"/><w:i w:val="0"/><w:color w:val="000000"/><w:sz w:val="21"/></w:rPr><w:t xml:space="preserve">  Using cached python_dateutil-2.9.0.post0-py2.py3-none-any.whl.metadata (8.4 kB)</w:t></w:r></w:p><w:p w14:paraId="6831F4AC"><w:pPr><w:pStyle w:val="165"/><w:shd w:val="clear" w:color="auto" w:fill="F5F5F5"/><w:spacing w:before="0" w:after="0" w:line="240" w:lineRule="auto"/><w:ind w:firstLine="0"/><w:jc w:val="left"/></w:pPr><w:r><w:rPr><w:rFonts w:ascii="Consolas" w:hAnsi="Consolas" w:eastAsia="宋体"/><w:b w:val="0"/><w:i w:val="0"/><w:color w:val="000000"/><w:sz w:val="21"/></w:rPr><w:t>Collecting tzdata (from pandas)</w:t></w:r></w:p><w:p w14:paraId="2793BC2F"><w:pPr><w:pStyle w:val="165"/><w:shd w:val="clear" w:color="auto" w:fill="F5F5F5"/><w:spacing w:before="0" w:after="0" w:line="240" w:lineRule="auto"/><w:ind w:firstLine="0"/><w:jc w:val="left"/></w:pPr><w:r><w:rPr><w:rFonts w:ascii="Consolas" w:hAnsi="Consolas" w:eastAsia="宋体"/><w:b w:val="0"/><w:i w:val="0"/><w:color w:val="000000"/><w:sz w:val="21"/></w:rPr><w:t xml:space="preserve">  Downloading tzdata-2026.4-py2.py3-none-any.whl.metadata (1.4 kB)</w:t></w:r></w:p><w:p w14:paraId="68C80052"><w:pPr><w:pStyle w:val="165"/><w:shd w:val="clear" w:color="auto" w:fill="F5F5F5"/><w:spacing w:before="0" w:after="0" w:line="240" w:lineRule="auto"/><w:ind w:firstLine="0"/><w:jc w:val="left"/></w:pPr><w:r><w:rPr><w:rFonts w:ascii="Consolas" w:hAnsi="Consolas" w:eastAsia="宋体"/><w:b w:val="0"/><w:i w:val="0"/><w:color w:val="000000"/><w:sz w:val="21"/></w:rPr><w:t>Collecting six&gt;=1.5 (from python-dateutil&gt;=2.8.2-&gt;pandas)</w:t></w:r></w:p><w:p w14:paraId="4F4231C6"><w:pPr><w:pStyle w:val="165"/><w:shd w:val="clear" w:color="auto" w:fill="F5F5F5"/><w:spacing w:before="0" w:after="0" w:line="240" w:lineRule="auto"/><w:ind w:firstLine="0"/><w:jc w:val="left"/></w:pPr><w:r><w:rPr><w:rFonts w:ascii="Consolas" w:hAnsi="Consolas" w:eastAsia="宋体"/><w:b w:val="0"/><w:i w:val="0"/><w:color w:val="000000"/><w:sz w:val="21"/></w:rPr><w:t xml:space="preserve">  Downloading six-1.17.0-py2.py3-none-any.whl.metadata (1.7 kB)</w:t></w:r></w:p><w:p w14:paraId="78F33426"><w:pPr><w:pStyle w:val="165"/><w:shd w:val="clear" w:color="auto" w:fill="F5F5F5"/><w:spacing w:before="0" w:after="0" w:line="240" w:lineRule="auto"/><w:ind w:firstLine="0"/><w:jc w:val="left"/></w:pPr><w:r><w:rPr><w:rFonts w:ascii="Consolas" w:hAnsi="Consolas" w:eastAsia="宋体"/><w:b w:val="0"/><w:i w:val="0"/><w:color w:val="000000"/><w:sz w:val="21"/></w:rPr><w:t>Downloading pandas-3.0.5-cp312-cp312-win_amd64.whl (9.8 MB)</w:t></w:r></w:p><w:p w14:paraId="5516CB11"><w:pPr><w:pStyle w:val="165"/><w:shd w:val="clear" w:color="auto" w:fill="F5F5F5"/><w:spacing w:before="0" w:after="0" w:line="240" w:lineRule="auto"/><w:ind w:firstLine="0"/><w:jc w:val="left"/></w:pPr><w:r><w:rPr><w:rFonts w:ascii="Consolas" w:hAnsi="Consolas" w:eastAsia="宋体"/><w:b w:val="0"/><w:i w:val="0"/><w:color w:val="000000"/><w:sz w:val="21"/></w:rPr><w:t xml:space="preserve">   ━━━━━━━━━━━━━━━━━━━━━━━━━━━━━━━━━━━━━━━━ 9.8/9.8 MB 8.1 MB/s  0:00:01</w:t></w:r></w:p><w:p w14:paraId="41C16EDA"><w:pPr><w:pStyle w:val="165"/><w:shd w:val="clear" w:color="auto" w:fill="F5F5F5"/><w:spacing w:before="0" w:after="0" w:line="240" w:lineRule="auto"/><w:ind w:firstLine="0"/><w:jc w:val="left"/></w:pPr><w:r><w:rPr><w:rFonts w:ascii="Consolas" w:hAnsi="Consolas" w:eastAsia="宋体"/><w:b w:val="0"/><w:i w:val="0"/><w:color w:val="000000"/><w:sz w:val="21"/></w:rPr><w:t>Downloading pyarrow-25.0.1-cp312-cp312-win_amd64.whl (28.0 MB)</w:t></w:r></w:p><w:p w14:paraId="5E9F28AF"><w:pPr><w:pStyle w:val="165"/><w:shd w:val="clear" w:color="auto" w:fill="F5F5F5"/><w:spacing w:before="0" w:after="0" w:line="240" w:lineRule="auto"/><w:ind w:firstLine="0"/><w:jc w:val="left"/></w:pPr><w:r><w:rPr><w:rFonts w:ascii="Consolas" w:hAnsi="Consolas" w:eastAsia="宋体"/><w:b w:val="0"/><w:i w:val="0"/><w:color w:val="000000"/><w:sz w:val="21"/></w:rPr><w:t xml:space="preserve">   ━━━━━━━━━━━━━━━━━━━━━━━━━━━━━━━━━━━━━━━━ 28.0/28.0 MB 18.7 MB/s  0:00:01</w:t></w:r></w:p><w:p w14:paraId="08A18BE2"><w:pPr><w:pStyle w:val="165"/><w:shd w:val="clear" w:color="auto" w:fill="F5F5F5"/><w:spacing w:before="0" w:after="0" w:line="240" w:lineRule="auto"/><w:ind w:firstLine="0"/><w:jc w:val="left"/></w:pPr><w:r><w:rPr><w:rFonts w:ascii="Consolas" w:hAnsi="Consolas" w:eastAsia="宋体"/><w:b w:val="0"/><w:i w:val="0"/><w:color w:val="000000"/><w:sz w:val="21"/></w:rPr><w:t>Downloading numpy-2.5.3-cp312-cp312-win_amd64.whl (12.6 MB)</w:t></w:r></w:p><w:p w14:paraId="60E562BA"><w:pPr><w:pStyle w:val="165"/><w:shd w:val="clear" w:color="auto" w:fill="F5F5F5"/><w:spacing w:before="0" w:after="0" w:line="240" w:lineRule="auto"/><w:ind w:firstLine="0"/><w:jc w:val="left"/></w:pPr><w:r><w:rPr><w:rFonts w:ascii="Consolas" w:hAnsi="Consolas" w:eastAsia="宋体"/><w:b w:val="0"/><w:i w:val="0"/><w:color w:val="000000"/><w:sz w:val="21"/></w:rPr><w:t xml:space="preserve">   ━━━━━━━━━━━━━━━━━━━━━━━━━━━━━━━━━━━━━━━━ 12.6/12.6 MB 30.3 MB/s  0:00:00</w:t></w:r></w:p><w:p w14:paraId="6134FB7A"><w:pPr><w:pStyle w:val="165"/><w:shd w:val="clear" w:color="auto" w:fill="F5F5F5"/><w:spacing w:before="0" w:after="0" w:line="240" w:lineRule="auto"/><w:ind w:firstLine="0"/><w:jc w:val="left"/></w:pPr><w:r><w:rPr><w:rFonts w:ascii="Consolas" w:hAnsi="Consolas" w:eastAsia="宋体"/><w:b w:val="0"/><w:i w:val="0"/><w:color w:val="000000"/><w:sz w:val="21"/></w:rPr><w:t>Using cached python_dateutil-2.9.0.post0-py2.py3-none-any.whl (229 kB)</w:t></w:r></w:p><w:p w14:paraId="4597DB99"><w:pPr><w:pStyle w:val="165"/><w:shd w:val="clear" w:color="auto" w:fill="F5F5F5"/><w:spacing w:before="0" w:after="0" w:line="240" w:lineRule="auto"/><w:ind w:firstLine="0"/><w:jc w:val="left"/></w:pPr><w:r><w:rPr><w:rFonts w:ascii="Consolas" w:hAnsi="Consolas" w:eastAsia="宋体"/><w:b w:val="0"/><w:i w:val="0"/><w:color w:val="000000"/><w:sz w:val="21"/></w:rPr><w:t>Downloading six-1.17.0-py2.py3-none-any.whl (11 kB)</w:t></w:r></w:p><w:p w14:paraId="315FF605"><w:pPr><w:pStyle w:val="165"/><w:shd w:val="clear" w:color="auto" w:fill="F5F5F5"/><w:spacing w:before="0" w:after="0" w:line="240" w:lineRule="auto"/><w:ind w:firstLine="0"/><w:jc w:val="left"/></w:pPr><w:r><w:rPr><w:rFonts w:ascii="Consolas" w:hAnsi="Consolas" w:eastAsia="宋体"/><w:b w:val="0"/><w:i w:val="0"/><w:color w:val="000000"/><w:sz w:val="21"/></w:rPr><w:t>Downloading tzdata-2026.4-py2.py3-none-any.whl (347 kB)</w:t></w:r></w:p><w:p w14:paraId="2D38527D"><w:pPr><w:pStyle w:val="165"/><w:shd w:val="clear" w:color="auto" w:fill="F5F5F5"/><w:spacing w:before="0" w:after="0" w:line="240" w:lineRule="auto"/><w:ind w:firstLine="0"/><w:jc w:val="left"/></w:pPr><w:r><w:rPr><w:rFonts w:ascii="Consolas" w:hAnsi="Consolas" w:eastAsia="宋体"/><w:b w:val="0"/><w:i w:val="0"/><w:color w:val="000000"/><w:sz w:val="21"/></w:rPr><w:t>Installing collected packages: tzdata, six, pyarrow, numpy, python-dateutil, pandas</w:t></w:r></w:p><w:p w14:paraId="2A9F24B5"><w:pPr><w:pStyle w:val="165"/><w:shd w:val="clear" w:color="auto" w:fill="F5F5F5"/><w:spacing w:before="0" w:after="0" w:line="240" w:lineRule="auto"/><w:ind w:firstLine="0"/><w:jc w:val="left"/></w:pPr><w:r><w:rPr><w:rFonts w:ascii="Consolas" w:hAnsi="Consolas" w:eastAsia="宋体"/><w:b w:val="0"/><w:i w:val="0"/><w:color w:val="000000"/><w:sz w:val="21"/></w:rPr><w:t xml:space="preserve">Successfully installed numpy-2.5.3 pandas-3.0.5 pyarrow-25.0.1 python-dateutil-2.9.0.post0 six-1.17.0 tzdata-2026.4    </w:t></w:r></w:p><w:p w14:paraId="756B18E2"><w:pPr><w:spacing w:before="0" w:after="0" w:line="360" w:lineRule="auto"/><w:ind w:firstLine="480"/><w:jc w:val="both"/></w:pPr><w:r><w:rPr><w:rFonts w:ascii="Times New Roman" w:hAnsi="Times New Roman" w:eastAsia="宋体"/><w:b/><w:i w:val="0"/><w:color w:val="000000"/><w:sz w:val="24"/></w:rPr><w:t>细节</w:t></w:r><w:r><w:rPr><w:rFonts w:ascii="Times New Roman" w:hAnsi="Times New Roman" w:eastAsia="宋体"/><w:b w:val="0"/><w:i w:val="0"/><w:color w:val="000000"/><w:sz w:val="24"/></w:rPr><w:t xml:space="preserve">：注意 </w:t></w:r><w:r><w:rPr><w:rFonts w:ascii="Consolas" w:hAnsi="Consolas" w:eastAsia="宋体"/><w:b w:val="0"/><w:i w:val="0"/><w:color w:val="000000"/><w:sz w:val="24"/><w:shd w:val="clear" w:color="auto" w:fill="F5F5F5"/></w:rPr><w:t>cp312</w:t></w:r><w:r><w:rPr><w:rFonts w:ascii="Times New Roman" w:hAnsi="Times New Roman" w:eastAsia="宋体"/><w:b w:val="0"/><w:i w:val="0"/><w:color w:val="000000"/><w:sz w:val="24"/></w:rPr><w:t xml:space="preserve"> 字样——</w:t></w:r><w:r><w:rPr><w:rFonts w:ascii="Consolas" w:hAnsi="Consolas" w:eastAsia="宋体"/><w:b w:val="0"/><w:i w:val="0"/><w:color w:val="000000"/><w:sz w:val="24"/><w:shd w:val="clear" w:color="auto" w:fill="F5F5F5"/></w:rPr><w:t>cp312</w:t></w:r><w:r><w:rPr><w:rFonts w:ascii="Times New Roman" w:hAnsi="Times New Roman" w:eastAsia="宋体"/><w:b w:val="0"/><w:i w:val="0"/><w:color w:val="000000"/><w:sz w:val="24"/></w:rPr><w:t xml:space="preserve"> 表示&quot;CPython 3.12&quot;，即这些库是为 Python 3.12 编译的。</w:t></w:r><w:r><w:rPr><w:rFonts w:ascii="Times New Roman" w:hAnsi="Times New Roman" w:eastAsia="宋体"/><w:b/><w:i w:val="0"/><w:color w:val="000000"/><w:sz w:val="24"/></w:rPr><w:t>这恰好反证了坑1、坑2 重建环境的必要性</w:t></w:r><w:r><w:rPr><w:rFonts w:ascii="Times New Roman" w:hAnsi="Times New Roman" w:eastAsia="宋体"/><w:b w:val="0"/><w:i w:val="0"/><w:color w:val="000000"/><w:sz w:val="24"/></w:rPr><w:t xml:space="preserve">：如果还在 3.7.3，pip 根本找不到匹配 </w:t></w:r><w:r><w:rPr><w:rFonts w:ascii="Consolas" w:hAnsi="Consolas" w:eastAsia="宋体"/><w:b w:val="0"/><w:i w:val="0"/><w:color w:val="000000"/><w:sz w:val="24"/><w:shd w:val="clear" w:color="auto" w:fill="F5F5F5"/></w:rPr><w:t>cp312</w:t></w:r><w:r><w:rPr><w:rFonts w:ascii="Times New Roman" w:hAnsi="Times New Roman" w:eastAsia="宋体"/><w:b w:val="0"/><w:i w:val="0"/><w:color w:val="000000"/><w:sz w:val="24"/></w:rPr><w:t xml:space="preserve"> 的轮子，又是一个 </w:t></w:r><w:r><w:rPr><w:rFonts w:ascii="Consolas" w:hAnsi="Consolas" w:eastAsia="宋体"/><w:b w:val="0"/><w:i w:val="0"/><w:color w:val="000000"/><w:sz w:val="24"/><w:shd w:val="clear" w:color="auto" w:fill="F5F5F5"/></w:rPr><w:t>No matching distribution</w:t></w:r><w:r><w:rPr><w:rFonts w:ascii="Times New Roman" w:hAnsi="Times New Roman" w:eastAsia="宋体"/><w:b w:val="0"/><w:i w:val="0"/><w:color w:val="000000"/><w:sz w:val="24"/></w:rPr><w:t>。</w:t></w:r></w:p><w:p w14:paraId="11B80898"><w:pPr><w:pStyle w:val="5"/><w:keepNext/><w:spacing w:before="180" w:after="80" w:line="360" w:lineRule="auto"/><w:ind w:firstLine="0"/><w:jc w:val="left"/></w:pPr><w:r><w:rPr><w:rFonts w:ascii="Times New Roman" w:hAnsi="Times New Roman" w:eastAsia="黑体"/><w:b/><w:i w:val="0"/><w:color w:val="000000"/><w:sz w:val="24"/></w:rPr><w:t>3.4.2 运行 preview_data.py：100 万行数据的&quot;</w:t></w:r><w:commentRangeStart w:id="8"/><w:r><w:rPr><w:rFonts w:ascii="Times New Roman" w:hAnsi="Times New Roman" w:eastAsia="黑体"/><w:b/><w:i w:val="0"/><w:color w:val="000000"/><w:sz w:val="24"/></w:rPr><w:t>初次见面</w:t></w:r><w:commentRangeEnd w:id="8"/><w:r><w:commentReference w:id="8"/></w:r><w:r><w:rPr><w:rFonts w:ascii="Times New Roman" w:hAnsi="Times New Roman" w:eastAsia="黑体"/><w:b/><w:i w:val="0"/><w:color w:val="000000"/><w:sz w:val="24"/></w:rPr><w:t>&quot;</w:t></w:r></w:p><w:p w14:paraId="3460AB2A"><w:pPr><w:spacing w:before="0" w:after="0" w:line="360" w:lineRule="auto"/><w:ind w:firstLine="480"/><w:jc w:val="both"/></w:pPr><w:r><w:rPr><w:rFonts w:ascii="Times New Roman" w:hAnsi="Times New Roman" w:eastAsia="宋体"/><w:b w:val="0"/><w:i w:val="0"/><w:color w:val="000000"/><w:sz w:val="24"/></w:rPr><w:t xml:space="preserve">数据读取与预览的脚本就是第一章的 </w:t></w:r><w:r><w:rPr><w:rFonts w:ascii="Consolas" w:hAnsi="Consolas" w:eastAsia="宋体"/><w:b w:val="0"/><w:i w:val="0"/><w:color w:val="000000"/><w:sz w:val="24"/><w:shd w:val="clear" w:color="auto" w:fill="F5F5F5"/></w:rPr><w:t>preview_data.py</w:t></w:r><w:r><w:rPr><w:rFonts w:ascii="Times New Roman" w:hAnsi="Times New Roman" w:eastAsia="宋体"/><w:b w:val="0"/><w:i w:val="0"/><w:color w:val="000000"/><w:sz w:val="24"/></w:rPr><w:t>，在终端运行：</w:t></w:r></w:p><w:p w14:paraId="2F60BA56"><w:pPr><w:pStyle w:val="165"/><w:shd w:val="clear" w:color="auto" w:fill="F5F5F5"/><w:spacing w:before="0" w:after="0" w:line="240" w:lineRule="auto"/><w:ind w:firstLine="0"/><w:jc w:val="left"/></w:pPr><w:r><w:rPr><w:rFonts w:ascii="Consolas" w:hAnsi="Consolas" w:eastAsia="宋体"/><w:b w:val="0"/><w:i w:val="0"/><w:color w:val="000000"/><w:sz w:val="21"/></w:rPr><w:t>(venv) PS <项目根目录>&gt; python preview_data.py</w:t></w:r></w:p><w:p w14:paraId="45FF71A1"><w:pPr><w:pStyle w:val="165"/><w:shd w:val="clear" w:color="auto" w:fill="F5F5F5"/><w:spacing w:before="0" w:after="0" w:line="240" w:lineRule="auto"/><w:ind w:firstLine="0"/><w:jc w:val="left"/></w:pPr><w:r><w:rPr><w:rFonts w:ascii="Consolas" w:hAnsi="Consolas" w:eastAsia="宋体"/><w:b w:val="0"/><w:i w:val="0"/><w:color w:val="000000"/><w:sz w:val="21"/></w:rPr><w:t>✅ 数据读取成功！</w:t></w:r></w:p><w:p w14:paraId="03612C0F"><w:pPr><w:pStyle w:val="165"/><w:shd w:val="clear" w:color="auto" w:fill="F5F5F5"/><w:spacing w:before="0" w:after="0" w:line="240" w:lineRule="auto"/><w:ind w:firstLine="0"/><w:jc w:val="left"/></w:pPr><w:r><w:rPr><w:rFonts w:ascii="Consolas" w:hAnsi="Consolas" w:eastAsia="宋体"/><w:b w:val="0"/><w:i w:val="0"/><w:color w:val="000000"/><w:sz w:val="21"/></w:rPr><w:t>------------------------------</w:t></w:r></w:p><w:p w14:paraId="6F8DB9BA"><w:pPr><w:pStyle w:val="165"/><w:shd w:val="clear" w:color="auto" w:fill="F5F5F5"/><w:spacing w:before="0" w:after="0" w:line="240" w:lineRule="auto"/><w:ind w:firstLine="0"/><w:jc w:val="left"/></w:pPr><w:r><w:rPr><w:rFonts w:ascii="Consolas" w:hAnsi="Consolas" w:eastAsia="宋体"/><w:b w:val="0"/><w:i w:val="0"/><w:color w:val="000000"/><w:sz w:val="21"/></w:rPr><w:t>【前5行数据预览】:</w:t></w:r></w:p><w:p w14:paraId="1B4A147A"><w:pPr><w:pStyle w:val="165"/><w:shd w:val="clear" w:color="auto" w:fill="F5F5F5"/><w:spacing w:before="0" w:after="0" w:line="240" w:lineRule="auto"/><w:ind w:firstLine="0"/><w:jc w:val="left"/></w:pPr><w:r><w:rPr><w:rFonts w:ascii="Consolas" w:hAnsi="Consolas" w:eastAsia="宋体"/><w:b w:val="0"/><w:i w:val="0"/><w:color w:val="000000"/><w:sz w:val="21"/></w:rPr><w:t xml:space="preserve">                         transaction_id              erp_system      industry  ... risk_class_encoded chunk_id                    dataset_version</w:t></w:r></w:p><w:p w14:paraId="3F3B77B4"><w:pPr><w:pStyle w:val="165"/><w:shd w:val="clear" w:color="auto" w:fill="F5F5F5"/><w:spacing w:before="0" w:after="0" w:line="240" w:lineRule="auto"/><w:ind w:firstLine="0"/><w:jc w:val="left"/></w:pPr><w:r><w:rPr><w:rFonts w:ascii="Consolas" w:hAnsi="Consolas" w:eastAsia="宋体"/><w:b w:val="0"/><w:i w:val="0"/><w:color w:val="000000"/><w:sz w:val="21"/></w:rPr><w:t>0  1eca25cc-199c-43b0-b4f4-4a282619f0d4                NetSuite  Construction  ...                  0        0  Universal_ERP_Fraud_Benchmark_1.0</w:t></w:r></w:p><w:p w14:paraId="4102E950"><w:pPr><w:pStyle w:val="165"/><w:shd w:val="clear" w:color="auto" w:fill="F5F5F5"/><w:spacing w:before="0" w:after="0" w:line="240" w:lineRule="auto"/><w:ind w:firstLine="0"/><w:jc w:val="left"/></w:pPr><w:r><w:rPr><w:rFonts w:ascii="Consolas" w:hAnsi="Consolas" w:eastAsia="宋体"/><w:b w:val="0"/><w:i w:val="0"/><w:color w:val="000000"/><w:sz w:val="21"/></w:rPr><w:t>1  fb3b864f-8f54-4c3b-ad00-6597e8cd00cf  Microsoft Dynamics 365       Airline  ...                  0        0  Universal_ERP_Fraud_Benchmark_1.0</w:t></w:r></w:p><w:p w14:paraId="03154797"><w:pPr><w:pStyle w:val="165"/><w:shd w:val="clear" w:color="auto" w:fill="F5F5F5"/><w:spacing w:before="0" w:after="0" w:line="240" w:lineRule="auto"/><w:ind w:firstLine="0"/><w:jc w:val="left"/></w:pPr><w:r><w:rPr><w:rFonts w:ascii="Consolas" w:hAnsi="Consolas" w:eastAsia="宋体"/><w:b w:val="0"/><w:i w:val="0"/><w:color w:val="000000"/><w:sz w:val="21"/></w:rPr><w:t>2  8e80536e-36af-4544-a7b1-68bf56227c8a        Oracle ERP Cloud  Construction  ...                  0        0  Universal_ERP_Fraud_Benchmark_1.0</w:t></w:r></w:p><w:p w14:paraId="36F2A6F7"><w:pPr><w:pStyle w:val="165"/><w:shd w:val="clear" w:color="auto" w:fill="F5F5F5"/><w:spacing w:before="0" w:after="0" w:line="240" w:lineRule="auto"/><w:ind w:firstLine="0"/><w:jc w:val="left"/></w:pPr><w:r><w:rPr><w:rFonts w:ascii="Consolas" w:hAnsi="Consolas" w:eastAsia="宋体"/><w:b w:val="0"/><w:i w:val="0"/><w:color w:val="000000"/><w:sz w:val="21"/></w:rPr><w:t>3  982e5184-8059-49a9-86b1-327537b59625        Oracle ERP Cloud   Hospitality  ...                  0        0  Universal_ERP_Fraud_Benchmark_1.0</w:t></w:r></w:p><w:p w14:paraId="21284685"><w:pPr><w:pStyle w:val="165"/><w:shd w:val="clear" w:color="auto" w:fill="F5F5F5"/><w:spacing w:before="0" w:after="0" w:line="240" w:lineRule="auto"/><w:ind w:firstLine="0"/><w:jc w:val="left"/></w:pPr><w:r><w:rPr><w:rFonts w:ascii="Consolas" w:hAnsi="Consolas" w:eastAsia="宋体"/><w:b w:val="0"/><w:i w:val="0"/><w:color w:val="000000"/><w:sz w:val="21"/></w:rPr><w:t>4  30e5d133-a8c1-43c0-bc95-d6ffcdce3167   QuickBooks Enterprise  Construction  ...                  0        0  Universal_ERP_Fraud_Benchmark_1.0</w:t></w:r></w:p><w:p w14:paraId="0CA033C9"><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3815BB1B"><w:pPr><w:pStyle w:val="165"/><w:shd w:val="clear" w:color="auto" w:fill="F5F5F5"/><w:spacing w:before="0" w:after="0" w:line="240" w:lineRule="auto"/><w:ind w:firstLine="0"/><w:jc w:val="left"/></w:pPr><w:r><w:rPr><w:rFonts w:ascii="Consolas" w:hAnsi="Consolas" w:eastAsia="宋体"/><w:b w:val="0"/><w:i w:val="0"/><w:color w:val="000000"/><w:sz w:val="21"/></w:rPr><w:t>[5 rows x 49 columns]</w:t></w:r></w:p><w:p w14:paraId="4F51BCBA"><w:pPr><w:spacing w:before="0" w:after="0" w:line="360" w:lineRule="auto"/><w:ind w:firstLine="480"/><w:jc w:val="both"/></w:pPr><w:r><w:rPr><w:rFonts w:ascii="Times New Roman" w:hAnsi="Times New Roman" w:eastAsia="宋体"/><w:b w:val="0"/><w:i w:val="0"/><w:color w:val="000000"/><w:sz w:val="24"/></w:rPr><w:t>（</w:t></w:r><w:r><w:rPr><w:rFonts w:ascii="Consolas" w:hAnsi="Consolas" w:eastAsia="宋体"/><w:b w:val="0"/><w:i w:val="0"/><w:color w:val="000000"/><w:sz w:val="24"/><w:shd w:val="clear" w:color="auto" w:fill="F5F5F5"/></w:rPr><w:t>df.info()</w:t></w:r><w:r><w:rPr><w:rFonts w:ascii="Times New Roman" w:hAnsi="Times New Roman" w:eastAsia="宋体"/><w:b w:val="0"/><w:i w:val="0"/><w:color w:val="000000"/><w:sz w:val="24"/></w:rPr><w:t xml:space="preserve"> 的 49 列完整输出与 </w:t></w:r><w:r><w:rPr><w:rFonts w:ascii="Consolas" w:hAnsi="Consolas" w:eastAsia="宋体"/><w:b w:val="0"/><w:i w:val="0"/><w:color w:val="000000"/><w:sz w:val="24"/><w:shd w:val="clear" w:color="auto" w:fill="F5F5F5"/></w:rPr><w:t>df.describe()</w:t></w:r><w:r><w:rPr><w:rFonts w:ascii="Times New Roman" w:hAnsi="Times New Roman" w:eastAsia="宋体"/><w:b w:val="0"/><w:i w:val="0"/><w:color w:val="000000"/><w:sz w:val="24"/></w:rPr><w:t xml:space="preserve"> 的统计摘要，已在第二章原封引用并逐行解读，此处不再重复粘贴。）</w:t></w:r></w:p><w:p w14:paraId="1CEE5E32"><w:pPr><w:spacing w:before="0" w:after="0" w:line="360" w:lineRule="auto"/><w:ind w:firstLine="480"/><w:jc w:val="both"/></w:pPr><w:r><w:rPr><w:rFonts w:ascii="Times New Roman" w:hAnsi="Times New Roman" w:eastAsia="宋体"/><w:b/><w:i w:val="0"/><w:color w:val="000000"/><w:sz w:val="24"/></w:rPr><w:t>读取成功意味着什么</w:t></w:r><w:r><w:rPr><w:rFonts w:ascii="Times New Roman" w:hAnsi="Times New Roman" w:eastAsia="宋体"/><w:b w:val="0"/><w:i w:val="0"/><w:color w:val="000000"/><w:sz w:val="24"/></w:rPr><w:t>：</w:t></w:r></w:p><w:p w14:paraId="0C62264F"><w:pPr><w:spacing w:before="0" w:after="0" w:line="360" w:lineRule="auto"/><w:ind w:firstLine="480"/><w:jc w:val="both"/></w:pPr><w:r><w:rPr><w:rFonts w:ascii="Times New Roman" w:hAnsi="Times New Roman" w:eastAsia="宋体"/><w:b w:val="0"/><w:i w:val="0"/><w:color w:val="000000"/><w:sz w:val="24"/></w:rPr><w:t xml:space="preserve">1. </w:t></w:r><w:r><w:rPr><w:rFonts w:ascii="Consolas" w:hAnsi="Consolas" w:eastAsia="宋体"/><w:b/><w:i w:val="0"/><w:color w:val="000000"/><w:sz w:val="24"/><w:shd w:val="clear" w:color="auto" w:fill="F5F5F5"/></w:rPr><w:t>[5 rows x 49 columns]</w:t></w:r><w:r><w:rPr><w:rFonts w:ascii="Times New Roman" w:hAnsi="Times New Roman" w:eastAsia="宋体"/><w:b w:val="0"/><w:i w:val="0"/><w:color w:val="000000"/><w:sz w:val="24"/></w:rPr><w:t xml:space="preserve">：数据集确认为 </w:t></w:r><w:r><w:rPr><w:rFonts w:ascii="Times New Roman" w:hAnsi="Times New Roman" w:eastAsia="宋体"/><w:b/><w:i w:val="0"/><w:color w:val="000000"/><w:sz w:val="24"/></w:rPr><w:t>100 万行、49 列</w:t></w:r><w:r><w:rPr><w:rFonts w:ascii="Times New Roman" w:hAnsi="Times New Roman" w:eastAsia="宋体"/><w:b w:val="0"/><w:i w:val="0"/><w:color w:val="000000"/><w:sz w:val="24"/></w:rPr><w:t>，Parquet 文件读取无误；</w:t></w:r></w:p><w:p w14:paraId="032A28DD"><w:pPr><w:spacing w:before="0" w:after="0" w:line="360" w:lineRule="auto"/><w:ind w:firstLine="480"/><w:jc w:val="both"/></w:pPr><w:r><w:rPr><w:rFonts w:ascii="Times New Roman" w:hAnsi="Times New Roman" w:eastAsia="宋体"/><w:b w:val="0"/><w:i w:val="0"/><w:color w:val="000000"/><w:sz w:val="24"/></w:rPr><w:t xml:space="preserve">2. </w:t></w:r><w:r><w:rPr><w:rFonts w:ascii="Consolas" w:hAnsi="Consolas" w:eastAsia="宋体"/><w:b/><w:i w:val="0"/><w:color w:val="000000"/><w:sz w:val="24"/><w:shd w:val="clear" w:color="auto" w:fill="F5F5F5"/></w:rPr><w:t>erp_system</w:t></w:r><w:r><w:rPr><w:rFonts w:ascii="Times New Roman" w:hAnsi="Times New Roman" w:eastAsia="宋体"/><w:b/><w:i w:val="0"/><w:color w:val="000000"/><w:sz w:val="24"/></w:rPr><w:t xml:space="preserve"> 列</w:t></w:r><w:r><w:rPr><w:rFonts w:ascii="Times New Roman" w:hAnsi="Times New Roman" w:eastAsia="宋体"/><w:b w:val="0"/><w:i w:val="0"/><w:color w:val="000000"/><w:sz w:val="24"/></w:rPr><w:t>：前 5 行就出现 NetSuite、Microsoft Dynamics 365、Oracle ERP Cloud、QuickBooks Enterprise 四种 ERP——</w:t></w:r><w:r><w:rPr><w:rFonts w:ascii="Times New Roman" w:hAnsi="Times New Roman" w:eastAsia="宋体"/><w:b/><w:i w:val="0"/><w:color w:val="000000"/><w:sz w:val="24"/></w:rPr><w:t>异构数据源</w:t></w:r><w:r><w:rPr><w:rFonts w:ascii="Times New Roman" w:hAnsi="Times New Roman" w:eastAsia="宋体"/><w:b w:val="0"/><w:i w:val="0"/><w:color w:val="000000"/><w:sz w:val="24"/></w:rPr><w:t>的第一手证据；</w:t></w:r></w:p><w:p w14:paraId="1B48674F"><w:pPr><w:spacing w:before="0" w:after="0" w:line="360" w:lineRule="auto"/><w:ind w:firstLine="480"/><w:jc w:val="both"/></w:pPr><w:r><w:rPr><w:rFonts w:ascii="Times New Roman" w:hAnsi="Times New Roman" w:eastAsia="宋体"/><w:b w:val="0"/><w:i w:val="0"/><w:color w:val="000000"/><w:sz w:val="24"/></w:rPr><w:t xml:space="preserve">3. </w:t></w:r><w:r><w:rPr><w:rFonts w:ascii="Consolas" w:hAnsi="Consolas" w:eastAsia="宋体"/><w:b/><w:i w:val="0"/><w:color w:val="000000"/><w:sz w:val="24"/><w:shd w:val="clear" w:color="auto" w:fill="F5F5F5"/></w:rPr><w:t>dataset_version</w:t></w:r><w:r><w:rPr><w:rFonts w:ascii="Times New Roman" w:hAnsi="Times New Roman" w:eastAsia="宋体"/><w:b/><w:i w:val="0"/><w:color w:val="000000"/><w:sz w:val="24"/></w:rPr><w:t xml:space="preserve"> 列</w:t></w:r><w:r><w:rPr><w:rFonts w:ascii="Times New Roman" w:hAnsi="Times New Roman" w:eastAsia="宋体"/><w:b w:val="0"/><w:i w:val="0"/><w:color w:val="000000"/><w:sz w:val="24"/></w:rPr><w:t>：</w:t></w:r><w:r><w:rPr><w:rFonts w:ascii="Consolas" w:hAnsi="Consolas" w:eastAsia="宋体"/><w:b w:val="0"/><w:i w:val="0"/><w:color w:val="000000"/><w:sz w:val="24"/><w:shd w:val="clear" w:color="auto" w:fill="F5F5F5"/></w:rPr><w:t>Universal_ERP_Fraud_Benchmark_1.0</w:t></w:r><w:r><w:rPr><w:rFonts w:ascii="Times New Roman" w:hAnsi="Times New Roman" w:eastAsia="宋体"/><w:b w:val="0"/><w:i w:val="0"/><w:color w:val="000000"/><w:sz w:val="24"/></w:rPr><w:t>——这是一份专门构造的&quot;反舞弊基准数据集&quot;，为后面洞察三（内控审计点）埋下伏笔；</w:t></w:r></w:p><w:p w14:paraId="5FD35FB3"><w:pPr><w:spacing w:before="0" w:after="0" w:line="360" w:lineRule="auto"/><w:ind w:firstLine="480"/><w:jc w:val="both"/></w:pPr><w:r><w:rPr><w:rFonts w:ascii="Times New Roman" w:hAnsi="Times New Roman" w:eastAsia="宋体"/><w:b w:val="0"/><w:i w:val="0"/><w:color w:val="000000"/><w:sz w:val="24"/></w:rPr><w:t xml:space="preserve">4. </w:t></w:r><w:r><w:rPr><w:rFonts w:ascii="Times New Roman" w:hAnsi="Times New Roman" w:eastAsia="宋体"/><w:b/><w:i w:val="0"/><w:color w:val="000000"/><w:sz w:val="24"/></w:rPr><w:t>内存占用 603.6 MB</w:t></w:r><w:r><w:rPr><w:rFonts w:ascii="Times New Roman" w:hAnsi="Times New Roman" w:eastAsia="宋体"/><w:b w:val="0"/><w:i w:val="0"/><w:color w:val="000000"/><w:sz w:val="24"/></w:rPr><w:t xml:space="preserve">：100 万行数据在内存里的真实体量，这决定了后面 </w:t></w:r><w:r><w:rPr><w:rFonts w:ascii="Consolas" w:hAnsi="Consolas" w:eastAsia="宋体"/><w:b w:val="0"/><w:i w:val="0"/><w:color w:val="000000"/><w:sz w:val="24"/><w:shd w:val="clear" w:color="auto" w:fill="F5F5F5"/></w:rPr><w:t>datacontract test</w:t></w:r><w:r><w:rPr><w:rFonts w:ascii="Times New Roman" w:hAnsi="Times New Roman" w:eastAsia="宋体"/><w:b w:val="0"/><w:i w:val="0"/><w:color w:val="000000"/><w:sz w:val="24"/></w:rPr><w:t xml:space="preserve"> 扫描时&quot;10-30 秒&quot;的耗时预期。</w:t></w:r></w:p><w:p w14:paraId="32943399"><w:pPr><w:pBdr><w:bottom w:val="single" w:color="BFBFBF" w:sz="6" w:space="1"/></w:pBdr><w:spacing w:before="80" w:after="80" w:line="240" w:lineRule="auto"/><w:ind w:firstLine="0"/><w:jc w:val="left"/></w:pPr></w:p><w:p w14:paraId="0B531421"><w:pPr><w:pStyle w:val="4"/><w:keepNext/><w:spacing w:before="220" w:after="100" w:line="360" w:lineRule="auto"/><w:ind w:firstLine="0"/><w:jc w:val="left"/></w:pPr><w:r><w:rPr><w:rFonts w:ascii="Times New Roman" w:hAnsi="Times New Roman" w:eastAsia="黑体"/><w:b/><w:i w:val="0"/><w:color w:val="000000"/><w:sz w:val="28"/></w:rPr><w:t>3.5 本章复盘：环境四坑的共性规律</w:t></w:r></w:p><w:p w14:paraId="3EE84D06"><w:pPr><w:spacing w:before="0" w:after="0" w:line="360" w:lineRule="auto"/><w:ind w:firstLine="480"/><w:jc w:val="both"/></w:pPr><w:r><w:rPr><w:rFonts w:ascii="Times New Roman" w:hAnsi="Times New Roman" w:eastAsia="宋体"/><w:b w:val="0"/><w:i w:val="0"/><w:color w:val="000000"/><w:sz w:val="24"/></w:rPr><w:t>把四个坑放在一起，能看到一条清晰的脉络——</w:t></w:r><w:r><w:rPr><w:rFonts w:ascii="Times New Roman" w:hAnsi="Times New Roman" w:eastAsia="宋体"/><w:b/><w:i w:val="0"/><w:color w:val="000000"/><w:sz w:val="24"/></w:rPr><w:t>它们全是&quot;版本与路径&quot;问题</w:t></w:r><w:r><w:rPr><w:rFonts w:ascii="Times New Roman" w:hAnsi="Times New Roman" w:eastAsia="宋体"/><w:b w:val="0"/><w:i w:val="0"/><w:color w:val="000000"/><w:sz w:val="24"/></w:rPr><w:t>：</w:t></w:r></w:p><w:tbl><w:tblPr><w:tblStyle w:val="34"/><w:tblW w:w="0" w:type="auto"/><w:jc w:val="center"/><w:tblBorders><w:top w:val="single" w:color="auto" w:sz="4" w:space="0"/><w:left w:val="single" w:color="auto" w:sz="4" w:space="0"/><w:bottom w:val="single" w:color="auto" w:sz="4" w:space="0"/><w:right w:val="single" w:color="auto" w:sz="4" w:space="0"/><w:insideH w:val="single" w:color="auto" w:sz="4" w:space="0"/><w:insideV w:val="single" w:color="auto" w:sz="4" w:space="0"/></w:tblBorders><w:tblLayout w:type="autofit"/><w:tblCellMar><w:top w:w="0" w:type="dxa"/><w:left w:w="108" w:type="dxa"/><w:bottom w:w="0" w:type="dxa"/><w:right w:w="108" w:type="dxa"/></w:tblCellMar></w:tblPr><w:tblGrid><w:gridCol w:w="2079"/><w:gridCol w:w="2988"/><w:gridCol w:w="2080"/><w:gridCol w:w="2141"/></w:tblGrid><w:tr w14:paraId="1B2EF9D4"><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tblHeader/><w:jc w:val="center"/></w:trPr><w:tc><w:tcPr><w:tcW w:w="2268" w:type="dxa"/><w:shd w:val="clear" w:color="auto" w:fill="D9D9D9"/><w:vAlign w:val="center"/></w:tcPr><w:p w14:paraId="7CA348A8"><w:pPr><w:spacing w:before="0" w:after="0" w:line="240" w:lineRule="auto"/><w:ind w:firstLine="0"/><w:jc w:val="center"/></w:pPr><w:r><w:rPr><w:rFonts w:ascii="Times New Roman" w:hAnsi="Times New Roman" w:eastAsia="宋体"/><w:b/><w:i w:val="0"/><w:color w:val="000000"/><w:sz w:val="21"/></w:rPr><w:t>坑</w:t></w:r></w:p></w:tc><w:tc><w:tcPr><w:tcW w:w="2268" w:type="dxa"/><w:shd w:val="clear" w:color="auto" w:fill="D9D9D9"/><w:vAlign w:val="center"/></w:tcPr><w:p w14:paraId="7DEA7185"><w:pPr><w:spacing w:before="0" w:after="0" w:line="240" w:lineRule="auto"/><w:ind w:firstLine="0"/><w:jc w:val="center"/></w:pPr><w:r><w:rPr><w:rFonts w:ascii="Times New Roman" w:hAnsi="Times New Roman" w:eastAsia="宋体"/><w:b/><w:i w:val="0"/><w:color w:val="000000"/><w:sz w:val="21"/></w:rPr><w:t>表面现象</w:t></w:r></w:p></w:tc><w:tc><w:tcPr><w:tcW w:w="2268" w:type="dxa"/><w:shd w:val="clear" w:color="auto" w:fill="D9D9D9"/><w:vAlign w:val="center"/></w:tcPr><w:p w14:paraId="161D2573"><w:pPr><w:spacing w:before="0" w:after="0" w:line="240" w:lineRule="auto"/><w:ind w:firstLine="0"/><w:jc w:val="center"/></w:pPr><w:r><w:rPr><w:rFonts w:ascii="Times New Roman" w:hAnsi="Times New Roman" w:eastAsia="宋体"/><w:b/><w:i w:val="0"/><w:color w:val="000000"/><w:sz w:val="21"/></w:rPr><w:t>根因类别</w:t></w:r></w:p></w:tc><w:tc><w:tcPr><w:tcW w:w="2268" w:type="dxa"/><w:shd w:val="clear" w:color="auto" w:fill="D9D9D9"/><w:vAlign w:val="center"/></w:tcPr><w:p w14:paraId="328DE989"><w:pPr><w:spacing w:before="0" w:after="0" w:line="240" w:lineRule="auto"/><w:ind w:firstLine="0"/><w:jc w:val="center"/></w:pPr><w:r><w:rPr><w:rFonts w:ascii="Times New Roman" w:hAnsi="Times New Roman" w:eastAsia="宋体"/><w:b/><w:i w:val="0"/><w:color w:val="000000"/><w:sz w:val="21"/></w:rPr><w:t>一句话解法</w:t></w:r></w:p></w:tc></w:tr><w:tr w14:paraId="0767DF2F"><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2268" w:type="dxa"/><w:vAlign w:val="center"/></w:tcPr><w:p w14:paraId="373E0E13"><w:pPr><w:spacing w:before="0" w:after="0" w:line="240" w:lineRule="auto"/><w:ind w:firstLine="0"/><w:jc w:val="center"/></w:pPr><w:r><w:rPr><w:rFonts w:ascii="Times New Roman" w:hAnsi="Times New Roman" w:eastAsia="宋体"/><w:b w:val="0"/><w:i w:val="0"/><w:color w:val="000000"/><w:sz w:val="21"/></w:rPr><w:t>坑1</w:t></w:r></w:p></w:tc><w:tc><w:tcPr><w:tcW w:w="2268" w:type="dxa"/><w:vAlign w:val="center"/></w:tcPr><w:p w14:paraId="1BC258B2"><w:pPr><w:spacing w:before="0" w:after="0" w:line="240" w:lineRule="auto"/><w:ind w:firstLine="0"/><w:jc w:val="left"/></w:pPr><w:r><w:rPr><w:rFonts w:ascii="Consolas" w:hAnsi="Consolas" w:eastAsia="宋体"/><w:b w:val="0"/><w:i w:val="0"/><w:color w:val="000000"/><w:sz w:val="21"/><w:shd w:val="clear" w:color="auto" w:fill="F5F5F5"/></w:rPr><w:t>No matching distribution found for uv</w:t></w:r></w:p></w:tc><w:tc><w:tcPr><w:tcW w:w="2268" w:type="dxa"/><w:vAlign w:val="center"/></w:tcPr><w:p w14:paraId="6A070E60"><w:pPr><w:spacing w:before="0" w:after="0" w:line="240" w:lineRule="auto"/><w:ind w:firstLine="0"/><w:jc w:val="left"/></w:pPr><w:r><w:rPr><w:rFonts w:ascii="Times New Roman" w:hAnsi="Times New Roman" w:eastAsia="宋体"/><w:b w:val="0"/><w:i w:val="0"/><w:color w:val="000000"/><w:sz w:val="21"/></w:rPr><w:t>版本不匹配</w:t></w:r></w:p></w:tc><w:tc><w:tcPr><w:tcW w:w="2268" w:type="dxa"/><w:vAlign w:val="center"/></w:tcPr><w:p w14:paraId="4611F3C0"><w:pPr><w:spacing w:before="0" w:after="0" w:line="240" w:lineRule="auto"/><w:ind w:firstLine="0"/><w:jc w:val="left"/></w:pPr><w:r><w:rPr><w:rFonts w:ascii="Times New Roman" w:hAnsi="Times New Roman" w:eastAsia="宋体"/><w:b w:val="0"/><w:i w:val="0"/><w:color w:val="000000"/><w:sz w:val="21"/></w:rPr><w:t>升级 Python 到 3.12.10</w:t></w:r></w:p></w:tc></w:tr><w:tr w14:paraId="2217CAD5"><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2268" w:type="dxa"/><w:vAlign w:val="center"/></w:tcPr><w:p w14:paraId="4FCE0885"><w:pPr><w:spacing w:before="0" w:after="0" w:line="240" w:lineRule="auto"/><w:ind w:firstLine="0"/><w:jc w:val="center"/></w:pPr><w:r><w:rPr><w:rFonts w:ascii="Times New Roman" w:hAnsi="Times New Roman" w:eastAsia="宋体"/><w:b w:val="0"/><w:i w:val="0"/><w:color w:val="000000"/><w:sz w:val="21"/></w:rPr><w:t>坑2</w:t></w:r></w:p></w:tc><w:tc><w:tcPr><w:tcW w:w="2268" w:type="dxa"/><w:vAlign w:val="center"/></w:tcPr><w:p w14:paraId="3D322BC7"><w:pPr><w:spacing w:before="0" w:after="0" w:line="240" w:lineRule="auto"/><w:ind w:firstLine="0"/><w:jc w:val="left"/></w:pPr><w:r><w:rPr><w:rFonts w:ascii="Consolas" w:hAnsi="Consolas" w:eastAsia="宋体"/><w:b w:val="0"/><w:i w:val="0"/><w:color w:val="000000"/><w:sz w:val="21"/><w:shd w:val="clear" w:color="auto" w:fill="F5F5F5"/></w:rPr><w:t>python --version</w:t></w:r><w:r><w:rPr><w:rFonts w:ascii="Times New Roman" w:hAnsi="Times New Roman" w:eastAsia="宋体"/><w:b w:val="0"/><w:i w:val="0"/><w:color w:val="000000"/><w:sz w:val="21"/></w:rPr><w:t xml:space="preserve"> 仍显示 3.7.3</w:t></w:r></w:p></w:tc><w:tc><w:tcPr><w:tcW w:w="2268" w:type="dxa"/><w:vAlign w:val="center"/></w:tcPr><w:p w14:paraId="392D68AC"><w:pPr><w:spacing w:before="0" w:after="0" w:line="240" w:lineRule="auto"/><w:ind w:firstLine="0"/><w:jc w:val="left"/></w:pPr><w:r><w:rPr><w:rFonts w:ascii="Times New Roman" w:hAnsi="Times New Roman" w:eastAsia="宋体"/><w:b w:val="0"/><w:i w:val="0"/><w:color w:val="000000"/><w:sz w:val="21"/></w:rPr><w:t>环境绑定错</w:t></w:r></w:p></w:tc><w:tc><w:tcPr><w:tcW w:w="2268" w:type="dxa"/><w:vAlign w:val="center"/></w:tcPr><w:p w14:paraId="7FAB8C9A"><w:pPr><w:spacing w:before="0" w:after="0" w:line="240" w:lineRule="auto"/><w:ind w:firstLine="0"/><w:jc w:val="left"/></w:pPr><w:r><w:rPr><w:rFonts w:ascii="Times New Roman" w:hAnsi="Times New Roman" w:eastAsia="宋体"/><w:b w:val="0"/><w:i w:val="0"/><w:color w:val="000000"/><w:sz w:val="21"/></w:rPr><w:t>重建 venv（</w:t></w:r><w:r><w:rPr><w:rFonts w:ascii="Consolas" w:hAnsi="Consolas" w:eastAsia="宋体"/><w:b w:val="0"/><w:i w:val="0"/><w:color w:val="000000"/><w:sz w:val="21"/><w:shd w:val="clear" w:color="auto" w:fill="F5F5F5"/></w:rPr><w:t>py -3.12 -m venv venv</w:t></w:r><w:r><w:rPr><w:rFonts w:ascii="Times New Roman" w:hAnsi="Times New Roman" w:eastAsia="宋体"/><w:b w:val="0"/><w:i w:val="0"/><w:color w:val="000000"/><w:sz w:val="21"/></w:rPr><w:t>）</w:t></w:r></w:p></w:tc></w:tr><w:tr w14:paraId="32EC1233"><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2268" w:type="dxa"/><w:vAlign w:val="center"/></w:tcPr><w:p w14:paraId="0DB0E9D1"><w:pPr><w:spacing w:before="0" w:after="0" w:line="240" w:lineRule="auto"/><w:ind w:firstLine="0"/><w:jc w:val="center"/></w:pPr><w:r><w:rPr><w:rFonts w:ascii="Times New Roman" w:hAnsi="Times New Roman" w:eastAsia="宋体"/><w:b w:val="0"/><w:i w:val="0"/><w:color w:val="000000"/><w:sz w:val="21"/></w:rPr><w:t>坑3</w:t></w:r></w:p></w:tc><w:tc><w:tcPr><w:tcW w:w="2268" w:type="dxa"/><w:vAlign w:val="center"/></w:tcPr><w:p w14:paraId="3220100C"><w:pPr><w:spacing w:before="0" w:after="0" w:line="240" w:lineRule="auto"/><w:ind w:firstLine="0"/><w:jc w:val="left"/></w:pPr><w:r><w:rPr><w:rFonts w:ascii="Consolas" w:hAnsi="Consolas" w:eastAsia="宋体"/><w:b w:val="0"/><w:i w:val="0"/><w:color w:val="000000"/><w:sz w:val="21"/><w:shd w:val="clear" w:color="auto" w:fill="F5F5F5"/></w:rPr><w:t>CommandNotFoundException</w:t></w:r></w:p></w:tc><w:tc><w:tcPr><w:tcW w:w="2268" w:type="dxa"/><w:vAlign w:val="center"/></w:tcPr><w:p w14:paraId="23515A11"><w:pPr><w:spacing w:before="0" w:after="0" w:line="240" w:lineRule="auto"/><w:ind w:firstLine="0"/><w:jc w:val="left"/></w:pPr><w:r><w:rPr><w:rFonts w:ascii="Times New Roman" w:hAnsi="Times New Roman" w:eastAsia="宋体"/><w:b w:val="0"/><w:i w:val="0"/><w:color w:val="000000"/><w:sz w:val="21"/></w:rPr><w:t>路径未登记</w:t></w:r></w:p></w:tc><w:tc><w:tcPr><w:tcW w:w="2268" w:type="dxa"/><w:vAlign w:val="center"/></w:tcPr><w:p w14:paraId="7EC413FF"><w:pPr><w:spacing w:before="0" w:after="0" w:line="240" w:lineRule="auto"/><w:ind w:firstLine="0"/><w:jc w:val="left"/></w:pPr><w:r><w:rPr><w:rFonts w:ascii="Consolas" w:hAnsi="Consolas" w:eastAsia="宋体"/><w:b w:val="0"/><w:i w:val="0"/><w:color w:val="000000"/><w:sz w:val="21"/><w:shd w:val="clear" w:color="auto" w:fill="F5F5F5"/></w:rPr><w:t>uv tool update-shell</w:t></w:r></w:p></w:tc></w:tr><w:tr w14:paraId="0D99EB7A"><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2268" w:type="dxa"/><w:vAlign w:val="center"/></w:tcPr><w:p w14:paraId="7584FE08"><w:pPr><w:spacing w:before="0" w:after="0" w:line="240" w:lineRule="auto"/><w:ind w:firstLine="0"/><w:jc w:val="center"/></w:pPr><w:r><w:rPr><w:rFonts w:ascii="Times New Roman" w:hAnsi="Times New Roman" w:eastAsia="宋体"/><w:b w:val="0"/><w:i w:val="0"/><w:color w:val="000000"/><w:sz w:val="21"/></w:rPr><w:t>坑4</w:t></w:r></w:p></w:tc><w:tc><w:tcPr><w:tcW w:w="2268" w:type="dxa"/><w:vAlign w:val="center"/></w:tcPr><w:p w14:paraId="3AC9F21D"><w:pPr><w:spacing w:before="0" w:after="0" w:line="240" w:lineRule="auto"/><w:ind w:firstLine="0"/><w:jc w:val="left"/></w:pPr><w:r><w:rPr><w:rFonts w:ascii="Times New Roman" w:hAnsi="Times New Roman" w:eastAsia="宋体"/><w:b w:val="0"/><w:i w:val="0"/><w:color w:val="000000"/><w:sz w:val="21"/></w:rPr><w:t>无法读取数据</w:t></w:r></w:p></w:tc><w:tc><w:tcPr><w:tcW w:w="2268" w:type="dxa"/><w:vAlign w:val="center"/></w:tcPr><w:p w14:paraId="5A0E07F3"><w:pPr><w:spacing w:before="0" w:after="0" w:line="240" w:lineRule="auto"/><w:ind w:firstLine="0"/><w:jc w:val="left"/></w:pPr><w:r><w:rPr><w:rFonts w:ascii="Times New Roman" w:hAnsi="Times New Roman" w:eastAsia="宋体"/><w:b w:val="0"/><w:i w:val="0"/><w:color w:val="000000"/><w:sz w:val="21"/></w:rPr><w:t>依赖缺失</w:t></w:r></w:p></w:tc><w:tc><w:tcPr><w:tcW w:w="2268" w:type="dxa"/><w:vAlign w:val="center"/></w:tcPr><w:p w14:paraId="0CF7C4AD"><w:pPr><w:spacing w:before="0" w:after="0" w:line="240" w:lineRule="auto"/><w:ind w:firstLine="0"/><w:jc w:val="left"/></w:pPr><w:r><w:rPr><w:rFonts w:ascii="Consolas" w:hAnsi="Consolas" w:eastAsia="宋体"/><w:b w:val="0"/><w:i w:val="0"/><w:color w:val="000000"/><w:sz w:val="21"/><w:shd w:val="clear" w:color="auto" w:fill="F5F5F5"/></w:rPr><w:t>pip install pandas pyarrow</w:t></w:r></w:p></w:tc></w:tr></w:tbl><w:p w14:paraId="4FB4E698"><w:pPr><w:spacing w:after="0"/></w:pPr></w:p><w:p w14:paraId="0A768467"><w:pPr><w:spacing w:before="0" w:after="0" w:line="360" w:lineRule="auto"/><w:ind w:firstLine="480"/><w:jc w:val="both"/></w:pPr><w:r><w:rPr><w:rFonts w:ascii="Times New Roman" w:hAnsi="Times New Roman" w:eastAsia="宋体"/><w:b/><w:i w:val="0"/><w:color w:val="000000"/><w:sz w:val="24"/></w:rPr><w:t>排错方法论（比命令更重要）</w:t></w:r><w:r><w:rPr><w:rFonts w:ascii="Times New Roman" w:hAnsi="Times New Roman" w:eastAsia="宋体"/><w:b w:val="0"/><w:i w:val="0"/><w:color w:val="000000"/><w:sz w:val="24"/></w:rPr><w:t>：</w:t></w:r></w:p><w:p w14:paraId="4ED8F345"><w:pPr><w:spacing w:before="0" w:after="0" w:line="360" w:lineRule="auto"/><w:ind w:firstLine="480"/><w:jc w:val="both"/></w:pPr><w:r><w:rPr><w:rFonts w:ascii="Times New Roman" w:hAnsi="Times New Roman" w:eastAsia="宋体"/><w:b w:val="0"/><w:i w:val="0"/><w:color w:val="000000"/><w:sz w:val="24"/></w:rPr><w:t xml:space="preserve">1. </w:t></w:r><w:r><w:rPr><w:rFonts w:ascii="Times New Roman" w:hAnsi="Times New Roman" w:eastAsia="宋体"/><w:b/><w:i w:val="0"/><w:color w:val="000000"/><w:sz w:val="24"/></w:rPr><w:t>先确认&quot;当前正在用谁&quot;</w:t></w:r><w:r><w:rPr><w:rFonts w:ascii="Times New Roman" w:hAnsi="Times New Roman" w:eastAsia="宋体"/><w:b w:val="0"/><w:i w:val="0"/><w:color w:val="000000"/><w:sz w:val="24"/></w:rPr><w:t xml:space="preserve">：坑2 的 </w:t></w:r><w:r><w:rPr><w:rFonts w:ascii="Consolas" w:hAnsi="Consolas" w:eastAsia="宋体"/><w:b w:val="0"/><w:i w:val="0"/><w:color w:val="000000"/><w:sz w:val="24"/><w:shd w:val="clear" w:color="auto" w:fill="F5F5F5"/></w:rPr><w:t>py -0</w:t></w:r><w:r><w:rPr><w:rFonts w:ascii="Times New Roman" w:hAnsi="Times New Roman" w:eastAsia="宋体"/><w:b w:val="0"/><w:i w:val="0"/><w:color w:val="000000"/><w:sz w:val="24"/></w:rPr><w:t xml:space="preserve"> 就是&quot;摸清家底&quot;的标准动作。任何时候版本不对，先问&quot;我连接的是哪个解释器&quot;；</w:t></w:r></w:p><w:p w14:paraId="2BE6AA21"><w:pPr><w:spacing w:before="0" w:after="0" w:line="360" w:lineRule="auto"/><w:ind w:firstLine="480"/><w:jc w:val="both"/></w:pPr><w:r><w:rPr><w:rFonts w:ascii="Times New Roman" w:hAnsi="Times New Roman" w:eastAsia="宋体"/><w:b w:val="0"/><w:i w:val="0"/><w:color w:val="000000"/><w:sz w:val="24"/></w:rPr><w:t xml:space="preserve">2. </w:t></w:r><w:r><w:rPr><w:rFonts w:ascii="Times New Roman" w:hAnsi="Times New Roman" w:eastAsia="宋体"/><w:b/><w:i w:val="0"/><w:color w:val="000000"/><w:sz w:val="24"/></w:rPr><w:t>再确认&quot;要找的东西在哪&quot;</w:t></w:r><w:r><w:rPr><w:rFonts w:ascii="Times New Roman" w:hAnsi="Times New Roman" w:eastAsia="宋体"/><w:b w:val="0"/><w:i w:val="0"/><w:color w:val="000000"/><w:sz w:val="24"/></w:rPr><w:t>：坑3 的 PATH 问题，本质是&quot;文件在，但寻址表里没有&quot;。工具找不到，永远先查 PATH，而不是重装；</w:t></w:r></w:p><w:p w14:paraId="2F3A2AA9"><w:pPr><w:spacing w:before="0" w:after="0" w:line="360" w:lineRule="auto"/><w:ind w:firstLine="480"/><w:jc w:val="both"/></w:pPr><w:r><w:rPr><w:rFonts w:ascii="Times New Roman" w:hAnsi="Times New Roman" w:eastAsia="宋体"/><w:b w:val="0"/><w:i w:val="0"/><w:color w:val="000000"/><w:sz w:val="24"/></w:rPr><w:t xml:space="preserve">3. </w:t></w:r><w:r><w:rPr><w:rFonts w:ascii="Times New Roman" w:hAnsi="Times New Roman" w:eastAsia="宋体"/><w:b/><w:i w:val="0"/><w:color w:val="000000"/><w:sz w:val="24"/></w:rPr><w:t>最后才怀疑&quot;工具坏了&quot;</w:t></w:r><w:r><w:rPr><w:rFonts w:ascii="Times New Roman" w:hAnsi="Times New Roman" w:eastAsia="宋体"/><w:b w:val="0"/><w:i w:val="0"/><w:color w:val="000000"/><w:sz w:val="24"/></w:rPr><w:t>：数据工程里，90% 的环境问题不是&quot;坏&quot;，而是&quot;版本不对 / 路径不对 / 依赖没装&quot;。</w:t></w:r><w:r><w:rPr><w:rFonts w:ascii="Times New Roman" w:hAnsi="Times New Roman" w:eastAsia="宋体"/><w:b/><w:i w:val="0"/><w:color w:val="000000"/><w:sz w:val="24"/></w:rPr><w:t>报错信息里的每一行都值得读</w:t></w:r><w:r><w:rPr><w:rFonts w:ascii="Times New Roman" w:hAnsi="Times New Roman" w:eastAsia="宋体"/><w:b w:val="0"/><w:i w:val="0"/><w:color w:val="000000"/><w:sz w:val="24"/></w:rPr><w:t xml:space="preserve">——坑1 的 </w:t></w:r><w:r><w:rPr><w:rFonts w:ascii="Consolas" w:hAnsi="Consolas" w:eastAsia="宋体"/><w:b w:val="0"/><w:i w:val="0"/><w:color w:val="000000"/><w:sz w:val="24"/><w:shd w:val="clear" w:color="auto" w:fill="F5F5F5"/></w:rPr><w:t>Requires-Python &gt;=3.8</w:t></w:r><w:r><w:rPr><w:rFonts w:ascii="Times New Roman" w:hAnsi="Times New Roman" w:eastAsia="宋体"/><w:b w:val="0"/><w:i w:val="0"/><w:color w:val="000000"/><w:sz w:val="24"/></w:rPr><w:t xml:space="preserve">、坑3 安装时的 </w:t></w:r><w:r><w:rPr><w:rFonts w:ascii="Consolas" w:hAnsi="Consolas" w:eastAsia="宋体"/><w:b w:val="0"/><w:i w:val="0"/><w:color w:val="000000"/><w:sz w:val="24"/><w:shd w:val="clear" w:color="auto" w:fill="F5F5F5"/></w:rPr><w:t>warning: ... is not on your PATH</w:t></w:r><w:r><w:rPr><w:rFonts w:ascii="Times New Roman" w:hAnsi="Times New Roman" w:eastAsia="宋体"/><w:b w:val="0"/><w:i w:val="0"/><w:color w:val="000000"/><w:sz w:val="24"/></w:rPr><w:t>，都是提前给你递上的答案。</w:t></w:r></w:p><w:p w14:paraId="38220820"><w:pPr><w:spacing w:before="0" w:after="0" w:line="360" w:lineRule="auto"/><w:ind w:firstLine="480"/><w:jc w:val="both"/></w:pPr><w:r><w:rPr><w:rFonts w:ascii="Times New Roman" w:hAnsi="Times New Roman" w:eastAsia="宋体"/><w:b/><w:i w:val="0"/><w:color w:val="000000"/><w:sz w:val="24"/></w:rPr><w:t>业务含义一句话</w:t></w:r><w:r><w:rPr><w:rFonts w:ascii="Times New Roman" w:hAnsi="Times New Roman" w:eastAsia="宋体"/><w:b w:val="0"/><w:i w:val="0"/><w:color w:val="000000"/><w:sz w:val="24"/></w:rPr><w:t>：财务系统上线最怕&quot;环境脏&quot;——新旧科目表并存、权限台账没更新、插件版本不兼容。数据工程的环境治理，和财务的账套治理是同一件事：</w:t></w:r><w:r><w:rPr><w:rFonts w:ascii="Times New Roman" w:hAnsi="Times New Roman" w:eastAsia="宋体"/><w:b/><w:i w:val="0"/><w:color w:val="000000"/><w:sz w:val="24"/></w:rPr><w:t>先盘清现状，再决定用谁，最后登记造册</w:t></w:r><w:r><w:rPr><w:rFonts w:ascii="Times New Roman" w:hAnsi="Times New Roman" w:eastAsia="宋体"/><w:b w:val="0"/><w:i w:val="0"/><w:color w:val="000000"/><w:sz w:val="24"/></w:rPr><w:t>。四个坑填平后，你的&quot;数据工作台&quot;已经是一个干净、可复现、可追溯的环境——这正是后面所有排错能够精准定位的前提。</w:t></w:r></w:p><w:p w14:paraId="2EF83B0B"><w:pPr><w:pStyle w:val="3"/><w:keepNext/><w:spacing w:before="280" w:after="120" w:line="360" w:lineRule="auto"/><w:ind w:firstLine="0"/><w:jc w:val="left"/></w:pPr><w:r><w:rPr><w:rFonts w:ascii="Times New Roman" w:hAnsi="Times New Roman" w:eastAsia="黑体"/><w:b/><w:i w:val="0"/><w:color w:val="000000"/><w:sz w:val="32"/></w:rPr><w:t>第四章：数据契约构建——&quot;命运多舛&quot;的排错实录</w:t></w:r></w:p><w:p w14:paraId="12AEDCA2"><w:pPr><w:pStyle w:val="4"/><w:keepNext/><w:spacing w:before="220" w:after="100" w:line="360" w:lineRule="auto"/><w:ind w:firstLine="0"/><w:jc w:val="left"/></w:pPr><w:r><w:rPr><w:rFonts w:ascii="Times New Roman" w:hAnsi="Times New Roman" w:eastAsia="黑体"/><w:b/><w:i w:val="0"/><w:color w:val="000000"/><w:sz w:val="28"/></w:rPr><w:t>引言：一份 YAML 文件的&quot;四道关卡&quot;</w:t></w:r></w:p><w:p w14:paraId="5AA24279"><w:pPr><w:spacing w:before="0" w:after="0" w:line="360" w:lineRule="auto"/><w:ind w:firstLine="480"/><w:jc w:val="both"/></w:pPr><w:r><w:rPr><w:rFonts w:ascii="Times New Roman" w:hAnsi="Times New Roman" w:eastAsia="宋体"/><w:b w:val="0"/><w:i w:val="0"/><w:color w:val="000000"/><w:sz w:val="24"/></w:rPr><w:t>如果说第三章是&quot;环境的地基&quot;，这一章就是&quot;契约文件的诞生&quot;。</w:t></w:r><w:r><w:rPr><w:rFonts w:ascii="Consolas" w:hAnsi="Consolas" w:eastAsia="宋体"/><w:b w:val="0"/><w:i w:val="0"/><w:color w:val="000000"/><w:sz w:val="24"/><w:shd w:val="clear" w:color="auto" w:fill="F5F5F5"/></w:rPr><w:t>financial_data_contract.yaml</w:t></w:r><w:r><w:rPr><w:rFonts w:ascii="Times New Roman" w:hAnsi="Times New Roman" w:eastAsia="宋体"/><w:b w:val="0"/><w:i w:val="0"/><w:color w:val="000000"/><w:sz w:val="24"/></w:rPr><w:t xml:space="preserve"> 从写好到真正跑起来，要连闯四道关卡——</w:t></w:r><w:r><w:rPr><w:rFonts w:ascii="Times New Roman" w:hAnsi="Times New Roman" w:eastAsia="宋体"/><w:b/><w:i w:val="0"/><w:color w:val="000000"/><w:sz w:val="24"/></w:rPr><w:t>编码关、语法关、路径关、YAML 解析关</w:t></w:r><w:r><w:rPr><w:rFonts w:ascii="Times New Roman" w:hAnsi="Times New Roman" w:eastAsia="宋体"/><w:b w:val="0"/><w:i w:val="0"/><w:color w:val="000000"/><w:sz w:val="24"/></w:rPr><w:t>。每一关都是一个真实的坑，每一关的报错都在用不同的方式告诉你同一个道理：</w:t></w:r><w:r><w:rPr><w:rFonts w:ascii="Times New Roman" w:hAnsi="Times New Roman" w:eastAsia="宋体"/><w:b/><w:i w:val="0"/><w:color w:val="000000"/><w:sz w:val="24"/></w:rPr><w:t>数据契约对&quot;精确&quot;的偏执，超过你想象</w:t></w:r><w:r><w:rPr><w:rFonts w:ascii="Times New Roman" w:hAnsi="Times New Roman" w:eastAsia="宋体"/><w:b w:val="0"/><w:i w:val="0"/><w:color w:val="000000"/><w:sz w:val="24"/></w:rPr><w:t>。</w:t></w:r></w:p><w:p w14:paraId="6CA0E910"><w:pPr><w:spacing w:before="0" w:after="0" w:line="360" w:lineRule="auto"/><w:ind w:firstLine="480"/><w:jc w:val="both"/></w:pPr><w:r><w:rPr><w:rFonts w:ascii="Times New Roman" w:hAnsi="Times New Roman" w:eastAsia="宋体"/><w:b w:val="0"/><w:i w:val="0"/><w:color w:val="000000"/><w:sz w:val="24"/></w:rPr><w:t>先看这一章的全景——契约文件的通关路线：</w:t></w:r></w:p><w:p w14:paraId="5C07649B"><w:pPr><w:pStyle w:val="165"/><w:shd w:val="clear" w:color="auto" w:fill="F5F5F5"/><w:spacing w:before="0" w:after="0" w:line="240" w:lineRule="auto"/><w:ind w:firstLine="0"/><w:jc w:val="left"/></w:pPr><w:r><w:rPr><w:rFonts w:ascii="Consolas" w:hAnsi="Consolas" w:eastAsia="宋体"/><w:b w:val="0"/><w:i w:val="0"/><w:color w:val="000000"/><w:sz w:val="21"/></w:rPr><w:t>&lt;html style=&quot;margin:0;padding:0;&quot;&gt;</w:t></w:r></w:p><w:p w14:paraId="634E5B63"><w:pPr><w:pStyle w:val="165"/><w:shd w:val="clear" w:color="auto" w:fill="F5F5F5"/><w:spacing w:before="0" w:after="0" w:line="240" w:lineRule="auto"/><w:ind w:firstLine="0"/><w:jc w:val="left"/></w:pPr><w:r><w:rPr><w:rFonts w:ascii="Consolas" w:hAnsi="Consolas" w:eastAsia="宋体"/><w:b w:val="0"/><w:i w:val="0"/><w:color w:val="000000"/><w:sz w:val="21"/></w:rPr><w:t>&lt;title&gt;数据契约四道关卡&lt;/title&gt;</w:t></w:r></w:p><w:p w14:paraId="4DC39D68"><w:pPr><w:pStyle w:val="165"/><w:shd w:val="clear" w:color="auto" w:fill="F5F5F5"/><w:spacing w:before="0" w:after="0" w:line="240" w:lineRule="auto"/><w:ind w:firstLine="0"/><w:jc w:val="left"/></w:pPr><w:r><w:rPr><w:rFonts w:ascii="Consolas" w:hAnsi="Consolas" w:eastAsia="宋体"/><w:b w:val="0"/><w:i w:val="0"/><w:color w:val="000000"/><w:sz w:val="21"/></w:rPr><w:t>&lt;div style=&quot;font-family:'Segoe UI','Microsoft YaHei',sans-serif;background:#f5f7fb;color:#1f2937;padding:20px;box-sizing:border-box;width:100%;max-width:1180px;margin:0 auto;&quot;&gt;</w:t></w:r></w:p><w:p w14:paraId="3FB58785"><w:pPr><w:pStyle w:val="165"/><w:shd w:val="clear" w:color="auto" w:fill="F5F5F5"/><w:spacing w:before="0" w:after="0" w:line="240" w:lineRule="auto"/><w:ind w:firstLine="0"/><w:jc w:val="left"/></w:pPr><w:r><w:rPr><w:rFonts w:ascii="Consolas" w:hAnsi="Consolas" w:eastAsia="宋体"/><w:b w:val="0"/><w:i w:val="0"/><w:color w:val="000000"/><w:sz w:val="21"/></w:rPr><w:t xml:space="preserve">  &lt;div style=&quot;background:#ffffff;border:1px solid #e2e8f0;border-radius:12px;padding:16px 20px;margin-bottom:14px;&quot;&gt;</w:t></w:r></w:p><w:p w14:paraId="12ADCB47"><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style=&quot;font-size:20px;font-weight:700;color:#0f172a;&quot;&gt;数据契约四道关卡&lt;/div&gt;</w:t></w:r></w:p><w:p w14:paraId="4E33699A"><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style=&quot;font-size:14px;color:#475569;margin-top:6px;line-height:1.6;&quot;&gt;第四章全景：financial_data_contract.yaml 从写出到跑通的通关路线 —— 编码关 → 语法关 → 路径关 → YAML 解析关 → 25 项检查全绿&lt;/div&gt;</w:t></w:r></w:p><w:p w14:paraId="734E8C1B"><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797EAE58"><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4DCCDDA8"><w:pPr><w:pStyle w:val="165"/><w:shd w:val="clear" w:color="auto" w:fill="F5F5F5"/><w:spacing w:before="0" w:after="0" w:line="240" w:lineRule="auto"/><w:ind w:firstLine="0"/><w:jc w:val="left"/></w:pPr><w:r><w:rPr><w:rFonts w:ascii="Consolas" w:hAnsi="Consolas" w:eastAsia="宋体"/><w:b w:val="0"/><w:i w:val="0"/><w:color w:val="000000"/><w:sz w:val="21"/></w:rPr><w:t xml:space="preserve">  &lt;div style=&quot;display:flex;flex-wrap:wrap;align-items:stretch;gap:6px;margin-bottom:12px;&quot;&gt;</w:t></w:r></w:p><w:p w14:paraId="60785472"><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1 200px;min-width:195px;background:#fef2f2;border:1px solid #fecaca;border-radius:10px;padding:10px 12px;box-sizing:border-box;&quot;&gt;</w:t></w:r></w:p><w:p w14:paraId="127DE6E6"><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style=&quot;font-size:14px;font-weight:700;color:#b91c1c;&quot;&gt;关卡1 · 编码关（坑5）&lt;/div&gt;</w:t></w:r></w:p><w:p w14:paraId="5F4714A8"><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style=&quot;font-size:13px;color:#334155;margin-top:5px;line-height:1.6;&quot;&gt;报错：'gbk' codec can't decode byte 0xae in position 170&lt;br/&gt;根因：中文 Windows 默认 GBK，文件是 UTF-8&lt;br/&gt;解法：$env:PYTHONUTF8=1&lt;/div&gt;</w:t></w:r></w:p><w:p w14:paraId="1EBCA0B1"><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7E870383"><w:pPr><w:pStyle w:val="165"/><w:shd w:val="clear" w:color="auto" w:fill="F5F5F5"/><w:spacing w:before="0" w:after="0" w:line="240" w:lineRule="auto"/><w:ind w:firstLine="0"/><w:jc w:val="left"/></w:pPr><w:r><w:rPr><w:rFonts w:ascii="Consolas" w:hAnsi="Consolas" w:eastAsia="宋体"/><w:b w:val="0"/><w:i w:val="0"/><w:color w:val="000000"/><w:sz w:val="21"/></w:rPr><w:t xml:space="preserve">    &lt;div style=&quot;align-self:center;font-size:20px;color:#94a3b8;flex:0 0 auto;&quot;&gt;→&lt;/div&gt;</w:t></w:r></w:p><w:p w14:paraId="7668BC7D"><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1 200px;min-width:195px;background:#fef2f2;border:1px solid #fecaca;border-radius:10px;padding:10px 12px;box-sizing:border-box;&quot;&gt;</w:t></w:r></w:p><w:p w14:paraId="4C737874"><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style=&quot;font-size:14px;font-weight:700;color:#b91c1c;&quot;&gt;关卡2 · 语法关（坑6）&lt;/div&gt;</w:t></w:r></w:p><w:p w14:paraId="689422C5"><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style=&quot;font-size:13px;color:#334155;margin-top:5px;line-height:1.6;&quot;&gt;报错：Input should be a valid dictionary or instance of Quality&lt;br/&gt;根因：quality 不能是纯字符串&lt;br/&gt;解法：改 Library 规则（type/metric/arguments/mustBe）&lt;/div&gt;</w:t></w:r></w:p><w:p w14:paraId="08258710"><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7900F55B"><w:pPr><w:pStyle w:val="165"/><w:shd w:val="clear" w:color="auto" w:fill="F5F5F5"/><w:spacing w:before="0" w:after="0" w:line="240" w:lineRule="auto"/><w:ind w:firstLine="0"/><w:jc w:val="left"/></w:pPr><w:r><w:rPr><w:rFonts w:ascii="Consolas" w:hAnsi="Consolas" w:eastAsia="宋体"/><w:b w:val="0"/><w:i w:val="0"/><w:color w:val="000000"/><w:sz w:val="21"/></w:rPr><w:t xml:space="preserve">    &lt;div style=&quot;align-self:center;font-size:20px;color:#94a3b8;flex:0 0 auto;&quot;&gt;→&lt;/div&gt;</w:t></w:r></w:p><w:p w14:paraId="46458013"><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1 200px;min-width:195px;background:#fef2f2;border:1px solid #fecaca;border-radius:10px;padding:10px 12px;box-sizing:border-box;&quot;&gt;</w:t></w:r></w:p><w:p w14:paraId="609D5745"><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style=&quot;font-size:14px;font-weight:700;color:#b91c1c;&quot;&gt;关卡3 · 路径关（坑7）&lt;/div&gt;</w:t></w:r></w:p><w:p w14:paraId="3C23B9F1"><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style=&quot;font-size:13px;color:#334155;margin-top:5px;line-height:1.6;&quot;&gt;报错：IO Error: No files found that match the pattern&lt;br/&gt;根因：YAML 文件名与真实文件不一致&lt;br/&gt;解法：path 对齐真实文件名&lt;/div&gt;</w:t></w:r></w:p><w:p w14:paraId="355C66A7"><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7AEC698D"><w:pPr><w:pStyle w:val="165"/><w:shd w:val="clear" w:color="auto" w:fill="F5F5F5"/><w:spacing w:before="0" w:after="0" w:line="240" w:lineRule="auto"/><w:ind w:firstLine="0"/><w:jc w:val="left"/></w:pPr><w:r><w:rPr><w:rFonts w:ascii="Consolas" w:hAnsi="Consolas" w:eastAsia="宋体"/><w:b w:val="0"/><w:i w:val="0"/><w:color w:val="000000"/><w:sz w:val="21"/></w:rPr><w:t xml:space="preserve">    &lt;div style=&quot;align-self:center;font-size:20px;color:#94a3b8;flex:0 0 auto;&quot;&gt;→&lt;/div&gt;</w:t></w:r></w:p><w:p w14:paraId="7AE655F9"><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1 200px;min-width:195px;background:#fef2f2;border:1px solid #fecaca;border-radius:10px;padding:10px 12px;box-sizing:border-box;&quot;&gt;</w:t></w:r></w:p><w:p w14:paraId="034F54A8"><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style=&quot;font-size:14px;font-weight:700;color:#b91c1c;&quot;&gt;关卡4 · YAML解析关（坑8）&lt;/div&gt;</w:t></w:r></w:p><w:p w14:paraId="1F78FB5E"><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style=&quot;font-size:13px;color:#334155;margin-top:5px;line-height:1.6;&quot;&gt;报错：Cannot parse YAML … path: &quot;path: &quot;…&lt;br/&gt;根因：修改路径时重复粘贴了前缀&lt;br/&gt;解法：清理第 12 行&lt;/div&gt;</w:t></w:r></w:p><w:p w14:paraId="4E0AFB60"><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015523AC"><w:pPr><w:pStyle w:val="165"/><w:shd w:val="clear" w:color="auto" w:fill="F5F5F5"/><w:spacing w:before="0" w:after="0" w:line="240" w:lineRule="auto"/><w:ind w:firstLine="0"/><w:jc w:val="left"/></w:pPr><w:r><w:rPr><w:rFonts w:ascii="Consolas" w:hAnsi="Consolas" w:eastAsia="宋体"/><w:b w:val="0"/><w:i w:val="0"/><w:color w:val="000000"/><w:sz w:val="21"/></w:rPr><w:t xml:space="preserve">    &lt;div style=&quot;align-self:center;font-size:20px;color:#94a3b8;flex:0 0 auto;&quot;&gt;→&lt;/div&gt;</w:t></w:r></w:p><w:p w14:paraId="1FC528E0"><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1 200px;min-width:195px;background:#f0fdf4;border:1px solid #bbf7d0;border-radius:10px;padding:10px 12px;box-sizing:border-box;&quot;&gt;</w:t></w:r></w:p><w:p w14:paraId="7FA47C73"><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style=&quot;font-size:14px;font-weight:700;color:#15803d;&quot;&gt;通关 · 25 项检查&lt;/div&gt;</w:t></w:r></w:p><w:p w14:paraId="0D473B54"><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style=&quot;font-size:13px;color:#334155;margin-top:5px;line-height:1.6;&quot;&gt;🟢 data contract is valid&lt;br/&gt;Run 25 checks&lt;br/&gt;Took 6.464579 seconds&lt;br/&gt;100万行数据扫描通过&lt;/div&gt;</w:t></w:r></w:p><w:p w14:paraId="00A08F69"><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386F863B"><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210A260B"><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03B2F3D6"><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style=&quot;font-size:13px;color:#64748b;line-height:1.6;&quot;&gt;关键规律：前 7 个坑都是“报错即暴露”，看得见的失败并不可怕；第 8 个坑（下一章）才是真正的杀手——引擎绿灯、规则却静默失效。&lt;/div&gt;</w:t></w:r></w:p><w:p w14:paraId="286190C0"><w:pPr><w:pStyle w:val="165"/><w:shd w:val="clear" w:color="auto" w:fill="F5F5F5"/><w:spacing w:before="0" w:after="0" w:line="240" w:lineRule="auto"/><w:ind w:firstLine="0"/><w:jc w:val="left"/></w:pPr><w:r><w:rPr><w:rFonts w:ascii="Consolas" w:hAnsi="Consolas" w:eastAsia="宋体"/><w:b w:val="0"/><w:i w:val="0"/><w:color w:val="000000"/><w:sz w:val="21"/></w:rPr><w:t>&lt;/div&gt;</w:t></w:r></w:p><w:p w14:paraId="0C6B2B14"><w:pPr><w:pStyle w:val="165"/><w:shd w:val="clear" w:color="auto" w:fill="F5F5F5"/><w:spacing w:before="0" w:after="0" w:line="240" w:lineRule="auto"/><w:ind w:firstLine="0"/><w:jc w:val="left"/></w:pPr><w:r><w:rPr><w:rFonts w:ascii="Consolas" w:hAnsi="Consolas" w:eastAsia="宋体"/><w:b w:val="0"/><w:i w:val="0"/><w:color w:val="000000"/><w:sz w:val="21"/></w:rPr><w:t>&lt;/html&gt;</w:t></w:r></w:p><w:p w14:paraId="7388391B"><w:pPr><w:pBdr><w:bottom w:val="single" w:color="BFBFBF" w:sz="6" w:space="1"/></w:pBdr><w:spacing w:before="80" w:after="80" w:line="240" w:lineRule="auto"/><w:ind w:firstLine="0"/><w:jc w:val="left"/></w:pPr></w:p><w:p w14:paraId="3CD2C7F1"><w:pPr><w:pStyle w:val="4"/><w:keepNext/><w:spacing w:before="220" w:after="100" w:line="360" w:lineRule="auto"/><w:ind w:firstLine="0"/><w:jc w:val="left"/></w:pPr><w:r><w:rPr><w:rFonts w:ascii="Times New Roman" w:hAnsi="Times New Roman" w:eastAsia="黑体"/><w:b/><w:i w:val="0"/><w:color w:val="000000"/><w:sz w:val="28"/></w:rPr><w:t>4.1 第一份&quot;财务数据契约&quot;的诞生</w:t></w:r></w:p><w:p w14:paraId="74A83656"><w:pPr><w:spacing w:before="0" w:after="0" w:line="360" w:lineRule="auto"/><w:ind w:firstLine="480"/><w:jc w:val="both"/></w:pPr><w:r><w:rPr><w:rFonts w:ascii="Times New Roman" w:hAnsi="Times New Roman" w:eastAsia="宋体"/><w:b w:val="0"/><w:i w:val="0"/><w:color w:val="000000"/><w:sz w:val="24"/></w:rPr><w:t>在动手排错之前，先看这份契约文件的&quot;出生证明&quot;——它是第四章所有排错的舞台。根据数据探索的结果，契约</w:t></w:r><w:r><w:rPr><w:rFonts w:ascii="Times New Roman" w:hAnsi="Times New Roman" w:eastAsia="宋体"/><w:b/><w:i w:val="0"/><w:color w:val="000000"/><w:sz w:val="24"/></w:rPr><w:t>精选 8 个核心字段</w:t></w:r><w:r><w:rPr><w:rFonts w:ascii="Times New Roman" w:hAnsi="Times New Roman" w:eastAsia="宋体"/><w:b w:val="0"/><w:i w:val="0"/><w:color w:val="000000"/><w:sz w:val="24"/></w:rPr><w:t>（不覆盖全部 49 列），目的是&quot;第一次运行就体验到成功&quot;：</w:t></w:r></w:p><w:p w14:paraId="4956C0B7"><w:pPr><w:pStyle w:val="165"/><w:shd w:val="clear" w:color="auto" w:fill="F5F5F5"/><w:spacing w:before="0" w:after="0" w:line="240" w:lineRule="auto"/><w:ind w:firstLine="0"/><w:jc w:val="left"/></w:pPr><w:r><w:rPr><w:rFonts w:ascii="Consolas" w:hAnsi="Consolas" w:eastAsia="宋体"/><w:b w:val="0"/><w:i w:val="0"/><w:color w:val="000000"/><w:sz w:val="21"/></w:rPr><w:t>dataContractSpecification: 0.9.3</w:t></w:r></w:p><w:p w14:paraId="32650F3B"><w:pPr><w:pStyle w:val="165"/><w:shd w:val="clear" w:color="auto" w:fill="F5F5F5"/><w:spacing w:before="0" w:after="0" w:line="240" w:lineRule="auto"/><w:ind w:firstLine="0"/><w:jc w:val="left"/></w:pPr><w:r><w:rPr><w:rFonts w:ascii="Consolas" w:hAnsi="Consolas" w:eastAsia="宋体"/><w:b w:val="0"/><w:i w:val="0"/><w:color w:val="000000"/><w:sz w:val="21"/></w:rPr><w:t>id: erp-accounting-risk-contract</w:t></w:r></w:p><w:p w14:paraId="5E01B131"><w:pPr><w:pStyle w:val="165"/><w:shd w:val="clear" w:color="auto" w:fill="F5F5F5"/><w:spacing w:before="0" w:after="0" w:line="240" w:lineRule="auto"/><w:ind w:firstLine="0"/><w:jc w:val="left"/></w:pPr><w:r><w:rPr><w:rFonts w:ascii="Consolas" w:hAnsi="Consolas" w:eastAsia="宋体"/><w:b w:val="0"/><w:i w:val="0"/><w:color w:val="000000"/><w:sz w:val="21"/></w:rPr><w:t>info:</w:t></w:r></w:p><w:p w14:paraId="0AD18D01"><w:pPr><w:pStyle w:val="165"/><w:shd w:val="clear" w:color="auto" w:fill="F5F5F5"/><w:spacing w:before="0" w:after="0" w:line="240" w:lineRule="auto"/><w:ind w:firstLine="0"/><w:jc w:val="left"/></w:pPr><w:r><w:rPr><w:rFonts w:ascii="Consolas" w:hAnsi="Consolas" w:eastAsia="宋体"/><w:b w:val="0"/><w:i w:val="0"/><w:color w:val="000000"/><w:sz w:val="21"/></w:rPr><w:t xml:space="preserve">  title: &quot;ERP Accounting Risk Data Contract&quot;</w:t></w:r></w:p><w:p w14:paraId="5300A1FF"><w:pPr><w:pStyle w:val="165"/><w:shd w:val="clear" w:color="auto" w:fill="F5F5F5"/><w:spacing w:before="0" w:after="0" w:line="240" w:lineRule="auto"/><w:ind w:firstLine="0"/><w:jc w:val="left"/></w:pPr><w:r><w:rPr><w:rFonts w:ascii="Consolas" w:hAnsi="Consolas" w:eastAsia="宋体"/><w:b w:val="0"/><w:i w:val="0"/><w:color w:val="000000"/><w:sz w:val="21"/></w:rPr><w:t xml:space="preserve">  version: &quot;1.0.0&quot;</w:t></w:r></w:p><w:p w14:paraId="09B68BCE"><w:pPr><w:pStyle w:val="165"/><w:shd w:val="clear" w:color="auto" w:fill="F5F5F5"/><w:spacing w:before="0" w:after="0" w:line="240" w:lineRule="auto"/><w:ind w:firstLine="0"/><w:jc w:val="left"/></w:pPr><w:r><w:rPr><w:rFonts w:ascii="Consolas" w:hAnsi="Consolas" w:eastAsia="宋体"/><w:b w:val="0"/><w:i w:val="0"/><w:color w:val="000000"/><w:sz w:val="21"/></w:rPr><w:t xml:space="preserve">  description: &quot;验证ERP会计风险核心数据的完整性与合规性&quot;</w:t></w:r></w:p><w:p w14:paraId="4B55174B"><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4252204C"><w:pPr><w:pStyle w:val="165"/><w:shd w:val="clear" w:color="auto" w:fill="F5F5F5"/><w:spacing w:before="0" w:after="0" w:line="240" w:lineRule="auto"/><w:ind w:firstLine="0"/><w:jc w:val="left"/></w:pPr><w:r><w:rPr><w:rFonts w:ascii="Consolas" w:hAnsi="Consolas" w:eastAsia="宋体"/><w:b w:val="0"/><w:i w:val="0"/><w:color w:val="000000"/><w:sz w:val="21"/></w:rPr><w:t># 配置数据源（本地文件）</w:t></w:r></w:p><w:p w14:paraId="78D0A85E"><w:pPr><w:pStyle w:val="165"/><w:shd w:val="clear" w:color="auto" w:fill="F5F5F5"/><w:spacing w:before="0" w:after="0" w:line="240" w:lineRule="auto"/><w:ind w:firstLine="0"/><w:jc w:val="left"/></w:pPr><w:r><w:rPr><w:rFonts w:ascii="Consolas" w:hAnsi="Consolas" w:eastAsia="宋体"/><w:b w:val="0"/><w:i w:val="0"/><w:color w:val="000000"/><w:sz w:val="21"/></w:rPr><w:t>servers:</w:t></w:r></w:p><w:p w14:paraId="1E8B9DA6"><w:pPr><w:pStyle w:val="165"/><w:shd w:val="clear" w:color="auto" w:fill="F5F5F5"/><w:spacing w:before="0" w:after="0" w:line="240" w:lineRule="auto"/><w:ind w:firstLine="0"/><w:jc w:val="left"/></w:pPr><w:r><w:rPr><w:rFonts w:ascii="Consolas" w:hAnsi="Consolas" w:eastAsia="宋体"/><w:b w:val="0"/><w:i w:val="0"/><w:color w:val="000000"/><w:sz w:val="21"/></w:rPr><w:t xml:space="preserve">  local:</w:t></w:r></w:p><w:p w14:paraId="257E3FA7"><w:pPr><w:pStyle w:val="165"/><w:shd w:val="clear" w:color="auto" w:fill="F5F5F5"/><w:spacing w:before="0" w:after="0" w:line="240" w:lineRule="auto"/><w:ind w:firstLine="0"/><w:jc w:val="left"/></w:pPr><w:r><w:rPr><w:rFonts w:ascii="Consolas" w:hAnsi="Consolas" w:eastAsia="宋体"/><w:b w:val="0"/><w:i w:val="0"/><w:color w:val="000000"/><w:sz w:val="21"/></w:rPr><w:t xml:space="preserve">    type: local</w:t></w:r></w:p><w:p w14:paraId="2E585BC4"><w:pPr><w:pStyle w:val="165"/><w:shd w:val="clear" w:color="auto" w:fill="F5F5F5"/><w:spacing w:before="0" w:after="0" w:line="240" w:lineRule="auto"/><w:ind w:firstLine="0"/><w:jc w:val="left"/></w:pPr><w:r><w:rPr><w:rFonts w:ascii="Consolas" w:hAnsi="Consolas" w:eastAsia="宋体"/><w:b w:val="0"/><w:i w:val="0"/><w:color w:val="000000"/><w:sz w:val="21"/></w:rPr><w:t xml:space="preserve">    path: &quot;data/universal_erp_accounting_risk.parquet&quot; # 请确认你的文件后缀，如果是csv请改成 .csv</w:t></w:r></w:p><w:p w14:paraId="2D5E76F7"><w:pPr><w:pStyle w:val="165"/><w:shd w:val="clear" w:color="auto" w:fill="F5F5F5"/><w:spacing w:before="0" w:after="0" w:line="240" w:lineRule="auto"/><w:ind w:firstLine="0"/><w:jc w:val="left"/></w:pPr><w:r><w:rPr><w:rFonts w:ascii="Consolas" w:hAnsi="Consolas" w:eastAsia="宋体"/><w:b w:val="0"/><w:i w:val="0"/><w:color w:val="000000"/><w:sz w:val="21"/></w:rPr><w:t xml:space="preserve">    format: parquet # 如果是csv请改成 csv</w:t></w:r></w:p><w:p w14:paraId="4976454C"><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059D8323"><w:pPr><w:pStyle w:val="165"/><w:shd w:val="clear" w:color="auto" w:fill="F5F5F5"/><w:spacing w:before="0" w:after="0" w:line="240" w:lineRule="auto"/><w:ind w:firstLine="0"/><w:jc w:val="left"/></w:pPr><w:r><w:rPr><w:rFonts w:ascii="Consolas" w:hAnsi="Consolas" w:eastAsia="宋体"/><w:b w:val="0"/><w:i w:val="0"/><w:color w:val="000000"/><w:sz w:val="21"/></w:rPr><w:t>models:</w:t></w:r></w:p><w:p w14:paraId="13E43E14"><w:pPr><w:pStyle w:val="165"/><w:shd w:val="clear" w:color="auto" w:fill="F5F5F5"/><w:spacing w:before="0" w:after="0" w:line="240" w:lineRule="auto"/><w:ind w:firstLine="0"/><w:jc w:val="left"/></w:pPr><w:r><w:rPr><w:rFonts w:ascii="Consolas" w:hAnsi="Consolas" w:eastAsia="宋体"/><w:b w:val="0"/><w:i w:val="0"/><w:color w:val="000000"/><w:sz w:val="21"/></w:rPr><w:t xml:space="preserve">  erp_transactions:</w:t></w:r></w:p><w:p w14:paraId="0D26E183"><w:pPr><w:pStyle w:val="165"/><w:shd w:val="clear" w:color="auto" w:fill="F5F5F5"/><w:spacing w:before="0" w:after="0" w:line="240" w:lineRule="auto"/><w:ind w:firstLine="0"/><w:jc w:val="left"/></w:pPr><w:r><w:rPr><w:rFonts w:ascii="Consolas" w:hAnsi="Consolas" w:eastAsia="宋体"/><w:b w:val="0"/><w:i w:val="0"/><w:color w:val="000000"/><w:sz w:val="21"/></w:rPr><w:t xml:space="preserve">    description: &quot;ERP交易记录核心字段&quot;</w:t></w:r></w:p><w:p w14:paraId="4948CD04"><w:pPr><w:pStyle w:val="165"/><w:shd w:val="clear" w:color="auto" w:fill="F5F5F5"/><w:spacing w:before="0" w:after="0" w:line="240" w:lineRule="auto"/><w:ind w:firstLine="0"/><w:jc w:val="left"/></w:pPr><w:r><w:rPr><w:rFonts w:ascii="Consolas" w:hAnsi="Consolas" w:eastAsia="宋体"/><w:b w:val="0"/><w:i w:val="0"/><w:color w:val="000000"/><w:sz w:val="21"/></w:rPr><w:t xml:space="preserve">    type: table</w:t></w:r></w:p><w:p w14:paraId="10113C2B"><w:pPr><w:pStyle w:val="165"/><w:shd w:val="clear" w:color="auto" w:fill="F5F5F5"/><w:spacing w:before="0" w:after="0" w:line="240" w:lineRule="auto"/><w:ind w:firstLine="0"/><w:jc w:val="left"/></w:pPr><w:r><w:rPr><w:rFonts w:ascii="Consolas" w:hAnsi="Consolas" w:eastAsia="宋体"/><w:b w:val="0"/><w:i w:val="0"/><w:color w:val="000000"/><w:sz w:val="21"/></w:rPr><w:t xml:space="preserve">    fields:</w:t></w:r></w:p><w:p w14:paraId="1C5464B9"><w:pPr><w:pStyle w:val="165"/><w:shd w:val="clear" w:color="auto" w:fill="F5F5F5"/><w:spacing w:before="0" w:after="0" w:line="240" w:lineRule="auto"/><w:ind w:firstLine="0"/><w:jc w:val="left"/></w:pPr><w:r><w:rPr><w:rFonts w:ascii="Consolas" w:hAnsi="Consolas" w:eastAsia="宋体"/><w:b w:val="0"/><w:i w:val="0"/><w:color w:val="000000"/><w:sz w:val="21"/></w:rPr><w:t xml:space="preserve">      transaction_id:</w:t></w:r></w:p><w:p w14:paraId="26B5D074"><w:pPr><w:pStyle w:val="165"/><w:shd w:val="clear" w:color="auto" w:fill="F5F5F5"/><w:spacing w:before="0" w:after="0" w:line="240" w:lineRule="auto"/><w:ind w:firstLine="0"/><w:jc w:val="left"/></w:pPr><w:r><w:rPr><w:rFonts w:ascii="Consolas" w:hAnsi="Consolas" w:eastAsia="宋体"/><w:b w:val="0"/><w:i w:val="0"/><w:color w:val="000000"/><w:sz w:val="21"/></w:rPr><w:t xml:space="preserve">        type: string</w:t></w:r></w:p><w:p w14:paraId="68C6838C"><w:pPr><w:pStyle w:val="165"/><w:shd w:val="clear" w:color="auto" w:fill="F5F5F5"/><w:spacing w:before="0" w:after="0" w:line="240" w:lineRule="auto"/><w:ind w:firstLine="0"/><w:jc w:val="left"/></w:pPr><w:r><w:rPr><w:rFonts w:ascii="Consolas" w:hAnsi="Consolas" w:eastAsia="宋体"/><w:b w:val="0"/><w:i w:val="0"/><w:color w:val="000000"/><w:sz w:val="21"/></w:rPr><w:t xml:space="preserve">        description: &quot;交易唯一标识&quot;</w:t></w:r></w:p><w:p w14:paraId="3F70320A"><w:pPr><w:pStyle w:val="165"/><w:shd w:val="clear" w:color="auto" w:fill="F5F5F5"/><w:spacing w:before="0" w:after="0" w:line="240" w:lineRule="auto"/><w:ind w:firstLine="0"/><w:jc w:val="left"/></w:pPr><w:r><w:rPr><w:rFonts w:ascii="Consolas" w:hAnsi="Consolas" w:eastAsia="宋体"/><w:b w:val="0"/><w:i w:val="0"/><w:color w:val="000000"/><w:sz w:val="21"/></w:rPr><w:t xml:space="preserve">        required: true</w:t></w:r></w:p><w:p w14:paraId="5EDEFAB4"><w:pPr><w:pStyle w:val="165"/><w:shd w:val="clear" w:color="auto" w:fill="F5F5F5"/><w:spacing w:before="0" w:after="0" w:line="240" w:lineRule="auto"/><w:ind w:firstLine="0"/><w:jc w:val="left"/></w:pPr><w:r><w:rPr><w:rFonts w:ascii="Consolas" w:hAnsi="Consolas" w:eastAsia="宋体"/><w:b w:val="0"/><w:i w:val="0"/><w:color w:val="000000"/><w:sz w:val="21"/></w:rPr><w:t xml:space="preserve">        unique: true # 强约束：主键必须唯一</w:t></w:r></w:p><w:p w14:paraId="17A01C51"><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06B6C5D9"><w:pPr><w:pStyle w:val="165"/><w:shd w:val="clear" w:color="auto" w:fill="F5F5F5"/><w:spacing w:before="0" w:after="0" w:line="240" w:lineRule="auto"/><w:ind w:firstLine="0"/><w:jc w:val="left"/></w:pPr><w:r><w:rPr><w:rFonts w:ascii="Consolas" w:hAnsi="Consolas" w:eastAsia="宋体"/><w:b w:val="0"/><w:i w:val="0"/><w:color w:val="000000"/><w:sz w:val="21"/></w:rPr><w:t xml:space="preserve">      erp_system:</w:t></w:r></w:p><w:p w14:paraId="6A713283"><w:pPr><w:pStyle w:val="165"/><w:shd w:val="clear" w:color="auto" w:fill="F5F5F5"/><w:spacing w:before="0" w:after="0" w:line="240" w:lineRule="auto"/><w:ind w:firstLine="0"/><w:jc w:val="left"/></w:pPr><w:r><w:rPr><w:rFonts w:ascii="Consolas" w:hAnsi="Consolas" w:eastAsia="宋体"/><w:b w:val="0"/><w:i w:val="0"/><w:color w:val="000000"/><w:sz w:val="21"/></w:rPr><w:t xml:space="preserve">        type: string</w:t></w:r></w:p><w:p w14:paraId="1586DBA3"><w:pPr><w:pStyle w:val="165"/><w:shd w:val="clear" w:color="auto" w:fill="F5F5F5"/><w:spacing w:before="0" w:after="0" w:line="240" w:lineRule="auto"/><w:ind w:firstLine="0"/><w:jc w:val="left"/></w:pPr><w:r><w:rPr><w:rFonts w:ascii="Consolas" w:hAnsi="Consolas" w:eastAsia="宋体"/><w:b w:val="0"/><w:i w:val="0"/><w:color w:val="000000"/><w:sz w:val="21"/></w:rPr><w:t xml:space="preserve">        description: &quot;ERP系统来源（如NetSuite, Oracle等）&quot;</w:t></w:r></w:p><w:p w14:paraId="3A6927A9"><w:pPr><w:pStyle w:val="165"/><w:shd w:val="clear" w:color="auto" w:fill="F5F5F5"/><w:spacing w:before="0" w:after="0" w:line="240" w:lineRule="auto"/><w:ind w:firstLine="0"/><w:jc w:val="left"/></w:pPr><w:r><w:rPr><w:rFonts w:ascii="Consolas" w:hAnsi="Consolas" w:eastAsia="宋体"/><w:b w:val="0"/><w:i w:val="0"/><w:color w:val="000000"/><w:sz w:val="21"/></w:rPr><w:t xml:space="preserve">        required: true</w:t></w:r></w:p><w:p w14:paraId="29A4D9DF"><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2E90DA8E"><w:pPr><w:pStyle w:val="165"/><w:shd w:val="clear" w:color="auto" w:fill="F5F5F5"/><w:spacing w:before="0" w:after="0" w:line="240" w:lineRule="auto"/><w:ind w:firstLine="0"/><w:jc w:val="left"/></w:pPr><w:r><w:rPr><w:rFonts w:ascii="Consolas" w:hAnsi="Consolas" w:eastAsia="宋体"/><w:b w:val="0"/><w:i w:val="0"/><w:color w:val="000000"/><w:sz w:val="21"/></w:rPr><w:t xml:space="preserve">      posting_datetime:</w:t></w:r></w:p><w:p w14:paraId="7FA91B90"><w:pPr><w:pStyle w:val="165"/><w:shd w:val="clear" w:color="auto" w:fill="F5F5F5"/><w:spacing w:before="0" w:after="0" w:line="240" w:lineRule="auto"/><w:ind w:firstLine="0"/><w:jc w:val="left"/></w:pPr><w:r><w:rPr><w:rFonts w:ascii="Consolas" w:hAnsi="Consolas" w:eastAsia="宋体"/><w:b w:val="0"/><w:i w:val="0"/><w:color w:val="000000"/><w:sz w:val="21"/></w:rPr><w:t xml:space="preserve">        type: timestamp</w:t></w:r></w:p><w:p w14:paraId="6496076A"><w:pPr><w:pStyle w:val="165"/><w:shd w:val="clear" w:color="auto" w:fill="F5F5F5"/><w:spacing w:before="0" w:after="0" w:line="240" w:lineRule="auto"/><w:ind w:firstLine="0"/><w:jc w:val="left"/></w:pPr><w:r><w:rPr><w:rFonts w:ascii="Consolas" w:hAnsi="Consolas" w:eastAsia="宋体"/><w:b w:val="0"/><w:i w:val="0"/><w:color w:val="000000"/><w:sz w:val="21"/></w:rPr><w:t xml:space="preserve">        description: &quot;过账时间&quot;</w:t></w:r></w:p><w:p w14:paraId="5C75B5EC"><w:pPr><w:pStyle w:val="165"/><w:shd w:val="clear" w:color="auto" w:fill="F5F5F5"/><w:spacing w:before="0" w:after="0" w:line="240" w:lineRule="auto"/><w:ind w:firstLine="0"/><w:jc w:val="left"/></w:pPr><w:r><w:rPr><w:rFonts w:ascii="Consolas" w:hAnsi="Consolas" w:eastAsia="宋体"/><w:b w:val="0"/><w:i w:val="0"/><w:color w:val="000000"/><w:sz w:val="21"/></w:rPr><w:t xml:space="preserve">        required: true</w:t></w:r></w:p><w:p w14:paraId="7C18D19C"><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0CEA68B1"><w:pPr><w:pStyle w:val="165"/><w:shd w:val="clear" w:color="auto" w:fill="F5F5F5"/><w:spacing w:before="0" w:after="0" w:line="240" w:lineRule="auto"/><w:ind w:firstLine="0"/><w:jc w:val="left"/></w:pPr><w:r><w:rPr><w:rFonts w:ascii="Consolas" w:hAnsi="Consolas" w:eastAsia="宋体"/><w:b w:val="0"/><w:i w:val="0"/><w:color w:val="000000"/><w:sz w:val="21"/></w:rPr><w:t xml:space="preserve">      amount:</w:t></w:r></w:p><w:p w14:paraId="72775FAF"><w:pPr><w:pStyle w:val="165"/><w:shd w:val="clear" w:color="auto" w:fill="F5F5F5"/><w:spacing w:before="0" w:after="0" w:line="240" w:lineRule="auto"/><w:ind w:firstLine="0"/><w:jc w:val="left"/></w:pPr><w:r><w:rPr><w:rFonts w:ascii="Consolas" w:hAnsi="Consolas" w:eastAsia="宋体"/><w:b w:val="0"/><w:i w:val="0"/><w:color w:val="000000"/><w:sz w:val="21"/></w:rPr><w:t xml:space="preserve">        type: number</w:t></w:r></w:p><w:p w14:paraId="18176864"><w:pPr><w:pStyle w:val="165"/><w:shd w:val="clear" w:color="auto" w:fill="F5F5F5"/><w:spacing w:before="0" w:after="0" w:line="240" w:lineRule="auto"/><w:ind w:firstLine="0"/><w:jc w:val="left"/></w:pPr><w:r><w:rPr><w:rFonts w:ascii="Consolas" w:hAnsi="Consolas" w:eastAsia="宋体"/><w:b w:val="0"/><w:i w:val="0"/><w:color w:val="000000"/><w:sz w:val="21"/></w:rPr><w:t xml:space="preserve">        description: &quot;交易金额（允许负数，如退款/冲销）&quot;</w:t></w:r></w:p><w:p w14:paraId="09F5AE7D"><w:pPr><w:pStyle w:val="165"/><w:shd w:val="clear" w:color="auto" w:fill="F5F5F5"/><w:spacing w:before="0" w:after="0" w:line="240" w:lineRule="auto"/><w:ind w:firstLine="0"/><w:jc w:val="left"/></w:pPr><w:r><w:rPr><w:rFonts w:ascii="Consolas" w:hAnsi="Consolas" w:eastAsia="宋体"/><w:b w:val="0"/><w:i w:val="0"/><w:color w:val="000000"/><w:sz w:val="21"/></w:rPr><w:t xml:space="preserve">        required: true</w:t></w:r></w:p><w:p w14:paraId="73B1BE1C"><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77085BB6"><w:pPr><w:pStyle w:val="165"/><w:shd w:val="clear" w:color="auto" w:fill="F5F5F5"/><w:spacing w:before="0" w:after="0" w:line="240" w:lineRule="auto"/><w:ind w:firstLine="0"/><w:jc w:val="left"/></w:pPr><w:r><w:rPr><w:rFonts w:ascii="Consolas" w:hAnsi="Consolas" w:eastAsia="宋体"/><w:b w:val="0"/><w:i w:val="0"/><w:color w:val="000000"/><w:sz w:val="21"/></w:rPr><w:t xml:space="preserve">      currency:</w:t></w:r></w:p><w:p w14:paraId="5B158F7F"><w:pPr><w:pStyle w:val="165"/><w:shd w:val="clear" w:color="auto" w:fill="F5F5F5"/><w:spacing w:before="0" w:after="0" w:line="240" w:lineRule="auto"/><w:ind w:firstLine="0"/><w:jc w:val="left"/></w:pPr><w:r><w:rPr><w:rFonts w:ascii="Consolas" w:hAnsi="Consolas" w:eastAsia="宋体"/><w:b w:val="0"/><w:i w:val="0"/><w:color w:val="000000"/><w:sz w:val="21"/></w:rPr><w:t xml:space="preserve">        type: string</w:t></w:r></w:p><w:p w14:paraId="505C90A9"><w:pPr><w:pStyle w:val="165"/><w:shd w:val="clear" w:color="auto" w:fill="F5F5F5"/><w:spacing w:before="0" w:after="0" w:line="240" w:lineRule="auto"/><w:ind w:firstLine="0"/><w:jc w:val="left"/></w:pPr><w:r><w:rPr><w:rFonts w:ascii="Consolas" w:hAnsi="Consolas" w:eastAsia="宋体"/><w:b w:val="0"/><w:i w:val="0"/><w:color w:val="000000"/><w:sz w:val="21"/></w:rPr><w:t xml:space="preserve">        description: &quot;币种&quot;</w:t></w:r></w:p><w:p w14:paraId="6233936B"><w:pPr><w:pStyle w:val="165"/><w:shd w:val="clear" w:color="auto" w:fill="F5F5F5"/><w:spacing w:before="0" w:after="0" w:line="240" w:lineRule="auto"/><w:ind w:firstLine="0"/><w:jc w:val="left"/></w:pPr><w:r><w:rPr><w:rFonts w:ascii="Consolas" w:hAnsi="Consolas" w:eastAsia="宋体"/><w:b w:val="0"/><w:i w:val="0"/><w:color w:val="000000"/><w:sz w:val="21"/></w:rPr><w:t xml:space="preserve">        required: true</w:t></w:r></w:p><w:p w14:paraId="45ED9179"><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07A7224F"><w:pPr><w:pStyle w:val="165"/><w:shd w:val="clear" w:color="auto" w:fill="F5F5F5"/><w:spacing w:before="0" w:after="0" w:line="240" w:lineRule="auto"/><w:ind w:firstLine="0"/><w:jc w:val="left"/></w:pPr><w:r><w:rPr><w:rFonts w:ascii="Consolas" w:hAnsi="Consolas" w:eastAsia="宋体"/><w:b w:val="0"/><w:i w:val="0"/><w:color w:val="000000"/><w:sz w:val="21"/></w:rPr><w:t xml:space="preserve">      gl_account:</w:t></w:r></w:p><w:p w14:paraId="16AFBDEB"><w:pPr><w:pStyle w:val="165"/><w:shd w:val="clear" w:color="auto" w:fill="F5F5F5"/><w:spacing w:before="0" w:after="0" w:line="240" w:lineRule="auto"/><w:ind w:firstLine="0"/><w:jc w:val="left"/></w:pPr><w:r><w:rPr><w:rFonts w:ascii="Consolas" w:hAnsi="Consolas" w:eastAsia="宋体"/><w:b w:val="0"/><w:i w:val="0"/><w:color w:val="000000"/><w:sz w:val="21"/></w:rPr><w:t xml:space="preserve">        type: string</w:t></w:r></w:p><w:p w14:paraId="66815646"><w:pPr><w:pStyle w:val="165"/><w:shd w:val="clear" w:color="auto" w:fill="F5F5F5"/><w:spacing w:before="0" w:after="0" w:line="240" w:lineRule="auto"/><w:ind w:firstLine="0"/><w:jc w:val="left"/></w:pPr><w:r><w:rPr><w:rFonts w:ascii="Consolas" w:hAnsi="Consolas" w:eastAsia="宋体"/><w:b w:val="0"/><w:i w:val="0"/><w:color w:val="000000"/><w:sz w:val="21"/></w:rPr><w:t xml:space="preserve">        description: &quot;总账科目&quot;</w:t></w:r></w:p><w:p w14:paraId="1B80B823"><w:pPr><w:pStyle w:val="165"/><w:shd w:val="clear" w:color="auto" w:fill="F5F5F5"/><w:spacing w:before="0" w:after="0" w:line="240" w:lineRule="auto"/><w:ind w:firstLine="0"/><w:jc w:val="left"/></w:pPr><w:r><w:rPr><w:rFonts w:ascii="Consolas" w:hAnsi="Consolas" w:eastAsia="宋体"/><w:b w:val="0"/><w:i w:val="0"/><w:color w:val="000000"/><w:sz w:val="21"/></w:rPr><w:t xml:space="preserve">        required: true</w:t></w:r></w:p><w:p w14:paraId="514249A8"><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602DAF0B"><w:pPr><w:pStyle w:val="165"/><w:shd w:val="clear" w:color="auto" w:fill="F5F5F5"/><w:spacing w:before="0" w:after="0" w:line="240" w:lineRule="auto"/><w:ind w:firstLine="0"/><w:jc w:val="left"/></w:pPr><w:r><w:rPr><w:rFonts w:ascii="Consolas" w:hAnsi="Consolas" w:eastAsia="宋体"/><w:b w:val="0"/><w:i w:val="0"/><w:color w:val="000000"/><w:sz w:val="21"/></w:rPr><w:t xml:space="preserve">      manual_entry_flag:</w:t></w:r></w:p><w:p w14:paraId="7B4295BA"><w:pPr><w:pStyle w:val="165"/><w:shd w:val="clear" w:color="auto" w:fill="F5F5F5"/><w:spacing w:before="0" w:after="0" w:line="240" w:lineRule="auto"/><w:ind w:firstLine="0"/><w:jc w:val="left"/></w:pPr><w:r><w:rPr><w:rFonts w:ascii="Consolas" w:hAnsi="Consolas" w:eastAsia="宋体"/><w:b w:val="0"/><w:i w:val="0"/><w:color w:val="000000"/><w:sz w:val="21"/></w:rPr><w:t xml:space="preserve">        type: integer</w:t></w:r></w:p><w:p w14:paraId="33428271"><w:pPr><w:pStyle w:val="165"/><w:shd w:val="clear" w:color="auto" w:fill="F5F5F5"/><w:spacing w:before="0" w:after="0" w:line="240" w:lineRule="auto"/><w:ind w:firstLine="0"/><w:jc w:val="left"/></w:pPr><w:r><w:rPr><w:rFonts w:ascii="Consolas" w:hAnsi="Consolas" w:eastAsia="宋体"/><w:b w:val="0"/><w:i w:val="0"/><w:color w:val="000000"/><w:sz w:val="21"/></w:rPr><w:t xml:space="preserve">        description: &quot;是否手工录入（0=否，1=是）&quot;</w:t></w:r></w:p><w:p w14:paraId="059FC12D"><w:pPr><w:pStyle w:val="165"/><w:shd w:val="clear" w:color="auto" w:fill="F5F5F5"/><w:spacing w:before="0" w:after="0" w:line="240" w:lineRule="auto"/><w:ind w:firstLine="0"/><w:jc w:val="left"/></w:pPr><w:r><w:rPr><w:rFonts w:ascii="Consolas" w:hAnsi="Consolas" w:eastAsia="宋体"/><w:b w:val="0"/><w:i w:val="0"/><w:color w:val="000000"/><w:sz w:val="21"/></w:rPr><w:t xml:space="preserve">        required: true</w:t></w:r></w:p><w:p w14:paraId="5B038742"><w:pPr><w:pStyle w:val="165"/><w:shd w:val="clear" w:color="auto" w:fill="F5F5F5"/><w:spacing w:before="0" w:after="0" w:line="240" w:lineRule="auto"/><w:ind w:firstLine="0"/><w:jc w:val="left"/></w:pPr><w:r><w:rPr><w:rFonts w:ascii="Consolas" w:hAnsi="Consolas" w:eastAsia="宋体"/><w:b w:val="0"/><w:i w:val="0"/><w:color w:val="000000"/><w:sz w:val="21"/></w:rPr><w:t xml:space="preserve">        quality:</w:t></w:r></w:p><w:p w14:paraId="1699A4A6"><w:pPr><w:pStyle w:val="165"/><w:shd w:val="clear" w:color="auto" w:fill="F5F5F5"/><w:spacing w:before="0" w:after="0" w:line="240" w:lineRule="auto"/><w:ind w:firstLine="0"/><w:jc w:val="left"/></w:pPr><w:r><w:rPr><w:rFonts w:ascii="Consolas" w:hAnsi="Consolas" w:eastAsia="宋体"/><w:b w:val="0"/><w:i w:val="0"/><w:color w:val="000000"/><w:sz w:val="21"/></w:rPr><w:t xml:space="preserve">          - &quot;manual_entry_flag in (0, 1)&quot; # 业务规则：只能是0或1</w:t></w:r></w:p><w:p w14:paraId="022D067C"><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2726C279"><w:pPr><w:pStyle w:val="165"/><w:shd w:val="clear" w:color="auto" w:fill="F5F5F5"/><w:spacing w:before="0" w:after="0" w:line="240" w:lineRule="auto"/><w:ind w:firstLine="0"/><w:jc w:val="left"/></w:pPr><w:r><w:rPr><w:rFonts w:ascii="Consolas" w:hAnsi="Consolas" w:eastAsia="宋体"/><w:b w:val="0"/><w:i w:val="0"/><w:color w:val="000000"/><w:sz w:val="21"/></w:rPr><w:t xml:space="preserve">      risk_class:</w:t></w:r></w:p><w:p w14:paraId="6704E246"><w:pPr><w:pStyle w:val="165"/><w:shd w:val="clear" w:color="auto" w:fill="F5F5F5"/><w:spacing w:before="0" w:after="0" w:line="240" w:lineRule="auto"/><w:ind w:firstLine="0"/><w:jc w:val="left"/></w:pPr><w:r><w:rPr><w:rFonts w:ascii="Consolas" w:hAnsi="Consolas" w:eastAsia="宋体"/><w:b w:val="0"/><w:i w:val="0"/><w:color w:val="000000"/><w:sz w:val="21"/></w:rPr><w:t xml:space="preserve">        type: string</w:t></w:r></w:p><w:p w14:paraId="672F9FF6"><w:pPr><w:pStyle w:val="165"/><w:shd w:val="clear" w:color="auto" w:fill="F5F5F5"/><w:spacing w:before="0" w:after="0" w:line="240" w:lineRule="auto"/><w:ind w:firstLine="0"/><w:jc w:val="left"/></w:pPr><w:r><w:rPr><w:rFonts w:ascii="Consolas" w:hAnsi="Consolas" w:eastAsia="宋体"/><w:b w:val="0"/><w:i w:val="0"/><w:color w:val="000000"/><w:sz w:val="21"/></w:rPr><w:t xml:space="preserve">        description: &quot;风险分类&quot;</w:t></w:r></w:p><w:p w14:paraId="1FD90E60"><w:pPr><w:pStyle w:val="165"/><w:shd w:val="clear" w:color="auto" w:fill="F5F5F5"/><w:spacing w:before="0" w:after="0" w:line="240" w:lineRule="auto"/><w:ind w:firstLine="0"/><w:jc w:val="left"/></w:pPr><w:r><w:rPr><w:rFonts w:ascii="Consolas" w:hAnsi="Consolas" w:eastAsia="宋体"/><w:b w:val="0"/><w:i w:val="0"/><w:color w:val="000000"/><w:sz w:val="21"/></w:rPr><w:t xml:space="preserve">        required: true</w:t></w:r></w:p><w:p w14:paraId="71FC703D"><w:pPr><w:spacing w:before="0" w:after="0" w:line="360" w:lineRule="auto"/><w:ind w:firstLine="480"/><w:jc w:val="both"/></w:pPr><w:r><w:rPr><w:rFonts w:ascii="Times New Roman" w:hAnsi="Times New Roman" w:eastAsia="宋体"/><w:b/><w:i w:val="0"/><w:color w:val="000000"/><w:sz w:val="24"/></w:rPr><w:t>读懂这份文件的三个层次</w:t></w:r><w:r><w:rPr><w:rFonts w:ascii="Times New Roman" w:hAnsi="Times New Roman" w:eastAsia="宋体"/><w:b w:val="0"/><w:i w:val="0"/><w:color w:val="000000"/><w:sz w:val="24"/></w:rPr><w:t>（为后面的坑做铺垫）：</w:t></w:r></w:p><w:p w14:paraId="4887AFD6"><w:pPr><w:spacing w:before="0" w:after="0" w:line="360" w:lineRule="auto"/><w:ind w:firstLine="480"/><w:jc w:val="both"/></w:pPr><w:r><w:rPr><w:rFonts w:ascii="Times New Roman" w:hAnsi="Times New Roman" w:eastAsia="宋体"/><w:b w:val="0"/><w:i w:val="0"/><w:color w:val="000000"/><w:sz w:val="24"/></w:rPr><w:t xml:space="preserve">1. </w:t></w:r><w:r><w:rPr><w:rFonts w:ascii="Times New Roman" w:hAnsi="Times New Roman" w:eastAsia="宋体"/><w:b/><w:i w:val="0"/><w:color w:val="000000"/><w:sz w:val="24"/></w:rPr><w:t>文件头</w:t></w:r><w:r><w:rPr><w:rFonts w:ascii="Times New Roman" w:hAnsi="Times New Roman" w:eastAsia="宋体"/><w:b w:val="0"/><w:i w:val="0"/><w:color w:val="000000"/><w:sz w:val="24"/></w:rPr><w:t>：</w:t></w:r><w:r><w:rPr><w:rFonts w:ascii="Consolas" w:hAnsi="Consolas" w:eastAsia="宋体"/><w:b w:val="0"/><w:i w:val="0"/><w:color w:val="000000"/><w:sz w:val="24"/><w:shd w:val="clear" w:color="auto" w:fill="F5F5F5"/></w:rPr><w:t>dataContractSpecification: 0.9.3</w:t></w:r><w:r><w:rPr><w:rFonts w:ascii="Times New Roman" w:hAnsi="Times New Roman" w:eastAsia="宋体"/><w:b w:val="0"/><w:i w:val="0"/><w:color w:val="000000"/><w:sz w:val="24"/></w:rPr><w:t xml:space="preserve"> 声明遵循的数据契约规范版本；</w:t></w:r><w:r><w:rPr><w:rFonts w:ascii="Consolas" w:hAnsi="Consolas" w:eastAsia="宋体"/><w:b w:val="0"/><w:i w:val="0"/><w:color w:val="000000"/><w:sz w:val="24"/><w:shd w:val="clear" w:color="auto" w:fill="F5F5F5"/></w:rPr><w:t>id</w:t></w:r><w:r><w:rPr><w:rFonts w:ascii="Times New Roman" w:hAnsi="Times New Roman" w:eastAsia="宋体"/><w:b w:val="0"/><w:i w:val="0"/><w:color w:val="000000"/><w:sz w:val="24"/></w:rPr><w:t xml:space="preserve"> 是契约的唯一编号；</w:t></w:r><w:r><w:rPr><w:rFonts w:ascii="Consolas" w:hAnsi="Consolas" w:eastAsia="宋体"/><w:b w:val="0"/><w:i w:val="0"/><w:color w:val="000000"/><w:sz w:val="24"/><w:shd w:val="clear" w:color="auto" w:fill="F5F5F5"/></w:rPr><w:t>info</w:t></w:r><w:r><w:rPr><w:rFonts w:ascii="Times New Roman" w:hAnsi="Times New Roman" w:eastAsia="宋体"/><w:b w:val="0"/><w:i w:val="0"/><w:color w:val="000000"/><w:sz w:val="24"/></w:rPr><w:t xml:space="preserve"> 是元信息（标题、版本、描述）；</w:t></w:r></w:p><w:p w14:paraId="33CDD83A"><w:pPr><w:spacing w:before="0" w:after="0" w:line="360" w:lineRule="auto"/><w:ind w:firstLine="480"/><w:jc w:val="both"/></w:pPr><w:r><w:rPr><w:rFonts w:ascii="Times New Roman" w:hAnsi="Times New Roman" w:eastAsia="宋体"/><w:b w:val="0"/><w:i w:val="0"/><w:color w:val="000000"/><w:sz w:val="24"/></w:rPr><w:t xml:space="preserve">2. </w:t></w:r><w:r><w:rPr><w:rFonts w:ascii="Times New Roman" w:hAnsi="Times New Roman" w:eastAsia="宋体"/><w:b/><w:i w:val="0"/><w:color w:val="000000"/><w:sz w:val="24"/></w:rPr><w:t>servers（数据源）</w:t></w:r><w:r><w:rPr><w:rFonts w:ascii="Times New Roman" w:hAnsi="Times New Roman" w:eastAsia="宋体"/><w:b w:val="0"/><w:i w:val="0"/><w:color w:val="000000"/><w:sz w:val="24"/></w:rPr><w:t xml:space="preserve">：告诉引擎&quot;去哪里取数&quot;——本地文件 </w:t></w:r><w:r><w:rPr><w:rFonts w:ascii="Consolas" w:hAnsi="Consolas" w:eastAsia="宋体"/><w:b w:val="0"/><w:i w:val="0"/><w:color w:val="000000"/><w:sz w:val="24"/><w:shd w:val="clear" w:color="auto" w:fill="F5F5F5"/></w:rPr><w:t>data/universal_erp_accounting_risk.parquet</w:t></w:r><w:r><w:rPr><w:rFonts w:ascii="Times New Roman" w:hAnsi="Times New Roman" w:eastAsia="宋体"/><w:b w:val="0"/><w:i w:val="0"/><w:color w:val="000000"/><w:sz w:val="24"/></w:rPr><w:t>，格式 parquet。</w:t></w:r><w:r><w:rPr><w:rFonts w:ascii="Times New Roman" w:hAnsi="Times New Roman" w:eastAsia="宋体"/><w:b/><w:i w:val="0"/><w:color w:val="000000"/><w:sz w:val="24"/></w:rPr><w:t>注意：这里的文件名与真实文件名不一致（</w:t></w:r><w:r><w:rPr><w:rFonts w:ascii="Consolas" w:hAnsi="Consolas" w:eastAsia="宋体"/><w:b/><w:i w:val="0"/><w:color w:val="000000"/><w:sz w:val="24"/><w:shd w:val="clear" w:color="auto" w:fill="F5F5F5"/></w:rPr><w:t>accounting_risk</w:t></w:r><w:r><w:rPr><w:rFonts w:ascii="Times New Roman" w:hAnsi="Times New Roman" w:eastAsia="宋体"/><w:b/><w:i w:val="0"/><w:color w:val="000000"/><w:sz w:val="24"/></w:rPr><w:t xml:space="preserve"> vs </w:t></w:r><w:r><w:rPr><w:rFonts w:ascii="Consolas" w:hAnsi="Consolas" w:eastAsia="宋体"/><w:b/><w:i w:val="0"/><w:color w:val="000000"/><w:sz w:val="24"/><w:shd w:val="clear" w:color="auto" w:fill="F5F5F5"/></w:rPr><w:t>enterprise_erp_fraud_dataset</w:t></w:r><w:r><w:rPr><w:rFonts w:ascii="Times New Roman" w:hAnsi="Times New Roman" w:eastAsia="宋体"/><w:b/><w:i w:val="0"/><w:color w:val="000000"/><w:sz w:val="24"/></w:rPr><w:t>），这是坑7 的种子</w:t></w:r><w:r><w:rPr><w:rFonts w:ascii="Times New Roman" w:hAnsi="Times New Roman" w:eastAsia="宋体"/><w:b w:val="0"/><w:i w:val="0"/><w:color w:val="000000"/><w:sz w:val="24"/></w:rPr><w:t>；</w:t></w:r></w:p><w:p w14:paraId="1ECA2BAE"><w:pPr><w:spacing w:before="0" w:after="0" w:line="360" w:lineRule="auto"/><w:ind w:firstLine="480"/><w:jc w:val="both"/></w:pPr><w:r><w:rPr><w:rFonts w:ascii="Times New Roman" w:hAnsi="Times New Roman" w:eastAsia="宋体"/><w:b w:val="0"/><w:i w:val="0"/><w:color w:val="000000"/><w:sz w:val="24"/></w:rPr><w:t xml:space="preserve">3. </w:t></w:r><w:r><w:rPr><w:rFonts w:ascii="Times New Roman" w:hAnsi="Times New Roman" w:eastAsia="宋体"/><w:b/><w:i w:val="0"/><w:color w:val="000000"/><w:sz w:val="24"/></w:rPr><w:t>models（数据模型）</w:t></w:r><w:r><w:rPr><w:rFonts w:ascii="Times New Roman" w:hAnsi="Times New Roman" w:eastAsia="宋体"/><w:b w:val="0"/><w:i w:val="0"/><w:color w:val="000000"/><w:sz w:val="24"/></w:rPr><w:t xml:space="preserve">：定义表结构 </w:t></w:r><w:r><w:rPr><w:rFonts w:ascii="Consolas" w:hAnsi="Consolas" w:eastAsia="宋体"/><w:b w:val="0"/><w:i w:val="0"/><w:color w:val="000000"/><w:sz w:val="24"/><w:shd w:val="clear" w:color="auto" w:fill="F5F5F5"/></w:rPr><w:t>erp_transactions</w:t></w:r><w:r><w:rPr><w:rFonts w:ascii="Times New Roman" w:hAnsi="Times New Roman" w:eastAsia="宋体"/><w:b w:val="0"/><w:i w:val="0"/><w:color w:val="000000"/><w:sz w:val="24"/></w:rPr><w:t>，下面是 8 个字段。每个字段声明类型（string/number/timestamp/integer）、描述、是否必填；</w:t></w:r><w:r><w:rPr><w:rFonts w:ascii="Consolas" w:hAnsi="Consolas" w:eastAsia="宋体"/><w:b w:val="0"/><w:i w:val="0"/><w:color w:val="000000"/><w:sz w:val="24"/><w:shd w:val="clear" w:color="auto" w:fill="F5F5F5"/></w:rPr><w:t>transaction_id</w:t></w:r><w:r><w:rPr><w:rFonts w:ascii="Times New Roman" w:hAnsi="Times New Roman" w:eastAsia="宋体"/><w:b w:val="0"/><w:i w:val="0"/><w:color w:val="000000"/><w:sz w:val="24"/></w:rPr><w:t xml:space="preserve"> 额外声明 </w:t></w:r><w:r><w:rPr><w:rFonts w:ascii="Consolas" w:hAnsi="Consolas" w:eastAsia="宋体"/><w:b w:val="0"/><w:i w:val="0"/><w:color w:val="000000"/><w:sz w:val="24"/><w:shd w:val="clear" w:color="auto" w:fill="F5F5F5"/></w:rPr><w:t>unique: true</w:t></w:r><w:r><w:rPr><w:rFonts w:ascii="Times New Roman" w:hAnsi="Times New Roman" w:eastAsia="宋体"/><w:b w:val="0"/><w:i w:val="0"/><w:color w:val="000000"/><w:sz w:val="24"/></w:rPr><w:t>（主键唯一）；</w:t></w:r><w:r><w:rPr><w:rFonts w:ascii="Consolas" w:hAnsi="Consolas" w:eastAsia="宋体"/><w:b/><w:i w:val="0"/><w:color w:val="000000"/><w:sz w:val="24"/><w:shd w:val="clear" w:color="auto" w:fill="F5F5F5"/></w:rPr><w:t>manual_entry_flag</w:t></w:r><w:r><w:rPr><w:rFonts w:ascii="Times New Roman" w:hAnsi="Times New Roman" w:eastAsia="宋体"/><w:b/><w:i w:val="0"/><w:color w:val="000000"/><w:sz w:val="24"/></w:rPr><w:t xml:space="preserve"> 下面的 </w:t></w:r><w:r><w:rPr><w:rFonts w:ascii="Consolas" w:hAnsi="Consolas" w:eastAsia="宋体"/><w:b/><w:i w:val="0"/><w:color w:val="000000"/><w:sz w:val="24"/><w:shd w:val="clear" w:color="auto" w:fill="F5F5F5"/></w:rPr><w:t>quality: - &quot;manual_entry_flag in (0, 1)&quot;</w:t></w:r><w:r><w:rPr><w:rFonts w:ascii="Times New Roman" w:hAnsi="Times New Roman" w:eastAsia="宋体"/><w:b/><w:i w:val="0"/><w:color w:val="000000"/><w:sz w:val="24"/></w:rPr><w:t xml:space="preserve"> 是一个&quot;字符串式&quot;的质量规则，这是坑6 的种子</w:t></w:r><w:r><w:rPr><w:rFonts w:ascii="Times New Roman" w:hAnsi="Times New Roman" w:eastAsia="宋体"/><w:b w:val="0"/><w:i w:val="0"/><w:color w:val="000000"/><w:sz w:val="24"/></w:rPr><w:t>。</w:t></w:r></w:p><w:p w14:paraId="6117465B"><w:pPr><w:spacing w:before="0" w:after="0" w:line="360" w:lineRule="auto"/><w:ind w:firstLine="480"/><w:jc w:val="both"/></w:pPr><w:r><w:rPr><w:rFonts w:ascii="Times New Roman" w:hAnsi="Times New Roman" w:eastAsia="宋体"/><w:b/><w:i w:val="0"/><w:color w:val="000000"/><w:sz w:val="24"/></w:rPr><w:t>为什么选这 8 个字段？</w:t></w:r><w:r><w:rPr><w:rFonts w:ascii="Times New Roman" w:hAnsi="Times New Roman" w:eastAsia="宋体"/><w:b w:val="0"/><w:i w:val="0"/><w:color w:val="000000"/><w:sz w:val="24"/></w:rPr><w:t xml:space="preserve"> 财务视角：</w:t></w:r><w:r><w:rPr><w:rFonts w:ascii="Consolas" w:hAnsi="Consolas" w:eastAsia="宋体"/><w:b w:val="0"/><w:i w:val="0"/><w:color w:val="000000"/><w:sz w:val="24"/><w:shd w:val="clear" w:color="auto" w:fill="F5F5F5"/></w:rPr><w:t>transaction_id</w:t></w:r><w:r><w:rPr><w:rFonts w:ascii="Times New Roman" w:hAnsi="Times New Roman" w:eastAsia="宋体"/><w:b w:val="0"/><w:i w:val="0"/><w:color w:val="000000"/><w:sz w:val="24"/></w:rPr><w:t>（唯一身份，主键）、</w:t></w:r><w:r><w:rPr><w:rFonts w:ascii="Consolas" w:hAnsi="Consolas" w:eastAsia="宋体"/><w:b w:val="0"/><w:i w:val="0"/><w:color w:val="000000"/><w:sz w:val="24"/><w:shd w:val="clear" w:color="auto" w:fill="F5F5F5"/></w:rPr><w:t>erp_system</w:t></w:r><w:r><w:rPr><w:rFonts w:ascii="Times New Roman" w:hAnsi="Times New Roman" w:eastAsia="宋体"/><w:b w:val="0"/><w:i w:val="0"/><w:color w:val="000000"/><w:sz w:val="24"/></w:rPr><w:t>（来源系统）、</w:t></w:r><w:r><w:rPr><w:rFonts w:ascii="Consolas" w:hAnsi="Consolas" w:eastAsia="宋体"/><w:b w:val="0"/><w:i w:val="0"/><w:color w:val="000000"/><w:sz w:val="24"/><w:shd w:val="clear" w:color="auto" w:fill="F5F5F5"/></w:rPr><w:t>posting_datetime</w:t></w:r><w:r><w:rPr><w:rFonts w:ascii="Times New Roman" w:hAnsi="Times New Roman" w:eastAsia="宋体"/><w:b w:val="0"/><w:i w:val="0"/><w:color w:val="000000"/><w:sz w:val="24"/></w:rPr><w:t>（过账时间）、</w:t></w:r><w:r><w:rPr><w:rFonts w:ascii="Consolas" w:hAnsi="Consolas" w:eastAsia="宋体"/><w:b w:val="0"/><w:i w:val="0"/><w:color w:val="000000"/><w:sz w:val="24"/><w:shd w:val="clear" w:color="auto" w:fill="F5F5F5"/></w:rPr><w:t>amount</w:t></w:r><w:r><w:rPr><w:rFonts w:ascii="Times New Roman" w:hAnsi="Times New Roman" w:eastAsia="宋体"/><w:b w:val="0"/><w:i w:val="0"/><w:color w:val="000000"/><w:sz w:val="24"/></w:rPr><w:t>（金额）、</w:t></w:r><w:r><w:rPr><w:rFonts w:ascii="Consolas" w:hAnsi="Consolas" w:eastAsia="宋体"/><w:b w:val="0"/><w:i w:val="0"/><w:color w:val="000000"/><w:sz w:val="24"/><w:shd w:val="clear" w:color="auto" w:fill="F5F5F5"/></w:rPr><w:t>currency</w:t></w:r><w:r><w:rPr><w:rFonts w:ascii="Times New Roman" w:hAnsi="Times New Roman" w:eastAsia="宋体"/><w:b w:val="0"/><w:i w:val="0"/><w:color w:val="000000"/><w:sz w:val="24"/></w:rPr><w:t>（币种）、</w:t></w:r><w:r><w:rPr><w:rFonts w:ascii="Consolas" w:hAnsi="Consolas" w:eastAsia="宋体"/><w:b w:val="0"/><w:i w:val="0"/><w:color w:val="000000"/><w:sz w:val="24"/><w:shd w:val="clear" w:color="auto" w:fill="F5F5F5"/></w:rPr><w:t>gl_account</w:t></w:r><w:r><w:rPr><w:rFonts w:ascii="Times New Roman" w:hAnsi="Times New Roman" w:eastAsia="宋体"/><w:b w:val="0"/><w:i w:val="0"/><w:color w:val="000000"/><w:sz w:val="24"/></w:rPr><w:t>（总账科目）、</w:t></w:r><w:r><w:rPr><w:rFonts w:ascii="Consolas" w:hAnsi="Consolas" w:eastAsia="宋体"/><w:b w:val="0"/><w:i w:val="0"/><w:color w:val="000000"/><w:sz w:val="24"/><w:shd w:val="clear" w:color="auto" w:fill="F5F5F5"/></w:rPr><w:t>manual_entry_flag</w:t></w:r><w:r><w:rPr><w:rFonts w:ascii="Times New Roman" w:hAnsi="Times New Roman" w:eastAsia="宋体"/><w:b w:val="0"/><w:i w:val="0"/><w:color w:val="000000"/><w:sz w:val="24"/></w:rPr><w:t>（手工录入标记——内控点）、</w:t></w:r><w:r><w:rPr><w:rFonts w:ascii="Consolas" w:hAnsi="Consolas" w:eastAsia="宋体"/><w:b w:val="0"/><w:i w:val="0"/><w:color w:val="000000"/><w:sz w:val="24"/><w:shd w:val="clear" w:color="auto" w:fill="F5F5F5"/></w:rPr><w:t>risk_class</w:t></w:r><w:r><w:rPr><w:rFonts w:ascii="Times New Roman" w:hAnsi="Times New Roman" w:eastAsia="宋体"/><w:b w:val="0"/><w:i w:val="0"/><w:color w:val="000000"/><w:sz w:val="24"/></w:rPr><w:t>（风险分类——内控点）。</w:t></w:r><w:r><w:rPr><w:rFonts w:ascii="Times New Roman" w:hAnsi="Times New Roman" w:eastAsia="宋体"/><w:b/><w:i w:val="0"/><w:color w:val="000000"/><w:sz w:val="24"/></w:rPr><w:t>8 个字段 = 身份 + 业务事实 + 合规风险点</w:t></w:r><w:r><w:rPr><w:rFonts w:ascii="Times New Roman" w:hAnsi="Times New Roman" w:eastAsia="宋体"/><w:b w:val="0"/><w:i w:val="0"/><w:color w:val="000000"/><w:sz w:val="24"/></w:rPr><w:t>，先跑通&quot;契约能验数据&quot;这件事，后面再扩。</w:t></w:r></w:p><w:p w14:paraId="7C9114B7"><w:pPr><w:spacing w:before="0" w:after="0" w:line="360" w:lineRule="auto"/><w:ind w:firstLine="480"/><w:jc w:val="both"/></w:pPr><w:r><w:rPr><w:rFonts w:ascii="Times New Roman" w:hAnsi="Times New Roman" w:eastAsia="宋体"/><w:b w:val="0"/><w:i w:val="0"/><w:color w:val="000000"/><w:sz w:val="24"/></w:rPr><w:t>一切就绪，运行测试：</w:t></w:r></w:p><w:p w14:paraId="51381844"><w:pPr><w:pStyle w:val="165"/><w:shd w:val="clear" w:color="auto" w:fill="F5F5F5"/><w:spacing w:before="0" w:after="0" w:line="240" w:lineRule="auto"/><w:ind w:firstLine="0"/><w:jc w:val="left"/></w:pPr><w:r><w:rPr><w:rFonts w:ascii="Consolas" w:hAnsi="Consolas" w:eastAsia="宋体"/><w:b w:val="0"/><w:i w:val="0"/><w:color w:val="000000"/><w:sz w:val="21"/></w:rPr><w:t>datacontract test financial_data_contract.yaml</w:t></w:r></w:p><w:p w14:paraId="6ACEFFCF"><w:pPr><w:spacing w:before="0" w:after="0" w:line="360" w:lineRule="auto"/><w:ind w:firstLine="480"/><w:jc w:val="both"/></w:pPr><w:r><w:rPr><w:rFonts w:ascii="Times New Roman" w:hAnsi="Times New Roman" w:eastAsia="宋体"/><w:b w:val="0"/><w:i w:val="0"/><w:color w:val="000000"/><w:sz w:val="24"/></w:rPr><w:t>然后，命运的齿轮开始转动。</w:t></w:r></w:p><w:p w14:paraId="4FBFD4AB"><w:pPr><w:pBdr><w:bottom w:val="single" w:color="BFBFBF" w:sz="6" w:space="1"/></w:pBdr><w:spacing w:before="80" w:after="80" w:line="240" w:lineRule="auto"/><w:ind w:firstLine="0"/><w:jc w:val="left"/></w:pPr></w:p><w:p w14:paraId="34B10949"><w:pPr><w:pStyle w:val="4"/><w:keepNext/><w:spacing w:before="220" w:after="100" w:line="360" w:lineRule="auto"/><w:ind w:firstLine="0"/><w:jc w:val="left"/></w:pPr><w:r><w:rPr><w:rFonts w:ascii="Times New Roman" w:hAnsi="Times New Roman" w:eastAsia="黑体"/><w:b/><w:i w:val="0"/><w:color w:val="000000"/><w:sz w:val="28"/></w:rPr><w:t>4.2 坑5：编码劫难（GBK 危机）</w:t></w:r></w:p><w:p w14:paraId="6FF63FDB"><w:pPr><w:pStyle w:val="5"/><w:keepNext/><w:spacing w:before="180" w:after="80" w:line="360" w:lineRule="auto"/><w:ind w:firstLine="0"/><w:jc w:val="left"/></w:pPr><w:r><w:rPr><w:rFonts w:ascii="Times New Roman" w:hAnsi="Times New Roman" w:eastAsia="黑体"/><w:b/><w:i w:val="0"/><w:color w:val="000000"/><w:sz w:val="24"/></w:rPr><w:t>4.2.1 报错原貌（原封不动，实录原文）</w:t></w:r></w:p><w:p w14:paraId="04E0F92C"><w:pPr><w:pStyle w:val="165"/><w:shd w:val="clear" w:color="auto" w:fill="F5F5F5"/><w:spacing w:before="0" w:after="0" w:line="240" w:lineRule="auto"/><w:ind w:firstLine="0"/><w:jc w:val="left"/></w:pPr><w:r><w:rPr><w:rFonts w:ascii="Consolas" w:hAnsi="Consolas" w:eastAsia="宋体"/><w:b w:val="0"/><w:i w:val="0"/><w:color w:val="000000"/><w:sz w:val="21"/></w:rPr><w:t>(venv) PS <项目根目录>&gt; datacontract test financial_data_contract.yaml</w:t></w:r></w:p><w:p w14:paraId="553B0A07"><w:pPr><w:pStyle w:val="165"/><w:shd w:val="clear" w:color="auto" w:fill="F5F5F5"/><w:spacing w:before="0" w:after="0" w:line="240" w:lineRule="auto"/><w:ind w:firstLine="0"/><w:jc w:val="left"/></w:pPr><w:r><w:rPr><w:rFonts w:ascii="Consolas" w:hAnsi="Consolas" w:eastAsia="宋体"/><w:b w:val="0"/><w:i w:val="0"/><w:color w:val="000000"/><w:sz w:val="21"/></w:rPr><w:t>Testing financial_data_contract.yaml</w:t></w:r></w:p><w:p w14:paraId="5C352032"><w:pPr><w:pStyle w:val="165"/><w:shd w:val="clear" w:color="auto" w:fill="F5F5F5"/><w:spacing w:before="0" w:after="0" w:line="240" w:lineRule="auto"/><w:ind w:firstLine="0"/><w:jc w:val="left"/></w:pPr><w:r><w:rPr><w:rFonts w:ascii="Consolas" w:hAnsi="Consolas" w:eastAsia="宋体"/><w:b w:val="0"/><w:i w:val="0"/><w:color w:val="000000"/><w:sz w:val="21"/></w:rPr><w:t>╭────────┬────────────────────┬───────┬────────────────────────────────────────────────────╮</w:t></w:r></w:p><w:p w14:paraId="090EAC05"><w:pPr><w:pStyle w:val="165"/><w:shd w:val="clear" w:color="auto" w:fill="F5F5F5"/><w:spacing w:before="0" w:after="0" w:line="240" w:lineRule="auto"/><w:ind w:firstLine="0"/><w:jc w:val="left"/></w:pPr><w:r><w:rPr><w:rFonts w:ascii="Consolas" w:hAnsi="Consolas" w:eastAsia="宋体"/><w:b w:val="0"/><w:i w:val="0"/><w:color w:val="000000"/><w:sz w:val="21"/></w:rPr><w:t>│ Result │ Check              │ Field │ Details                                            │</w:t></w:r></w:p><w:p w14:paraId="567F5E00"><w:pPr><w:pStyle w:val="165"/><w:shd w:val="clear" w:color="auto" w:fill="F5F5F5"/><w:spacing w:before="0" w:after="0" w:line="240" w:lineRule="auto"/><w:ind w:firstLine="0"/><w:jc w:val="left"/></w:pPr><w:r><w:rPr><w:rFonts w:ascii="Consolas" w:hAnsi="Consolas" w:eastAsia="宋体"/><w:b w:val="0"/><w:i w:val="0"/><w:color w:val="000000"/><w:sz w:val="21"/></w:rPr><w:t>├────────┼────────────────────┼───────┼────────────────────────────────────────────────────┤</w:t></w:r></w:p><w:p w14:paraId="57449716"><w:pPr><w:pStyle w:val="165"/><w:shd w:val="clear" w:color="auto" w:fill="F5F5F5"/><w:spacing w:before="0" w:after="0" w:line="240" w:lineRule="auto"/><w:ind w:firstLine="0"/><w:jc w:val="left"/></w:pPr><w:r><w:rPr><w:rFonts w:ascii="Consolas" w:hAnsi="Consolas" w:eastAsia="宋体"/><w:b w:val="0"/><w:i w:val="0"/><w:color w:val="000000"/><w:sz w:val="21"/></w:rPr><w:t>│ error  │ Test Data Contract │       │ 'gbk' codec can't decode byte 0xae in position     │</w:t></w:r></w:p><w:p w14:paraId="54E62337"><w:pPr><w:pStyle w:val="165"/><w:shd w:val="clear" w:color="auto" w:fill="F5F5F5"/><w:spacing w:before="0" w:after="0" w:line="240" w:lineRule="auto"/><w:ind w:firstLine="0"/><w:jc w:val="left"/></w:pPr><w:r><w:rPr><w:rFonts w:ascii="Consolas" w:hAnsi="Consolas" w:eastAsia="宋体"/><w:b w:val="0"/><w:i w:val="0"/><w:color w:val="000000"/><w:sz w:val="21"/></w:rPr><w:t>│        │                    │       │ 170: illegal multibyte sequence                    │</w:t></w:r></w:p><w:p w14:paraId="73F3642D"><w:pPr><w:pStyle w:val="165"/><w:shd w:val="clear" w:color="auto" w:fill="F5F5F5"/><w:spacing w:before="0" w:after="0" w:line="240" w:lineRule="auto"/><w:ind w:firstLine="0"/><w:jc w:val="left"/></w:pPr><w:r><w:rPr><w:rFonts w:ascii="Consolas" w:hAnsi="Consolas" w:eastAsia="宋体"/><w:b w:val="0"/><w:i w:val="0"/><w:color w:val="000000"/><w:sz w:val="21"/></w:rPr><w:t>╰────────┴────────────────────┴───────┴────────────────────────────────────────────────────╯</w:t></w:r></w:p><w:p w14:paraId="0ADAA031"><w:pPr><w:pStyle w:val="165"/><w:shd w:val="clear" w:color="auto" w:fill="F5F5F5"/><w:spacing w:before="0" w:after="0" w:line="240" w:lineRule="auto"/><w:ind w:firstLine="0"/><w:jc w:val="left"/></w:pPr><w:r><w:rPr><w:rFonts w:ascii="Consolas" w:hAnsi="Consolas" w:eastAsia="宋体"/><w:b w:val="0"/><w:i w:val="0"/><w:color w:val="000000"/><w:sz w:val="21"/></w:rPr><w:t>🔴 data contract is invalid, found the following errors:</w:t></w:r></w:p><w:p w14:paraId="20A28BA0"><w:pPr><w:pStyle w:val="165"/><w:shd w:val="clear" w:color="auto" w:fill="F5F5F5"/><w:spacing w:before="0" w:after="0" w:line="240" w:lineRule="auto"/><w:ind w:firstLine="0"/><w:jc w:val="left"/></w:pPr><w:r><w:rPr><w:rFonts w:ascii="Consolas" w:hAnsi="Consolas" w:eastAsia="宋体"/><w:b w:val="0"/><w:i w:val="0"/><w:color w:val="000000"/><w:sz w:val="21"/></w:rPr><w:t>1) Test Data Contract: 'gbk' codec can't decode byte 0xae in position 170: illegal multibyte sequence</w:t></w:r></w:p><w:p w14:paraId="3C847D66"><w:pPr><w:pStyle w:val="165"/><w:shd w:val="clear" w:color="auto" w:fill="F5F5F5"/><w:spacing w:before="0" w:after="0" w:line="240" w:lineRule="auto"/><w:ind w:firstLine="0"/><w:jc w:val="left"/></w:pPr><w:r><w:rPr><w:rFonts w:ascii="Consolas" w:hAnsi="Consolas" w:eastAsia="宋体"/><w:b w:val="0"/><w:i w:val="0"/><w:color w:val="000000"/><w:sz w:val="21"/></w:rPr><w:t xml:space="preserve">(venv) PS <项目根目录>&gt; </w:t></w:r></w:p><w:p w14:paraId="0B6BCF43"><w:pPr><w:pStyle w:val="5"/><w:keepNext/><w:spacing w:before="180" w:after="80" w:line="360" w:lineRule="auto"/><w:ind w:firstLine="0"/><w:jc w:val="left"/></w:pPr><w:r><w:rPr><w:rFonts w:ascii="Times New Roman" w:hAnsi="Times New Roman" w:eastAsia="黑体"/><w:b/><w:i w:val="0"/><w:color w:val="000000"/><w:sz w:val="24"/></w:rPr><w:t>4.2.2 从哪句话、哪个字节看出问题</w:t></w:r></w:p><w:p w14:paraId="440C73C9"><w:pPr><w:spacing w:before="0" w:after="0" w:line="360" w:lineRule="auto"/><w:ind w:firstLine="480"/><w:jc w:val="both"/></w:pPr><w:r><w:rPr><w:rFonts w:ascii="Times New Roman" w:hAnsi="Times New Roman" w:eastAsia="宋体"/><w:b/><w:i w:val="0"/><w:color w:val="000000"/><w:sz w:val="24"/></w:rPr><w:t>第一句</w:t></w:r><w:r><w:rPr><w:rFonts w:ascii="Times New Roman" w:hAnsi="Times New Roman" w:eastAsia="宋体"/><w:b w:val="0"/><w:i w:val="0"/><w:color w:val="000000"/><w:sz w:val="24"/></w:rPr><w:t>：</w:t></w:r><w:r><w:rPr><w:rFonts w:ascii="Consolas" w:hAnsi="Consolas" w:eastAsia="宋体"/><w:b w:val="0"/><w:i w:val="0"/><w:color w:val="000000"/><w:sz w:val="24"/><w:shd w:val="clear" w:color="auto" w:fill="F5F5F5"/></w:rPr><w:t>'gbk' codec can't decode byte 0xae in position 170</w:t></w:r></w:p><w:p w14:paraId="25C74B4F"><w:pPr><w:spacing w:before="0" w:after="0" w:line="360" w:lineRule="auto"/><w:ind w:firstLine="480"/><w:jc w:val="both"/></w:pPr><w:r><w:rPr><w:rFonts w:ascii="Times New Roman" w:hAnsi="Times New Roman" w:eastAsia="宋体"/><w:b w:val="0"/><w:i w:val="0"/><w:color w:val="000000"/><w:sz w:val="24"/></w:rPr><w:t>拆开看：</w:t></w:r></w:p><w:p w14:paraId="28598FB4"><w:pPr><w:spacing w:before="0" w:after="0" w:line="360" w:lineRule="auto"/><w:ind w:firstLine="480"/><w:jc w:val="both"/></w:pPr><w:r><w:rPr><w:rFonts w:ascii="Times New Roman" w:hAnsi="Times New Roman" w:eastAsia="宋体"/><w:b w:val="0"/><w:i w:val="0"/><w:color w:val="000000"/><w:sz w:val="24"/></w:rPr><w:t xml:space="preserve">- </w:t></w:r><w:r><w:rPr><w:rFonts w:ascii="Consolas" w:hAnsi="Consolas" w:eastAsia="宋体"/><w:b/><w:i w:val="0"/><w:color w:val="000000"/><w:sz w:val="24"/><w:shd w:val="clear" w:color="auto" w:fill="F5F5F5"/></w:rPr><w:t>'gbk' codec</w:t></w:r><w:r><w:rPr><w:rFonts w:ascii="Times New Roman" w:hAnsi="Times New Roman" w:eastAsia="宋体"/><w:b w:val="0"/><w:i w:val="0"/><w:color w:val="000000"/><w:sz w:val="24"/></w:rPr><w:t>：解码器是 GBK——</w:t></w:r><w:r><w:rPr><w:rFonts w:ascii="Times New Roman" w:hAnsi="Times New Roman" w:eastAsia="宋体"/><w:b/><w:i w:val="0"/><w:color w:val="000000"/><w:sz w:val="24"/></w:rPr><w:t>你的 Windows 是中文系统，Python 默认用系统的本地编码（GBK）去读文件</w:t></w:r><w:r><w:rPr><w:rFonts w:ascii="Times New Roman" w:hAnsi="Times New Roman" w:eastAsia="宋体"/><w:b w:val="0"/><w:i w:val="0"/><w:color w:val="000000"/><w:sz w:val="24"/></w:rPr><w:t>；</w:t></w:r></w:p><w:p w14:paraId="13632AA3"><w:pPr><w:spacing w:before="0" w:after="0" w:line="360" w:lineRule="auto"/><w:ind w:firstLine="480"/><w:jc w:val="both"/></w:pPr><w:r><w:rPr><w:rFonts w:ascii="Times New Roman" w:hAnsi="Times New Roman" w:eastAsia="宋体"/><w:b w:val="0"/><w:i w:val="0"/><w:color w:val="000000"/><w:sz w:val="24"/></w:rPr><w:t xml:space="preserve">- </w:t></w:r><w:r><w:rPr><w:rFonts w:ascii="Consolas" w:hAnsi="Consolas" w:eastAsia="宋体"/><w:b/><w:i w:val="0"/><w:color w:val="000000"/><w:sz w:val="24"/><w:shd w:val="clear" w:color="auto" w:fill="F5F5F5"/></w:rPr><w:t>can't decode byte 0xae</w:t></w:r><w:r><w:rPr><w:rFonts w:ascii="Times New Roman" w:hAnsi="Times New Roman" w:eastAsia="宋体"/><w:b w:val="0"/><w:i w:val="0"/><w:color w:val="000000"/><w:sz w:val="24"/></w:rPr><w:t xml:space="preserve">：字节 </w:t></w:r><w:r><w:rPr><w:rFonts w:ascii="Consolas" w:hAnsi="Consolas" w:eastAsia="宋体"/><w:b w:val="0"/><w:i w:val="0"/><w:color w:val="000000"/><w:sz w:val="24"/><w:shd w:val="clear" w:color="auto" w:fill="F5F5F5"/></w:rPr><w:t>0xae</w:t></w:r><w:r><w:rPr><w:rFonts w:ascii="Times New Roman" w:hAnsi="Times New Roman" w:eastAsia="宋体"/><w:b w:val="0"/><w:i w:val="0"/><w:color w:val="000000"/><w:sz w:val="24"/></w:rPr><w:t xml:space="preserve"> 解码失败——GBK 不认识这个字节；</w:t></w:r></w:p><w:p w14:paraId="43796775"><w:pPr><w:spacing w:before="0" w:after="0" w:line="360" w:lineRule="auto"/><w:ind w:firstLine="480"/><w:jc w:val="both"/></w:pPr><w:r><w:rPr><w:rFonts w:ascii="Times New Roman" w:hAnsi="Times New Roman" w:eastAsia="宋体"/><w:b w:val="0"/><w:i w:val="0"/><w:color w:val="000000"/><w:sz w:val="24"/></w:rPr><w:t xml:space="preserve">- </w:t></w:r><w:r><w:rPr><w:rFonts w:ascii="Consolas" w:hAnsi="Consolas" w:eastAsia="宋体"/><w:b/><w:i w:val="0"/><w:color w:val="000000"/><w:sz w:val="24"/><w:shd w:val="clear" w:color="auto" w:fill="F5F5F5"/></w:rPr><w:t>in position 170</w:t></w:r><w:r><w:rPr><w:rFonts w:ascii="Times New Roman" w:hAnsi="Times New Roman" w:eastAsia="宋体"/><w:b w:val="0"/><w:i w:val="0"/><w:color w:val="000000"/><w:sz w:val="24"/></w:rPr><w:t xml:space="preserve">：出错位置在第 </w:t></w:r><w:r><w:rPr><w:rFonts w:ascii="Times New Roman" w:hAnsi="Times New Roman" w:eastAsia="宋体"/><w:b/><w:i w:val="0"/><w:color w:val="000000"/><w:sz w:val="24"/></w:rPr><w:t>170 个字节</w:t></w:r><w:r><w:rPr><w:rFonts w:ascii="Times New Roman" w:hAnsi="Times New Roman" w:eastAsia="宋体"/><w:b w:val="0"/><w:i w:val="0"/><w:color w:val="000000"/><w:sz w:val="24"/></w:rPr><w:t>处。</w:t></w:r></w:p><w:p w14:paraId="359C3857"><w:pPr><w:spacing w:before="0" w:after="0" w:line="360" w:lineRule="auto"/><w:ind w:firstLine="480"/><w:jc w:val="both"/></w:pPr><w:r><w:rPr><w:rFonts w:ascii="Times New Roman" w:hAnsi="Times New Roman" w:eastAsia="宋体"/><w:b/><w:i w:val="0"/><w:color w:val="000000"/><w:sz w:val="24"/></w:rPr><w:t>第二句</w:t></w:r><w:r><w:rPr><w:rFonts w:ascii="Times New Roman" w:hAnsi="Times New Roman" w:eastAsia="宋体"/><w:b w:val="0"/><w:i w:val="0"/><w:color w:val="000000"/><w:sz w:val="24"/></w:rPr><w:t>：</w:t></w:r><w:r><w:rPr><w:rFonts w:ascii="Consolas" w:hAnsi="Consolas" w:eastAsia="宋体"/><w:b w:val="0"/><w:i w:val="0"/><w:color w:val="000000"/><w:sz w:val="24"/><w:shd w:val="clear" w:color="auto" w:fill="F5F5F5"/></w:rPr><w:t>illegal multibyte sequence</w:t></w:r><w:r><w:rPr><w:rFonts w:ascii="Times New Roman" w:hAnsi="Times New Roman" w:eastAsia="宋体"/><w:b w:val="0"/><w:i w:val="0"/><w:color w:val="000000"/><w:sz w:val="24"/></w:rPr><w:t xml:space="preserve">——非法多字节序列。一个 UTF-8 编码的中文字符占 3 个字节（比如 </w:t></w:r><w:r><w:rPr><w:rFonts w:ascii="Consolas" w:hAnsi="Consolas" w:eastAsia="宋体"/><w:b w:val="0"/><w:i w:val="0"/><w:color w:val="000000"/><w:sz w:val="24"/><w:shd w:val="clear" w:color="auto" w:fill="F5F5F5"/></w:rPr><w:t>0xE9 0xAA 0x8C</w:t></w:r><w:r><w:rPr><w:rFonts w:ascii="Times New Roman" w:hAnsi="Times New Roman" w:eastAsia="宋体"/><w:b w:val="0"/><w:i w:val="0"/><w:color w:val="000000"/><w:sz w:val="24"/></w:rPr><w:t xml:space="preserve"> 之类），GBK 解码器按自己的规则切分时，遇到 </w:t></w:r><w:r><w:rPr><w:rFonts w:ascii="Consolas" w:hAnsi="Consolas" w:eastAsia="宋体"/><w:b w:val="0"/><w:i w:val="0"/><w:color w:val="000000"/><w:sz w:val="24"/><w:shd w:val="clear" w:color="auto" w:fill="F5F5F5"/></w:rPr><w:t>0xae</w:t></w:r><w:r><w:rPr><w:rFonts w:ascii="Times New Roman" w:hAnsi="Times New Roman" w:eastAsia="宋体"/><w:b w:val="0"/><w:i w:val="0"/><w:color w:val="000000"/><w:sz w:val="24"/></w:rPr><w:t xml:space="preserve"> 这种&quot;在 GBK 里不存在的字节&quot;，直接崩溃。</w:t></w:r></w:p><w:p w14:paraId="755CC1CC"><w:pPr><w:spacing w:before="0" w:after="0" w:line="360" w:lineRule="auto"/><w:ind w:firstLine="480"/><w:jc w:val="both"/></w:pPr><w:r><w:rPr><w:rFonts w:ascii="Times New Roman" w:hAnsi="Times New Roman" w:eastAsia="宋体"/><w:b/><w:i w:val="0"/><w:color w:val="000000"/><w:sz w:val="24"/></w:rPr><w:t>破案</w:t></w:r><w:r><w:rPr><w:rFonts w:ascii="Times New Roman" w:hAnsi="Times New Roman" w:eastAsia="宋体"/><w:b w:val="0"/><w:i w:val="0"/><w:color w:val="000000"/><w:sz w:val="24"/></w:rPr><w:t xml:space="preserve">：你的 YAML 文件明明显示是 </w:t></w:r><w:r><w:rPr><w:rFonts w:ascii="Consolas" w:hAnsi="Consolas" w:eastAsia="宋体"/><w:b w:val="0"/><w:i w:val="0"/><w:color w:val="000000"/><w:sz w:val="24"/><w:shd w:val="clear" w:color="auto" w:fill="F5F5F5"/></w:rPr><w:t>UTF-8</w:t></w:r><w:r><w:rPr><w:rFonts w:ascii="Times New Roman" w:hAnsi="Times New Roman" w:eastAsia="宋体"/><w:b w:val="0"/><w:i w:val="0"/><w:color w:val="000000"/><w:sz w:val="24"/></w:rPr><w:t xml:space="preserve"> 编码（VSCode 右下角可见），为什么还报 GBK 错误？——因为</w:t></w:r><w:r><w:rPr><w:rFonts w:ascii="Times New Roman" w:hAnsi="Times New Roman" w:eastAsia="宋体"/><w:b/><w:i w:val="0"/><w:color w:val="000000"/><w:sz w:val="24"/></w:rPr><w:t>文件是 UTF-8，但 Python 在中文 Windows 上读取文本文件时，默认强制用系统本地编码 GBK 去解码</w:t></w:r><w:r><w:rPr><w:rFonts w:ascii="Times New Roman" w:hAnsi="Times New Roman" w:eastAsia="宋体"/><w:b w:val="0"/><w:i w:val="0"/><w:color w:val="000000"/><w:sz w:val="24"/></w:rPr><w:t>。YAML 文件第 6 行：</w:t></w:r></w:p><w:p w14:paraId="2F4D1A0F"><w:pPr><w:pStyle w:val="165"/><w:shd w:val="clear" w:color="auto" w:fill="F5F5F5"/><w:spacing w:before="0" w:after="0" w:line="240" w:lineRule="auto"/><w:ind w:firstLine="0"/><w:jc w:val="left"/></w:pPr><w:r><w:rPr><w:rFonts w:ascii="Consolas" w:hAnsi="Consolas" w:eastAsia="宋体"/><w:b w:val="0"/><w:i w:val="0"/><w:color w:val="000000"/><w:sz w:val="21"/></w:rPr><w:t xml:space="preserve">  description: &quot;验证ERP会计风险核心数据的完整性与合规性&quot;</w:t></w:r></w:p><w:p w14:paraId="57F114EC"><w:pPr><w:spacing w:before="0" w:after="0" w:line="360" w:lineRule="auto"/><w:ind w:firstLine="480"/><w:jc w:val="both"/></w:pPr><w:r><w:rPr><w:rFonts w:ascii="Times New Roman" w:hAnsi="Times New Roman" w:eastAsia="宋体"/><w:b w:val="0"/><w:i w:val="0"/><w:color w:val="000000"/><w:sz w:val="24"/></w:rPr><w:t>这一行包含中文，中文字符恰好落在第 170 字节附近。</w:t></w:r><w:r><w:rPr><w:rFonts w:ascii="Times New Roman" w:hAnsi="Times New Roman" w:eastAsia="宋体"/><w:b/><w:i w:val="0"/><w:color w:val="000000"/><w:sz w:val="24"/></w:rPr><w:t>GBK 解码器一看到中文字符（0xae 字节），就直接崩溃了</w:t></w:r><w:r><w:rPr><w:rFonts w:ascii="Times New Roman" w:hAnsi="Times New Roman" w:eastAsia="宋体"/><w:b w:val="0"/><w:i w:val="0"/><w:color w:val="000000"/><w:sz w:val="24"/></w:rPr><w:t>——就像用英语的语法规则去读中文，必然报错。</w:t></w:r></w:p><w:p w14:paraId="142DB0BD"><w:pPr><w:pStyle w:val="5"/><w:keepNext/><w:spacing w:before="180" w:after="80" w:line="360" w:lineRule="auto"/><w:ind w:firstLine="0"/><w:jc w:val="left"/></w:pPr><w:r><w:rPr><w:rFonts w:ascii="Times New Roman" w:hAnsi="Times New Roman" w:eastAsia="黑体"/><w:b/><w:i w:val="0"/><w:color w:val="000000"/><w:sz w:val="24"/></w:rPr><w:t>4.2.3 底层原理（编码战争的本质）</w:t></w:r></w:p><w:p w14:paraId="29047274"><w:pPr><w:spacing w:before="0" w:after="0" w:line="360" w:lineRule="auto"/><w:ind w:firstLine="480"/><w:jc w:val="both"/></w:pPr><w:r><w:rPr><w:rFonts w:ascii="Times New Roman" w:hAnsi="Times New Roman" w:eastAsia="宋体"/><w:b w:val="0"/><w:i w:val="0"/><w:color w:val="000000"/><w:sz w:val="24"/></w:rPr><w:t xml:space="preserve">- </w:t></w:r><w:r><w:rPr><w:rFonts w:ascii="Times New Roman" w:hAnsi="Times New Roman" w:eastAsia="宋体"/><w:b/><w:i w:val="0"/><w:color w:val="000000"/><w:sz w:val="24"/></w:rPr><w:t>UTF-8</w:t></w:r><w:r><w:rPr><w:rFonts w:ascii="Times New Roman" w:hAnsi="Times New Roman" w:eastAsia="宋体"/><w:b w:val="0"/><w:i w:val="0"/><w:color w:val="000000"/><w:sz w:val="24"/></w:rPr><w:t>：现代文件的标准编码，中文用 3 字节表示，全球通用；</w:t></w:r></w:p><w:p w14:paraId="43912C8B"><w:pPr><w:spacing w:before="0" w:after="0" w:line="360" w:lineRule="auto"/><w:ind w:firstLine="480"/><w:jc w:val="both"/></w:pPr><w:r><w:rPr><w:rFonts w:ascii="Times New Roman" w:hAnsi="Times New Roman" w:eastAsia="宋体"/><w:b w:val="0"/><w:i w:val="0"/><w:color w:val="000000"/><w:sz w:val="24"/></w:rPr><w:t xml:space="preserve">- </w:t></w:r><w:r><w:rPr><w:rFonts w:ascii="Times New Roman" w:hAnsi="Times New Roman" w:eastAsia="宋体"/><w:b/><w:i w:val="0"/><w:color w:val="000000"/><w:sz w:val="24"/></w:rPr><w:t>GBK</w:t></w:r><w:r><w:rPr><w:rFonts w:ascii="Times New Roman" w:hAnsi="Times New Roman" w:eastAsia="宋体"/><w:b w:val="0"/><w:i w:val="0"/><w:color w:val="000000"/><w:sz w:val="24"/></w:rPr><w:t>：中文 Windows 系统的本地默认编码（中文 2 字节）；</w:t></w:r></w:p><w:p w14:paraId="27B68760"><w:pPr><w:spacing w:before="0" w:after="0" w:line="360" w:lineRule="auto"/><w:ind w:firstLine="480"/><w:jc w:val="both"/></w:pPr><w:r><w:rPr><w:rFonts w:ascii="Times New Roman" w:hAnsi="Times New Roman" w:eastAsia="宋体"/><w:b w:val="0"/><w:i w:val="0"/><w:color w:val="000000"/><w:sz w:val="24"/></w:rPr><w:t>- 当&quot;UTF-8 文件&quot;遇上&quot;GBK 解码器&quot;，就是一场</w:t></w:r><w:r><w:rPr><w:rFonts w:ascii="Times New Roman" w:hAnsi="Times New Roman" w:eastAsia="宋体"/><w:b/><w:i w:val="0"/><w:color w:val="000000"/><w:sz w:val="24"/></w:rPr><w:t>编码战争</w:t></w:r><w:r><w:rPr><w:rFonts w:ascii="Times New Roman" w:hAnsi="Times New Roman" w:eastAsia="宋体"/><w:b w:val="0"/><w:i w:val="0"/><w:color w:val="000000"/><w:sz w:val="24"/></w:rPr><w:t>：解码器按错误的规则切字节，任何一个多字节字符都可能触发崩溃。</w:t></w:r></w:p><w:p w14:paraId="1D2C5EAD"><w:pPr><w:spacing w:before="0" w:after="0" w:line="360" w:lineRule="auto"/><w:ind w:firstLine="480"/><w:jc w:val="both"/></w:pPr><w:r><w:rPr><w:rFonts w:ascii="Times New Roman" w:hAnsi="Times New Roman" w:eastAsia="宋体"/><w:b/><w:i w:val="0"/><w:color w:val="000000"/><w:sz w:val="24"/></w:rPr><w:t>业务类比</w:t></w:r><w:r><w:rPr><w:rFonts w:ascii="Times New Roman" w:hAnsi="Times New Roman" w:eastAsia="宋体"/><w:b w:val="0"/><w:i w:val="0"/><w:color w:val="000000"/><w:sz w:val="24"/></w:rPr><w:t xml:space="preserve">：这就是老财务系统里最常见的&quot;乱码&quot;问题——两个系统对接时，一个用 GBK、一个用 UTF-8，导出的中文报表全变成 </w:t></w:r><w:r><w:rPr><w:rFonts w:ascii="Consolas" w:hAnsi="Consolas" w:eastAsia="宋体"/><w:b w:val="0"/><w:i w:val="0"/><w:color w:val="000000"/><w:sz w:val="24"/><w:shd w:val="clear" w:color="auto" w:fill="F5F5F5"/></w:rPr><w:t>���</w:t></w:r><w:r><w:rPr><w:rFonts w:ascii="Times New Roman" w:hAnsi="Times New Roman" w:eastAsia="宋体"/><w:b w:val="0"/><w:i w:val="0"/><w:color w:val="000000"/><w:sz w:val="24"/></w:rPr><w:t>。</w:t></w:r><w:r><w:rPr><w:rFonts w:ascii="Times New Roman" w:hAnsi="Times New Roman" w:eastAsia="宋体"/><w:b/><w:i w:val="0"/><w:color w:val="000000"/><w:sz w:val="24"/></w:rPr><w:t>数据工程的第一个常识：在中文 Windows 上做任何涉及文本文件的项目，编码问题永远排在最前面。</w:t></w:r></w:p><w:p w14:paraId="07F66D46"><w:pPr><w:pStyle w:val="5"/><w:keepNext/><w:spacing w:before="180" w:after="80" w:line="360" w:lineRule="auto"/><w:ind w:firstLine="0"/><w:jc w:val="left"/></w:pPr><w:r><w:rPr><w:rFonts w:ascii="Times New Roman" w:hAnsi="Times New Roman" w:eastAsia="黑体"/><w:b/><w:i w:val="0"/><w:color w:val="000000"/><w:sz w:val="24"/></w:rPr><w:t>4.2.4 解决步骤（三方案，按顺序尝试）</w:t></w:r></w:p><w:p w14:paraId="2591ADCB"><w:pPr><w:spacing w:before="0" w:after="0" w:line="360" w:lineRule="auto"/><w:ind w:firstLine="480"/><w:jc w:val="both"/></w:pPr><w:r><w:rPr><w:rFonts w:ascii="Times New Roman" w:hAnsi="Times New Roman" w:eastAsia="宋体"/><w:b/><w:i w:val="0"/><w:color w:val="000000"/><w:sz w:val="24"/></w:rPr><w:t>方案 A（最推荐，最终生效）</w:t></w:r><w:r><w:rPr><w:rFonts w:ascii="Times New Roman" w:hAnsi="Times New Roman" w:eastAsia="宋体"/><w:b w:val="0"/><w:i w:val="0"/><w:color w:val="000000"/><w:sz w:val="24"/></w:rPr><w:t>：强制 Python 使用 UTF-8 运行</w:t></w:r></w:p><w:p w14:paraId="795E2DD5"><w:pPr><w:pStyle w:val="165"/><w:shd w:val="clear" w:color="auto" w:fill="F5F5F5"/><w:spacing w:before="0" w:after="0" w:line="240" w:lineRule="auto"/><w:ind w:firstLine="0"/><w:jc w:val="left"/></w:pPr><w:r><w:rPr><w:rFonts w:ascii="Consolas" w:hAnsi="Consolas" w:eastAsia="宋体"/><w:b w:val="0"/><w:i w:val="0"/><w:color w:val="000000"/><w:sz w:val="21"/></w:rPr><w:t>$env:PYTHONUTF8=1</w:t></w:r></w:p><w:p w14:paraId="5162AA85"><w:pPr><w:pStyle w:val="165"/><w:shd w:val="clear" w:color="auto" w:fill="F5F5F5"/><w:spacing w:before="0" w:after="0" w:line="240" w:lineRule="auto"/><w:ind w:firstLine="0"/><w:jc w:val="left"/></w:pPr><w:r><w:rPr><w:rFonts w:ascii="Consolas" w:hAnsi="Consolas" w:eastAsia="宋体"/><w:b w:val="0"/><w:i w:val="0"/><w:color w:val="000000"/><w:sz w:val="21"/></w:rPr><w:t>datacontract test financial_data_contract.yaml</w:t></w:r></w:p><w:p w14:paraId="27A65FA6"><w:pPr><w:spacing w:before="0" w:after="0" w:line="360" w:lineRule="auto"/><w:ind w:firstLine="480"/><w:jc w:val="both"/></w:pPr><w:r><w:rPr><w:rFonts w:ascii="Times New Roman" w:hAnsi="Times New Roman" w:eastAsia="宋体"/><w:b w:val="0"/><w:i w:val="0"/><w:color w:val="000000"/><w:sz w:val="24"/></w:rPr><w:t>这条命令临时告诉 Python：&quot;</w:t></w:r><w:r><w:rPr><w:rFonts w:ascii="Times New Roman" w:hAnsi="Times New Roman" w:eastAsia="宋体"/><w:b/><w:i w:val="0"/><w:color w:val="000000"/><w:sz w:val="24"/></w:rPr><w:t>在当前这个终端里，所有的文本读取都强制用 UTF-8，别管系统默认的 GBK。</w:t></w:r><w:r><w:rPr><w:rFonts w:ascii="Times New Roman" w:hAnsi="Times New Roman" w:eastAsia="宋体"/><w:b w:val="0"/><w:i w:val="0"/><w:color w:val="000000"/><w:sz w:val="24"/></w:rPr><w:t>&quot;环境变量只在当前终端会话有效，不影响系统全局——安全、临时、可逆。</w:t></w:r></w:p><w:p w14:paraId="23CAA5C5"><w:pPr><w:spacing w:before="0" w:after="0" w:line="360" w:lineRule="auto"/><w:ind w:firstLine="480"/><w:jc w:val="both"/></w:pPr><w:r><w:rPr><w:rFonts w:ascii="Times New Roman" w:hAnsi="Times New Roman" w:eastAsia="宋体"/><w:b/><w:i w:val="0"/><w:color w:val="000000"/><w:sz w:val="24"/></w:rPr><w:t>方案 B（排查手段）</w:t></w:r><w:r><w:rPr><w:rFonts w:ascii="Times New Roman" w:hAnsi="Times New Roman" w:eastAsia="宋体"/><w:b w:val="0"/><w:i w:val="0"/><w:color w:val="000000"/><w:sz w:val="24"/></w:rPr><w:t>：把 YAML 里的中文临时全部改成英文（包括注释），确保文件没有任何非 ASCII 字符：</w:t></w:r></w:p><w:p w14:paraId="7416CEED"><w:pPr><w:pStyle w:val="165"/><w:shd w:val="clear" w:color="auto" w:fill="F5F5F5"/><w:spacing w:before="0" w:after="0" w:line="240" w:lineRule="auto"/><w:ind w:firstLine="0"/><w:jc w:val="left"/></w:pPr><w:r><w:rPr><w:rFonts w:ascii="Consolas" w:hAnsi="Consolas" w:eastAsia="宋体"/><w:b w:val="0"/><w:i w:val="0"/><w:color w:val="000000"/><w:sz w:val="21"/></w:rPr><w:t xml:space="preserve">  description: &quot;Validate ERP accounting risk data completeness and compliance&quot;</w:t></w:r></w:p><w:p w14:paraId="6146342D"><w:pPr><w:spacing w:before="0" w:after="0" w:line="360" w:lineRule="auto"/><w:ind w:firstLine="480"/><w:jc w:val="both"/></w:pPr><w:r><w:rPr><w:rFonts w:ascii="Times New Roman" w:hAnsi="Times New Roman" w:eastAsia="宋体"/><w:b/><w:i w:val="0"/><w:color w:val="000000"/><w:sz w:val="24"/></w:rPr><w:t>方案 C（终极转码）</w:t></w:r><w:r><w:rPr><w:rFonts w:ascii="Times New Roman" w:hAnsi="Times New Roman" w:eastAsia="宋体"/><w:b w:val="0"/><w:i w:val="0"/><w:color w:val="000000"/><w:sz w:val="24"/></w:rPr><w:t>：如果连数据文件都有编码隐患，用 Python 重新存一份，洗掉隐患：</w:t></w:r></w:p><w:p w14:paraId="30B9E015"><w:pPr><w:pStyle w:val="165"/><w:shd w:val="clear" w:color="auto" w:fill="F5F5F5"/><w:spacing w:before="0" w:after="0" w:line="240" w:lineRule="auto"/><w:ind w:firstLine="0"/><w:jc w:val="left"/></w:pPr><w:r><w:rPr><w:rFonts w:ascii="Consolas" w:hAnsi="Consolas" w:eastAsia="宋体"/><w:b w:val="0"/><w:i w:val="0"/><w:color w:val="000000"/><w:sz w:val="21"/></w:rPr><w:t>python -c &quot;import pandas as pd; df = pd.read_parquet('data/universal_erp_accounting_risk.parquet'); df.to_parquet('data/clean_erp_data.parquet')&quot;</w:t></w:r></w:p><w:p w14:paraId="29037468"><w:pPr><w:pStyle w:val="5"/><w:keepNext/><w:spacing w:before="180" w:after="80" w:line="360" w:lineRule="auto"/><w:ind w:firstLine="0"/><w:jc w:val="left"/></w:pPr><w:r><w:rPr><w:rFonts w:ascii="Times New Roman" w:hAnsi="Times New Roman" w:eastAsia="黑体"/><w:b/><w:i w:val="0"/><w:color w:val="000000"/><w:sz w:val="24"/></w:rPr><w:t>4.2.5 运行结果：编码问题解决（新问题登场）</w:t></w:r></w:p><w:p w14:paraId="4AE04946"><w:pPr><w:spacing w:before="0" w:after="0" w:line="360" w:lineRule="auto"/><w:ind w:firstLine="480"/><w:jc w:val="both"/></w:pPr><w:r><w:rPr><w:rFonts w:ascii="Times New Roman" w:hAnsi="Times New Roman" w:eastAsia="宋体"/><w:b w:val="0"/><w:i w:val="0"/><w:color w:val="000000"/><w:sz w:val="24"/></w:rPr><w:t>执行方案 A 后重新运行：</w:t></w:r></w:p><w:p w14:paraId="3C45DBBA"><w:pPr><w:pStyle w:val="165"/><w:shd w:val="clear" w:color="auto" w:fill="F5F5F5"/><w:spacing w:before="0" w:after="0" w:line="240" w:lineRule="auto"/><w:ind w:firstLine="0"/><w:jc w:val="left"/></w:pPr><w:r><w:rPr><w:rFonts w:ascii="Consolas" w:hAnsi="Consolas" w:eastAsia="宋体"/><w:b w:val="0"/><w:i w:val="0"/><w:color w:val="000000"/><w:sz w:val="21"/></w:rPr><w:t>(venv) PS <项目根目录>&gt; $env:PYTHONUTF8=1</w:t></w:r></w:p><w:p w14:paraId="54737C82"><w:pPr><w:pStyle w:val="165"/><w:shd w:val="clear" w:color="auto" w:fill="F5F5F5"/><w:spacing w:before="0" w:after="0" w:line="240" w:lineRule="auto"/><w:ind w:firstLine="0"/><w:jc w:val="left"/></w:pPr><w:r><w:rPr><w:rFonts w:ascii="Consolas" w:hAnsi="Consolas" w:eastAsia="宋体"/><w:b w:val="0"/><w:i w:val="0"/><w:color w:val="000000"/><w:sz w:val="21"/></w:rPr><w:t>(venv) PS <项目根目录>&gt; datacontract test financial_data_contract.yaml</w:t></w:r></w:p><w:p w14:paraId="4F85E579"><w:pPr><w:pStyle w:val="165"/><w:shd w:val="clear" w:color="auto" w:fill="F5F5F5"/><w:spacing w:before="0" w:after="0" w:line="240" w:lineRule="auto"/><w:ind w:firstLine="0"/><w:jc w:val="left"/></w:pPr><w:r><w:rPr><w:rFonts w:ascii="Consolas" w:hAnsi="Consolas" w:eastAsia="宋体"/><w:b w:val="0"/><w:i w:val="0"/><w:color w:val="000000"/><w:sz w:val="21"/></w:rPr><w:t>Testing financial_data_contract.yaml</w:t></w:r></w:p><w:p w14:paraId="740D9F65"><w:pPr><w:spacing w:before="0" w:after="0" w:line="360" w:lineRule="auto"/><w:ind w:firstLine="480"/><w:jc w:val="both"/></w:pPr><w:r><w:rPr><w:rFonts w:ascii="Times New Roman" w:hAnsi="Times New Roman" w:eastAsia="宋体"/><w:b w:val="0"/><w:i w:val="0"/><w:color w:val="000000"/><w:sz w:val="24"/></w:rPr><w:t>注意：</w:t></w:r><w:r><w:rPr><w:rFonts w:ascii="Times New Roman" w:hAnsi="Times New Roman" w:eastAsia="宋体"/><w:b/><w:i w:val="0"/><w:color w:val="000000"/><w:sz w:val="24"/></w:rPr><w:t>报错内容变了</w:t></w:r><w:r><w:rPr><w:rFonts w:ascii="Times New Roman" w:hAnsi="Times New Roman" w:eastAsia="宋体"/><w:b w:val="0"/><w:i w:val="0"/><w:color w:val="000000"/><w:sz w:val="24"/></w:rPr><w:t xml:space="preserve">——不再是 </w:t></w:r><w:r><w:rPr><w:rFonts w:ascii="Consolas" w:hAnsi="Consolas" w:eastAsia="宋体"/><w:b w:val="0"/><w:i w:val="0"/><w:color w:val="000000"/><w:sz w:val="24"/><w:shd w:val="clear" w:color="auto" w:fill="F5F5F5"/></w:rPr><w:t>gbk codec</w:t></w:r><w:r><w:rPr><w:rFonts w:ascii="Times New Roman" w:hAnsi="Times New Roman" w:eastAsia="宋体"/><w:b w:val="0"/><w:i w:val="0"/><w:color w:val="000000"/><w:sz w:val="24"/></w:rPr><w:t>，而是全新的错误。这说明编码关卡已经通过，</w:t></w:r><w:r><w:rPr><w:rFonts w:ascii="Times New Roman" w:hAnsi="Times New Roman" w:eastAsia="宋体"/><w:b/><w:i w:val="0"/><w:color w:val="000000"/><w:sz w:val="24"/></w:rPr><w:t>文件能被正确读取了</w:t></w:r><w:r><w:rPr><w:rFonts w:ascii="Times New Roman" w:hAnsi="Times New Roman" w:eastAsia="宋体"/><w:b w:val="0"/><w:i w:val="0"/><w:color w:val="000000"/><w:sz w:val="24"/></w:rPr><w:t>，接下来卡在了契约本身的语法上。这就是坑6。</w:t></w:r></w:p><w:p w14:paraId="061289EB"><w:pPr><w:spacing w:before="0" w:after="0" w:line="360" w:lineRule="auto"/><w:ind w:firstLine="480"/><w:jc w:val="both"/></w:pPr><w:r><w:rPr><w:rFonts w:ascii="Times New Roman" w:hAnsi="Times New Roman" w:eastAsia="宋体"/><w:b/><w:i w:val="0"/><w:color w:val="000000"/><w:sz w:val="24"/></w:rPr><w:t>复盘价值</w:t></w:r><w:r><w:rPr><w:rFonts w:ascii="Times New Roman" w:hAnsi="Times New Roman" w:eastAsia="宋体"/><w:b w:val="0"/><w:i w:val="0"/><w:color w:val="000000"/><w:sz w:val="24"/></w:rPr><w:t>：报错&quot;换了一个&quot;就是进步。排错时最怕的不是报错多，而是</w:t></w:r><w:r><w:rPr><w:rFonts w:ascii="Times New Roman" w:hAnsi="Times New Roman" w:eastAsia="宋体"/><w:b/><w:i w:val="0"/><w:color w:val="000000"/><w:sz w:val="24"/></w:rPr><w:t>报错不变</w:t></w:r><w:r><w:rPr><w:rFonts w:ascii="Times New Roman" w:hAnsi="Times New Roman" w:eastAsia="宋体"/><w:b w:val="0"/><w:i w:val="0"/><w:color w:val="000000"/><w:sz w:val="24"/></w:rPr><w:t>——那说明你的修复根本没生效。</w:t></w:r></w:p><w:p w14:paraId="09720A89"><w:pPr><w:pBdr><w:bottom w:val="single" w:color="BFBFBF" w:sz="6" w:space="1"/></w:pBdr><w:spacing w:before="80" w:after="80" w:line="240" w:lineRule="auto"/><w:ind w:firstLine="0"/><w:jc w:val="left"/></w:pPr></w:p><w:p w14:paraId="5B702050"><w:pPr><w:pStyle w:val="4"/><w:keepNext/><w:spacing w:before="220" w:after="100" w:line="360" w:lineRule="auto"/><w:ind w:firstLine="0"/><w:jc w:val="left"/></w:pPr><w:r><w:rPr><w:rFonts w:ascii="Times New Roman" w:hAnsi="Times New Roman" w:eastAsia="黑体"/><w:b/><w:i w:val="0"/><w:color w:val="000000"/><w:sz w:val="28"/></w:rPr><w:t>4.3 坑6：Pydantic 语法校验失败（Quality 规则格式错误）</w:t></w:r></w:p><w:p w14:paraId="2BCD6174"><w:pPr><w:pStyle w:val="5"/><w:keepNext/><w:spacing w:before="180" w:after="80" w:line="360" w:lineRule="auto"/><w:ind w:firstLine="0"/><w:jc w:val="left"/></w:pPr><w:r><w:rPr><w:rFonts w:ascii="Times New Roman" w:hAnsi="Times New Roman" w:eastAsia="黑体"/><w:b/><w:i w:val="0"/><w:color w:val="000000"/><w:sz w:val="24"/></w:rPr><w:t>4.3.1 报错原貌（原封不动，实录原文）</w:t></w:r></w:p><w:p w14:paraId="3D66A656"><w:pPr><w:pStyle w:val="165"/><w:shd w:val="clear" w:color="auto" w:fill="F5F5F5"/><w:spacing w:before="0" w:after="0" w:line="240" w:lineRule="auto"/><w:ind w:firstLine="0"/><w:jc w:val="left"/></w:pPr><w:r><w:rPr><w:rFonts w:ascii="Consolas" w:hAnsi="Consolas" w:eastAsia="宋体"/><w:b w:val="0"/><w:i w:val="0"/><w:color w:val="000000"/><w:sz w:val="21"/></w:rPr><w:t>Testing financial_data_contract.yaml</w:t></w:r></w:p><w:p w14:paraId="05EF3E88"><w:pPr><w:pStyle w:val="165"/><w:shd w:val="clear" w:color="auto" w:fill="F5F5F5"/><w:spacing w:before="0" w:after="0" w:line="240" w:lineRule="auto"/><w:ind w:firstLine="0"/><w:jc w:val="left"/></w:pPr><w:r><w:rPr><w:rFonts w:ascii="Consolas" w:hAnsi="Consolas" w:eastAsia="宋体"/><w:b w:val="0"/><w:i w:val="0"/><w:color w:val="000000"/><w:sz w:val="21"/></w:rPr><w:t>╭────────┬────────────────────┬───────┬────────────────────────────────────────────────────╮</w:t></w:r></w:p><w:p w14:paraId="24B7516C"><w:pPr><w:pStyle w:val="165"/><w:shd w:val="clear" w:color="auto" w:fill="F5F5F5"/><w:spacing w:before="0" w:after="0" w:line="240" w:lineRule="auto"/><w:ind w:firstLine="0"/><w:jc w:val="left"/></w:pPr><w:r><w:rPr><w:rFonts w:ascii="Consolas" w:hAnsi="Consolas" w:eastAsia="宋体"/><w:b w:val="0"/><w:i w:val="0"/><w:color w:val="000000"/><w:sz w:val="21"/></w:rPr><w:t>│ Result │ Check              │ Field │ Details                                            │</w:t></w:r></w:p><w:p w14:paraId="39752000"><w:pPr><w:pStyle w:val="165"/><w:shd w:val="clear" w:color="auto" w:fill="F5F5F5"/><w:spacing w:before="0" w:after="0" w:line="240" w:lineRule="auto"/><w:ind w:firstLine="0"/><w:jc w:val="left"/></w:pPr><w:r><w:rPr><w:rFonts w:ascii="Consolas" w:hAnsi="Consolas" w:eastAsia="宋体"/><w:b w:val="0"/><w:i w:val="0"/><w:color w:val="000000"/><w:sz w:val="21"/></w:rPr><w:t>├────────┼────────────────────┼───────┼────────────────────────────────────────────────────┤</w:t></w:r></w:p><w:p w14:paraId="64E5F801"><w:pPr><w:pStyle w:val="165"/><w:shd w:val="clear" w:color="auto" w:fill="F5F5F5"/><w:spacing w:before="0" w:after="0" w:line="240" w:lineRule="auto"/><w:ind w:firstLine="0"/><w:jc w:val="left"/></w:pPr><w:r><w:rPr><w:rFonts w:ascii="Consolas" w:hAnsi="Consolas" w:eastAsia="宋体"/><w:b w:val="0"/><w:i w:val="0"/><w:color w:val="000000"/><w:sz w:val="21"/></w:rPr><w:t>│ error  │ Test Data Contract │       │ 1 validation error for DataContractSpecification   │</w:t></w:r></w:p><w:p w14:paraId="2960A485"><w:pPr><w:pStyle w:val="165"/><w:shd w:val="clear" w:color="auto" w:fill="F5F5F5"/><w:spacing w:before="0" w:after="0" w:line="240" w:lineRule="auto"/><w:ind w:firstLine="0"/><w:jc w:val="left"/></w:pPr><w:r><w:rPr><w:rFonts w:ascii="Consolas" w:hAnsi="Consolas" w:eastAsia="宋体"/><w:b w:val="0"/><w:i w:val="0"/><w:color w:val="000000"/><w:sz w:val="21"/></w:rPr><w:t>│        │                    │       │ models.erp_transactions.fields.manual_entry_flag.… │</w:t></w:r></w:p><w:p w14:paraId="3E3EBE37"><w:pPr><w:pStyle w:val="165"/><w:shd w:val="clear" w:color="auto" w:fill="F5F5F5"/><w:spacing w:before="0" w:after="0" w:line="240" w:lineRule="auto"/><w:ind w:firstLine="0"/><w:jc w:val="left"/></w:pPr><w:r><w:rPr><w:rFonts w:ascii="Consolas" w:hAnsi="Consolas" w:eastAsia="宋体"/><w:b w:val="0"/><w:i w:val="0"/><w:color w:val="000000"/><w:sz w:val="21"/></w:rPr><w:t>│        │                    │       │   Input should be a valid dictionary or instance   │</w:t></w:r></w:p><w:p w14:paraId="638D2ABB"><w:pPr><w:pStyle w:val="165"/><w:shd w:val="clear" w:color="auto" w:fill="F5F5F5"/><w:spacing w:before="0" w:after="0" w:line="240" w:lineRule="auto"/><w:ind w:firstLine="0"/><w:jc w:val="left"/></w:pPr><w:r><w:rPr><w:rFonts w:ascii="Consolas" w:hAnsi="Consolas" w:eastAsia="宋体"/><w:b w:val="0"/><w:i w:val="0"/><w:color w:val="000000"/><w:sz w:val="21"/></w:rPr><w:t>│        │                    │       │ of Quality [type=model_type,                       │</w:t></w:r></w:p><w:p w14:paraId="508813CE"><w:pPr><w:pStyle w:val="165"/><w:shd w:val="clear" w:color="auto" w:fill="F5F5F5"/><w:spacing w:before="0" w:after="0" w:line="240" w:lineRule="auto"/><w:ind w:firstLine="0"/><w:jc w:val="left"/></w:pPr><w:r><w:rPr><w:rFonts w:ascii="Consolas" w:hAnsi="Consolas" w:eastAsia="宋体"/><w:b w:val="0"/><w:i w:val="0"/><w:color w:val="000000"/><w:sz w:val="21"/></w:rPr><w:t>│        │                    │       │ input_value='manual_entry_flag in (0, 1)',         │</w:t></w:r></w:p><w:p w14:paraId="52860A2A"><w:pPr><w:pStyle w:val="165"/><w:shd w:val="clear" w:color="auto" w:fill="F5F5F5"/><w:spacing w:before="0" w:after="0" w:line="240" w:lineRule="auto"/><w:ind w:firstLine="0"/><w:jc w:val="left"/></w:pPr><w:r><w:rPr><w:rFonts w:ascii="Consolas" w:hAnsi="Consolas" w:eastAsia="宋体"/><w:b w:val="0"/><w:i w:val="0"/><w:color w:val="000000"/><w:sz w:val="21"/></w:rPr><w:t>│        │                    │       │ input_type=str]                                    │</w:t></w:r></w:p><w:p w14:paraId="3DB9C475"><w:pPr><w:pStyle w:val="165"/><w:shd w:val="clear" w:color="auto" w:fill="F5F5F5"/><w:spacing w:before="0" w:after="0" w:line="240" w:lineRule="auto"/><w:ind w:firstLine="0"/><w:jc w:val="left"/></w:pPr><w:r><w:rPr><w:rFonts w:ascii="Consolas" w:hAnsi="Consolas" w:eastAsia="宋体"/><w:b w:val="0"/><w:i w:val="0"/><w:color w:val="000000"/><w:sz w:val="21"/></w:rPr><w:t>│        │                    │       │     For further information visit                  │</w:t></w:r></w:p><w:p w14:paraId="397A9108"><w:pPr><w:pStyle w:val="165"/><w:shd w:val="clear" w:color="auto" w:fill="F5F5F5"/><w:spacing w:before="0" w:after="0" w:line="240" w:lineRule="auto"/><w:ind w:firstLine="0"/><w:jc w:val="left"/></w:pPr><w:r><w:rPr><w:rFonts w:ascii="Consolas" w:hAnsi="Consolas" w:eastAsia="宋体"/><w:b w:val="0"/><w:i w:val="0"/><w:color w:val="000000"/><w:sz w:val="21"/></w:rPr><w:t>│        │                    │       │ https://errors.pydantic.dev/2.13/v/model_type      │</w:t></w:r></w:p><w:p w14:paraId="2EF04EDD"><w:pPr><w:pStyle w:val="165"/><w:shd w:val="clear" w:color="auto" w:fill="F5F5F5"/><w:spacing w:before="0" w:after="0" w:line="240" w:lineRule="auto"/><w:ind w:firstLine="0"/><w:jc w:val="left"/></w:pPr><w:r><w:rPr><w:rFonts w:ascii="Consolas" w:hAnsi="Consolas" w:eastAsia="宋体"/><w:b w:val="0"/><w:i w:val="0"/><w:color w:val="000000"/><w:sz w:val="21"/></w:rPr><w:t>╰────────┴────────────────────┴───────┴────────────────────────────────────────────────────╯</w:t></w:r></w:p><w:p w14:paraId="5636323C"><w:pPr><w:pStyle w:val="165"/><w:shd w:val="clear" w:color="auto" w:fill="F5F5F5"/><w:spacing w:before="0" w:after="0" w:line="240" w:lineRule="auto"/><w:ind w:firstLine="0"/><w:jc w:val="left"/></w:pPr><w:r><w:rPr><w:rFonts w:ascii="Consolas" w:hAnsi="Consolas" w:eastAsia="宋体"/><w:b w:val="0"/><w:i w:val="0"/><w:color w:val="000000"/><w:sz w:val="21"/></w:rPr><w:t>🔴 data contract is invalid, found the following errors:</w:t></w:r></w:p><w:p w14:paraId="5F89123D"><w:pPr><w:pStyle w:val="165"/><w:shd w:val="clear" w:color="auto" w:fill="F5F5F5"/><w:spacing w:before="0" w:after="0" w:line="240" w:lineRule="auto"/><w:ind w:firstLine="0"/><w:jc w:val="left"/></w:pPr><w:r><w:rPr><w:rFonts w:ascii="Consolas" w:hAnsi="Consolas" w:eastAsia="宋体"/><w:b w:val="0"/><w:i w:val="0"/><w:color w:val="000000"/><w:sz w:val="21"/></w:rPr><w:t>1) Test Data Contract: 1 validation error for DataContractSpecification</w:t></w:r></w:p><w:p w14:paraId="0F718FD2"><w:pPr><w:pStyle w:val="165"/><w:shd w:val="clear" w:color="auto" w:fill="F5F5F5"/><w:spacing w:before="0" w:after="0" w:line="240" w:lineRule="auto"/><w:ind w:firstLine="0"/><w:jc w:val="left"/></w:pPr><w:r><w:rPr><w:rFonts w:ascii="Consolas" w:hAnsi="Consolas" w:eastAsia="宋体"/><w:b w:val="0"/><w:i w:val="0"/><w:color w:val="000000"/><w:sz w:val="21"/></w:rPr><w:t>models.erp_transactions.fields.manual_entry_flag.quality.0</w:t></w:r></w:p><w:p w14:paraId="77D82DD6"><w:pPr><w:pStyle w:val="165"/><w:shd w:val="clear" w:color="auto" w:fill="F5F5F5"/><w:spacing w:before="0" w:after="0" w:line="240" w:lineRule="auto"/><w:ind w:firstLine="0"/><w:jc w:val="left"/></w:pPr><w:r><w:rPr><w:rFonts w:ascii="Consolas" w:hAnsi="Consolas" w:eastAsia="宋体"/><w:b w:val="0"/><w:i w:val="0"/><w:color w:val="000000"/><w:sz w:val="21"/></w:rPr><w:t xml:space="preserve">  Input should be a valid dictionary or instance of Quality [type=model_type, input_value='manual_entry_flag in (0, 1)', input_type=str]</w:t></w:r></w:p><w:p w14:paraId="5E8551C6"><w:pPr><w:pStyle w:val="165"/><w:shd w:val="clear" w:color="auto" w:fill="F5F5F5"/><w:spacing w:before="0" w:after="0" w:line="240" w:lineRule="auto"/><w:ind w:firstLine="0"/><w:jc w:val="left"/></w:pPr><w:r><w:rPr><w:rFonts w:ascii="Consolas" w:hAnsi="Consolas" w:eastAsia="宋体"/><w:b w:val="0"/><w:i w:val="0"/><w:color w:val="000000"/><w:sz w:val="21"/></w:rPr><w:t xml:space="preserve">    For further information visit https://errors.pydantic.dev/2.13/v/model_type</w:t></w:r></w:p><w:p w14:paraId="199CE1C2"><w:pPr><w:pStyle w:val="165"/><w:shd w:val="clear" w:color="auto" w:fill="F5F5F5"/><w:spacing w:before="0" w:after="0" w:line="240" w:lineRule="auto"/><w:ind w:firstLine="0"/><w:jc w:val="left"/></w:pPr><w:r><w:rPr><w:rFonts w:ascii="Consolas" w:hAnsi="Consolas" w:eastAsia="宋体"/><w:b w:val="0"/><w:i w:val="0"/><w:color w:val="000000"/><w:sz w:val="21"/></w:rPr><w:t>(venv) PS <项目根目录>&gt;</w:t></w:r></w:p><w:p w14:paraId="0C9B11D9"><w:pPr><w:pStyle w:val="5"/><w:keepNext/><w:spacing w:before="180" w:after="80" w:line="360" w:lineRule="auto"/><w:ind w:firstLine="0"/><w:jc w:val="left"/></w:pPr><w:r><w:rPr><w:rFonts w:ascii="Times New Roman" w:hAnsi="Times New Roman" w:eastAsia="黑体"/><w:b/><w:i w:val="0"/><w:color w:val="000000"/><w:sz w:val="24"/></w:rPr><w:t>4.3.2 从哪一行看出问题</w:t></w:r></w:p><w:p w14:paraId="17E02C8F"><w:pPr><w:spacing w:before="0" w:after="0" w:line="360" w:lineRule="auto"/><w:ind w:firstLine="480"/><w:jc w:val="both"/></w:pPr><w:r><w:rPr><w:rFonts w:ascii="Times New Roman" w:hAnsi="Times New Roman" w:eastAsia="宋体"/><w:b w:val="0"/><w:i w:val="0"/><w:color w:val="000000"/><w:sz w:val="24"/></w:rPr><w:t>这个报错是本章最&quot;信息量大&quot;的一个，逐行解剖：</w:t></w:r></w:p><w:p w14:paraId="044F9E73"><w:pPr><w:spacing w:before="0" w:after="0" w:line="360" w:lineRule="auto"/><w:ind w:firstLine="480"/><w:jc w:val="both"/></w:pPr><w:r><w:rPr><w:rFonts w:ascii="Times New Roman" w:hAnsi="Times New Roman" w:eastAsia="宋体"/><w:b/><w:i w:val="0"/><w:color w:val="000000"/><w:sz w:val="24"/></w:rPr><w:t>第一行定位</w:t></w:r><w:r><w:rPr><w:rFonts w:ascii="Times New Roman" w:hAnsi="Times New Roman" w:eastAsia="宋体"/><w:b w:val="0"/><w:i w:val="0"/><w:color w:val="000000"/><w:sz w:val="24"/></w:rPr><w:t>：</w:t></w:r><w:r><w:rPr><w:rFonts w:ascii="Consolas" w:hAnsi="Consolas" w:eastAsia="宋体"/><w:b w:val="0"/><w:i w:val="0"/><w:color w:val="000000"/><w:sz w:val="24"/><w:shd w:val="clear" w:color="auto" w:fill="F5F5F5"/></w:rPr><w:t>models.erp_transactions.fields.manual_entry_flag.quality.0</w:t></w:r></w:p><w:p w14:paraId="53423587"><w:pPr><w:spacing w:before="0" w:after="0" w:line="360" w:lineRule="auto"/><w:ind w:firstLine="480"/><w:jc w:val="both"/></w:pPr><w:r><w:rPr><w:rFonts w:ascii="Times New Roman" w:hAnsi="Times New Roman" w:eastAsia="宋体"/><w:b w:val="0"/><w:i w:val="0"/><w:color w:val="000000"/><w:sz w:val="24"/></w:rPr><w:t>这是 Pydantic 给出的</w:t></w:r><w:r><w:rPr><w:rFonts w:ascii="Times New Roman" w:hAnsi="Times New Roman" w:eastAsia="宋体"/><w:b/><w:i w:val="0"/><w:color w:val="000000"/><w:sz w:val="24"/></w:rPr><w:t>错误定位路径</w:t></w:r><w:r><w:rPr><w:rFonts w:ascii="Times New Roman" w:hAnsi="Times New Roman" w:eastAsia="宋体"/><w:b w:val="0"/><w:i w:val="0"/><w:color w:val="000000"/><w:sz w:val="24"/></w:rPr><w:t xml:space="preserve">（从外到内）：在 </w:t></w:r><w:r><w:rPr><w:rFonts w:ascii="Consolas" w:hAnsi="Consolas" w:eastAsia="宋体"/><w:b w:val="0"/><w:i w:val="0"/><w:color w:val="000000"/><w:sz w:val="24"/><w:shd w:val="clear" w:color="auto" w:fill="F5F5F5"/></w:rPr><w:t>models</w:t></w:r><w:r><w:rPr><w:rFonts w:ascii="Times New Roman" w:hAnsi="Times New Roman" w:eastAsia="宋体"/><w:b w:val="0"/><w:i w:val="0"/><w:color w:val="000000"/><w:sz w:val="24"/></w:rPr><w:t xml:space="preserve"> → </w:t></w:r><w:r><w:rPr><w:rFonts w:ascii="Consolas" w:hAnsi="Consolas" w:eastAsia="宋体"/><w:b w:val="0"/><w:i w:val="0"/><w:color w:val="000000"/><w:sz w:val="24"/><w:shd w:val="clear" w:color="auto" w:fill="F5F5F5"/></w:rPr><w:t>erp_transactions</w:t></w:r><w:r><w:rPr><w:rFonts w:ascii="Times New Roman" w:hAnsi="Times New Roman" w:eastAsia="宋体"/><w:b w:val="0"/><w:i w:val="0"/><w:color w:val="000000"/><w:sz w:val="24"/></w:rPr><w:t xml:space="preserve"> → </w:t></w:r><w:r><w:rPr><w:rFonts w:ascii="Consolas" w:hAnsi="Consolas" w:eastAsia="宋体"/><w:b w:val="0"/><w:i w:val="0"/><w:color w:val="000000"/><w:sz w:val="24"/><w:shd w:val="clear" w:color="auto" w:fill="F5F5F5"/></w:rPr><w:t>fields</w:t></w:r><w:r><w:rPr><w:rFonts w:ascii="Times New Roman" w:hAnsi="Times New Roman" w:eastAsia="宋体"/><w:b w:val="0"/><w:i w:val="0"/><w:color w:val="000000"/><w:sz w:val="24"/></w:rPr><w:t xml:space="preserve"> → </w:t></w:r><w:r><w:rPr><w:rFonts w:ascii="Consolas" w:hAnsi="Consolas" w:eastAsia="宋体"/><w:b w:val="0"/><w:i w:val="0"/><w:color w:val="000000"/><w:sz w:val="24"/><w:shd w:val="clear" w:color="auto" w:fill="F5F5F5"/></w:rPr><w:t>manual_entry_flag</w:t></w:r><w:r><w:rPr><w:rFonts w:ascii="Times New Roman" w:hAnsi="Times New Roman" w:eastAsia="宋体"/><w:b w:val="0"/><w:i w:val="0"/><w:color w:val="000000"/><w:sz w:val="24"/></w:rPr><w:t xml:space="preserve"> → </w:t></w:r><w:r><w:rPr><w:rFonts w:ascii="Consolas" w:hAnsi="Consolas" w:eastAsia="宋体"/><w:b w:val="0"/><w:i w:val="0"/><w:color w:val="000000"/><w:sz w:val="24"/><w:shd w:val="clear" w:color="auto" w:fill="F5F5F5"/></w:rPr><w:t>quality</w:t></w:r><w:r><w:rPr><w:rFonts w:ascii="Times New Roman" w:hAnsi="Times New Roman" w:eastAsia="宋体"/><w:b w:val="0"/><w:i w:val="0"/><w:color w:val="000000"/><w:sz w:val="24"/></w:rPr><w:t xml:space="preserve"> 的</w:t></w:r><w:r><w:rPr><w:rFonts w:ascii="Times New Roman" w:hAnsi="Times New Roman" w:eastAsia="宋体"/><w:b/><w:i w:val="0"/><w:color w:val="000000"/><w:sz w:val="24"/></w:rPr><w:t>第 0 个元素</w:t></w:r><w:r><w:rPr><w:rFonts w:ascii="Times New Roman" w:hAnsi="Times New Roman" w:eastAsia="宋体"/><w:b w:val="0"/><w:i w:val="0"/><w:color w:val="000000"/><w:sz w:val="24"/></w:rPr><w:t>（</w:t></w:r><w:r><w:rPr><w:rFonts w:ascii="Consolas" w:hAnsi="Consolas" w:eastAsia="宋体"/><w:b w:val="0"/><w:i w:val="0"/><w:color w:val="000000"/><w:sz w:val="24"/><w:shd w:val="clear" w:color="auto" w:fill="F5F5F5"/></w:rPr><w:t>quality.0</w:t></w:r><w:r><w:rPr><w:rFonts w:ascii="Times New Roman" w:hAnsi="Times New Roman" w:eastAsia="宋体"/><w:b w:val="0"/><w:i w:val="0"/><w:color w:val="000000"/><w:sz w:val="24"/></w:rPr><w:t>）处出错。就像 Excel 报错告诉你&quot;第 3 个工作表第 5 行第 2 列有问题&quot;——</w:t></w:r><w:r><w:rPr><w:rFonts w:ascii="Times New Roman" w:hAnsi="Times New Roman" w:eastAsia="宋体"/><w:b/><w:i w:val="0"/><w:color w:val="000000"/><w:sz w:val="24"/></w:rPr><w:t>精确到单元格</w:t></w:r><w:r><w:rPr><w:rFonts w:ascii="Times New Roman" w:hAnsi="Times New Roman" w:eastAsia="宋体"/><w:b w:val="0"/><w:i w:val="0"/><w:color w:val="000000"/><w:sz w:val="24"/></w:rPr><w:t>。</w:t></w:r></w:p><w:p w14:paraId="10804E48"><w:pPr><w:spacing w:before="0" w:after="0" w:line="360" w:lineRule="auto"/><w:ind w:firstLine="480"/><w:jc w:val="both"/></w:pPr><w:r><w:rPr><w:rFonts w:ascii="Times New Roman" w:hAnsi="Times New Roman" w:eastAsia="宋体"/><w:b/><w:i w:val="0"/><w:color w:val="000000"/><w:sz w:val="24"/></w:rPr><w:t>第二行核心判断</w:t></w:r><w:r><w:rPr><w:rFonts w:ascii="Times New Roman" w:hAnsi="Times New Roman" w:eastAsia="宋体"/><w:b w:val="0"/><w:i w:val="0"/><w:color w:val="000000"/><w:sz w:val="24"/></w:rPr><w:t>：</w:t></w:r></w:p><w:p w14:paraId="0DDDC4CC"><w:pPr><w:pStyle w:val="165"/><w:shd w:val="clear" w:color="auto" w:fill="F5F5F5"/><w:spacing w:before="0" w:after="0" w:line="240" w:lineRule="auto"/><w:ind w:firstLine="0"/><w:jc w:val="left"/></w:pPr><w:r><w:rPr><w:rFonts w:ascii="Consolas" w:hAnsi="Consolas" w:eastAsia="宋体"/><w:b w:val="0"/><w:i w:val="0"/><w:color w:val="000000"/><w:sz w:val="21"/></w:rPr><w:t>Input should be a valid dictionary or instance of Quality [type=model_type, input_value='manual_entry_flag in (0, 1)', input_type=str]</w:t></w:r></w:p><w:p w14:paraId="69379108"><w:pPr><w:spacing w:before="0" w:after="0" w:line="360" w:lineRule="auto"/><w:ind w:firstLine="480"/><w:jc w:val="both"/></w:pPr><w:r><w:rPr><w:rFonts w:ascii="Times New Roman" w:hAnsi="Times New Roman" w:eastAsia="宋体"/><w:b w:val="0"/><w:i w:val="0"/><w:color w:val="000000"/><w:sz w:val="24"/></w:rPr><w:t>拆解：</w:t></w:r></w:p><w:p w14:paraId="07F9624D"><w:pPr><w:spacing w:before="0" w:after="0" w:line="360" w:lineRule="auto"/><w:ind w:firstLine="480"/><w:jc w:val="both"/></w:pPr><w:r><w:rPr><w:rFonts w:ascii="Times New Roman" w:hAnsi="Times New Roman" w:eastAsia="宋体"/><w:b w:val="0"/><w:i w:val="0"/><w:color w:val="000000"/><w:sz w:val="24"/></w:rPr><w:t xml:space="preserve">- </w:t></w:r><w:r><w:rPr><w:rFonts w:ascii="Consolas" w:hAnsi="Consolas" w:eastAsia="宋体"/><w:b/><w:i w:val="0"/><w:color w:val="000000"/><w:sz w:val="24"/><w:shd w:val="clear" w:color="auto" w:fill="F5F5F5"/></w:rPr><w:t>Input should be a valid dictionary or instance of Quality</w:t></w:r><w:r><w:rPr><w:rFonts w:ascii="Times New Roman" w:hAnsi="Times New Roman" w:eastAsia="宋体"/><w:b w:val="0"/><w:i w:val="0"/><w:color w:val="000000"/><w:sz w:val="24"/></w:rPr><w:t>：</w:t></w:r><w:r><w:rPr><w:rFonts w:ascii="Consolas" w:hAnsi="Consolas" w:eastAsia="宋体"/><w:b w:val="0"/><w:i w:val="0"/><w:color w:val="000000"/><w:sz w:val="24"/><w:shd w:val="clear" w:color="auto" w:fill="F5F5F5"/></w:rPr><w:t>quality</w:t></w:r><w:r><w:rPr><w:rFonts w:ascii="Times New Roman" w:hAnsi="Times New Roman" w:eastAsia="宋体"/><w:b w:val="0"/><w:i w:val="0"/><w:color w:val="000000"/><w:sz w:val="24"/></w:rPr><w:t xml:space="preserve"> 这里期望的</w:t></w:r><w:r><w:rPr><w:rFonts w:ascii="Times New Roman" w:hAnsi="Times New Roman" w:eastAsia="宋体"/><w:b/><w:i w:val="0"/><w:color w:val="000000"/><w:sz w:val="24"/></w:rPr><w:t>是一个字典（结构化对象）或 Quality 实例</w:t></w:r><w:r><w:rPr><w:rFonts w:ascii="Times New Roman" w:hAnsi="Times New Roman" w:eastAsia="宋体"/><w:b w:val="0"/><w:i w:val="0"/><w:color w:val="000000"/><w:sz w:val="24"/></w:rPr><w:t>；</w:t></w:r></w:p><w:p w14:paraId="1712B853"><w:pPr><w:spacing w:before="0" w:after="0" w:line="360" w:lineRule="auto"/><w:ind w:firstLine="480"/><w:jc w:val="both"/></w:pPr><w:r><w:rPr><w:rFonts w:ascii="Times New Roman" w:hAnsi="Times New Roman" w:eastAsia="宋体"/><w:b w:val="0"/><w:i w:val="0"/><w:color w:val="000000"/><w:sz w:val="24"/></w:rPr><w:t xml:space="preserve">- </w:t></w:r><w:r><w:rPr><w:rFonts w:ascii="Consolas" w:hAnsi="Consolas" w:eastAsia="宋体"/><w:b/><w:i w:val="0"/><w:color w:val="000000"/><w:sz w:val="24"/><w:shd w:val="clear" w:color="auto" w:fill="F5F5F5"/></w:rPr><w:t>input_value='manual_entry_flag in (0, 1)'</w:t></w:r><w:r><w:rPr><w:rFonts w:ascii="Times New Roman" w:hAnsi="Times New Roman" w:eastAsia="宋体"/><w:b w:val="0"/><w:i w:val="0"/><w:color w:val="000000"/><w:sz w:val="24"/></w:rPr><w:t>：但你实际给的是一个</w:t></w:r><w:r><w:rPr><w:rFonts w:ascii="Times New Roman" w:hAnsi="Times New Roman" w:eastAsia="宋体"/><w:b/><w:i w:val="0"/><w:color w:val="000000"/><w:sz w:val="24"/></w:rPr><w:t>字符串</w:t></w:r><w:r><w:rPr><w:rFonts w:ascii="Times New Roman" w:hAnsi="Times New Roman" w:eastAsia="宋体"/><w:b w:val="0"/><w:i w:val="0"/><w:color w:val="000000"/><w:sz w:val="24"/></w:rPr><w:t>；</w:t></w:r></w:p><w:p w14:paraId="57A376F8"><w:pPr><w:spacing w:before="0" w:after="0" w:line="360" w:lineRule="auto"/><w:ind w:firstLine="480"/><w:jc w:val="both"/></w:pPr><w:r><w:rPr><w:rFonts w:ascii="Times New Roman" w:hAnsi="Times New Roman" w:eastAsia="宋体"/><w:b w:val="0"/><w:i w:val="0"/><w:color w:val="000000"/><w:sz w:val="24"/></w:rPr><w:t xml:space="preserve">- </w:t></w:r><w:r><w:rPr><w:rFonts w:ascii="Consolas" w:hAnsi="Consolas" w:eastAsia="宋体"/><w:b/><w:i w:val="0"/><w:color w:val="000000"/><w:sz w:val="24"/><w:shd w:val="clear" w:color="auto" w:fill="F5F5F5"/></w:rPr><w:t>input_type=str</w:t></w:r><w:r><w:rPr><w:rFonts w:ascii="Times New Roman" w:hAnsi="Times New Roman" w:eastAsia="宋体"/><w:b w:val="0"/><w:i w:val="0"/><w:color w:val="000000"/><w:sz w:val="24"/></w:rPr><w:t>：明确告诉你&quot;输入类型是字符串&quot;——</w:t></w:r><w:r><w:rPr><w:rFonts w:ascii="Times New Roman" w:hAnsi="Times New Roman" w:eastAsia="宋体"/><w:b/><w:i w:val="0"/><w:color w:val="000000"/><w:sz w:val="24"/></w:rPr><w:t>类型不匹配</w:t></w:r><w:r><w:rPr><w:rFonts w:ascii="Times New Roman" w:hAnsi="Times New Roman" w:eastAsia="宋体"/><w:b w:val="0"/><w:i w:val="0"/><w:color w:val="000000"/><w:sz w:val="24"/></w:rPr><w:t>。</w:t></w:r></w:p><w:p w14:paraId="27891CF8"><w:pPr><w:spacing w:before="0" w:after="0" w:line="360" w:lineRule="auto"/><w:ind w:firstLine="480"/><w:jc w:val="both"/></w:pPr><w:r><w:rPr><w:rFonts w:ascii="Times New Roman" w:hAnsi="Times New Roman" w:eastAsia="宋体"/><w:b/><w:i w:val="0"/><w:color w:val="000000"/><w:sz w:val="24"/></w:rPr><w:t>破案</w:t></w:r><w:r><w:rPr><w:rFonts w:ascii="Times New Roman" w:hAnsi="Times New Roman" w:eastAsia="宋体"/><w:b w:val="0"/><w:i w:val="0"/><w:color w:val="000000"/><w:sz w:val="24"/></w:rPr><w:t>：你写的是：</w:t></w:r></w:p><w:p w14:paraId="06E5D0FE"><w:pPr><w:pStyle w:val="165"/><w:shd w:val="clear" w:color="auto" w:fill="F5F5F5"/><w:spacing w:before="0" w:after="0" w:line="240" w:lineRule="auto"/><w:ind w:firstLine="0"/><w:jc w:val="left"/></w:pPr><w:r><w:rPr><w:rFonts w:ascii="Consolas" w:hAnsi="Consolas" w:eastAsia="宋体"/><w:b w:val="0"/><w:i w:val="0"/><w:color w:val="000000"/><w:sz w:val="21"/></w:rPr><w:t xml:space="preserve">        quality:</w:t></w:r></w:p><w:p w14:paraId="68CD1193"><w:pPr><w:pStyle w:val="165"/><w:shd w:val="clear" w:color="auto" w:fill="F5F5F5"/><w:spacing w:before="0" w:after="0" w:line="240" w:lineRule="auto"/><w:ind w:firstLine="0"/><w:jc w:val="left"/></w:pPr><w:r><w:rPr><w:rFonts w:ascii="Consolas" w:hAnsi="Consolas" w:eastAsia="宋体"/><w:b w:val="0"/><w:i w:val="0"/><w:color w:val="000000"/><w:sz w:val="21"/></w:rPr><w:t xml:space="preserve">          - &quot;manual_entry_flag in (0, 1)&quot; # 业务规则：只能是0或1</w:t></w:r></w:p><w:p w14:paraId="5E1D9867"><w:pPr><w:spacing w:before="0" w:after="0" w:line="360" w:lineRule="auto"/><w:ind w:firstLine="480"/><w:jc w:val="both"/></w:pPr><w:r><w:rPr><w:rFonts w:ascii="Consolas" w:hAnsi="Consolas" w:eastAsia="宋体"/><w:b w:val="0"/><w:i w:val="0"/><w:color w:val="000000"/><w:sz w:val="24"/><w:shd w:val="clear" w:color="auto" w:fill="F5F5F5"/></w:rPr><w:t>quality</w:t></w:r><w:r><w:rPr><w:rFonts w:ascii="Times New Roman" w:hAnsi="Times New Roman" w:eastAsia="宋体"/><w:b w:val="0"/><w:i w:val="0"/><w:color w:val="000000"/><w:sz w:val="24"/></w:rPr><w:t xml:space="preserve"> 下面跟了一条</w:t></w:r><w:r><w:rPr><w:rFonts w:ascii="Times New Roman" w:hAnsi="Times New Roman" w:eastAsia="宋体"/><w:b/><w:i w:val="0"/><w:color w:val="000000"/><w:sz w:val="24"/></w:rPr><w:t>纯字符串规则</w:t></w:r><w:r><w:rPr><w:rFonts w:ascii="Times New Roman" w:hAnsi="Times New Roman" w:eastAsia="宋体"/><w:b w:val="0"/><w:i w:val="0"/><w:color w:val="000000"/><w:sz w:val="24"/></w:rPr><w:t xml:space="preserve">。而 </w:t></w:r><w:r><w:rPr><w:rFonts w:ascii="Consolas" w:hAnsi="Consolas" w:eastAsia="宋体"/><w:b w:val="0"/><w:i w:val="0"/><w:color w:val="000000"/><w:sz w:val="24"/><w:shd w:val="clear" w:color="auto" w:fill="F5F5F5"/></w:rPr><w:t>datacontract-cli</w:t></w:r><w:r><w:rPr><w:rFonts w:ascii="Times New Roman" w:hAnsi="Times New Roman" w:eastAsia="宋体"/><w:b w:val="0"/><w:i w:val="0"/><w:color w:val="000000"/><w:sz w:val="24"/></w:rPr><w:t xml:space="preserve"> 底层用 Pydantic 做数据校验，它期望 </w:t></w:r><w:r><w:rPr><w:rFonts w:ascii="Consolas" w:hAnsi="Consolas" w:eastAsia="宋体"/><w:b w:val="0"/><w:i w:val="0"/><w:color w:val="000000"/><w:sz w:val="24"/><w:shd w:val="clear" w:color="auto" w:fill="F5F5F5"/></w:rPr><w:t>quality</w:t></w:r><w:r><w:rPr><w:rFonts w:ascii="Times New Roman" w:hAnsi="Times New Roman" w:eastAsia="宋体"/><w:b w:val="0"/><w:i w:val="0"/><w:color w:val="000000"/><w:sz w:val="24"/></w:rPr><w:t xml:space="preserve"> 是一个</w:t></w:r><w:r><w:rPr><w:rFonts w:ascii="Times New Roman" w:hAnsi="Times New Roman" w:eastAsia="宋体"/><w:b/><w:i w:val="0"/><w:color w:val="000000"/><w:sz w:val="24"/></w:rPr><w:t>结构化的&quot;质量对象&quot;</w:t></w:r><w:r><w:rPr><w:rFonts w:ascii="Times New Roman" w:hAnsi="Times New Roman" w:eastAsia="宋体"/><w:b w:val="0"/><w:i w:val="0"/><w:color w:val="000000"/><w:sz w:val="24"/></w:rPr><w:t xml:space="preserve">（包含 </w:t></w:r><w:r><w:rPr><w:rFonts w:ascii="Consolas" w:hAnsi="Consolas" w:eastAsia="宋体"/><w:b w:val="0"/><w:i w:val="0"/><w:color w:val="000000"/><w:sz w:val="24"/><w:shd w:val="clear" w:color="auto" w:fill="F5F5F5"/></w:rPr><w:t>type</w:t></w:r><w:r><w:rPr><w:rFonts w:ascii="Times New Roman" w:hAnsi="Times New Roman" w:eastAsia="宋体"/><w:b w:val="0"/><w:i w:val="0"/><w:color w:val="000000"/><w:sz w:val="24"/></w:rPr><w:t>、</w:t></w:r><w:r><w:rPr><w:rFonts w:ascii="Consolas" w:hAnsi="Consolas" w:eastAsia="宋体"/><w:b w:val="0"/><w:i w:val="0"/><w:color w:val="000000"/><w:sz w:val="24"/><w:shd w:val="clear" w:color="auto" w:fill="F5F5F5"/></w:rPr><w:t>metric</w:t></w:r><w:r><w:rPr><w:rFonts w:ascii="Times New Roman" w:hAnsi="Times New Roman" w:eastAsia="宋体"/><w:b w:val="0"/><w:i w:val="0"/><w:color w:val="000000"/><w:sz w:val="24"/></w:rPr><w:t>、</w:t></w:r><w:r><w:rPr><w:rFonts w:ascii="Consolas" w:hAnsi="Consolas" w:eastAsia="宋体"/><w:b w:val="0"/><w:i w:val="0"/><w:color w:val="000000"/><w:sz w:val="24"/><w:shd w:val="clear" w:color="auto" w:fill="F5F5F5"/></w:rPr><w:t>arguments</w:t></w:r><w:r><w:rPr><w:rFonts w:ascii="Times New Roman" w:hAnsi="Times New Roman" w:eastAsia="宋体"/><w:b w:val="0"/><w:i w:val="0"/><w:color w:val="000000"/><w:sz w:val="24"/></w:rPr><w:t>、</w:t></w:r><w:r><w:rPr><w:rFonts w:ascii="Consolas" w:hAnsi="Consolas" w:eastAsia="宋体"/><w:b w:val="0"/><w:i w:val="0"/><w:color w:val="000000"/><w:sz w:val="24"/><w:shd w:val="clear" w:color="auto" w:fill="F5F5F5"/></w:rPr><w:t>mustBe</w:t></w:r><w:r><w:rPr><w:rFonts w:ascii="Times New Roman" w:hAnsi="Times New Roman" w:eastAsia="宋体"/><w:b w:val="0"/><w:i w:val="0"/><w:color w:val="000000"/><w:sz w:val="24"/></w:rPr><w:t xml:space="preserve"> 等属性），而不是一串人类语言表达式。</w:t></w:r><w:r><w:rPr><w:rFonts w:ascii="Times New Roman" w:hAnsi="Times New Roman" w:eastAsia="宋体"/><w:b/><w:i w:val="0"/><w:color w:val="000000"/><w:sz w:val="24"/></w:rPr><w:t>字符串人看得懂，机器校验不了；对象机器校验得了，人也看得懂——契约标准选择了后者。</w:t></w:r></w:p><w:p w14:paraId="272C1744"><w:pPr><w:pStyle w:val="5"/><w:keepNext/><w:spacing w:before="180" w:after="80" w:line="360" w:lineRule="auto"/><w:ind w:firstLine="0"/><w:jc w:val="left"/></w:pPr><w:r><w:rPr><w:rFonts w:ascii="Times New Roman" w:hAnsi="Times New Roman" w:eastAsia="黑体"/><w:b/><w:i w:val="0"/><w:color w:val="000000"/><w:sz w:val="24"/></w:rPr><w:t>4.3.3 底层原理（为什么必须结构化）</w:t></w:r></w:p><w:p w14:paraId="4E68E272"><w:pPr><w:spacing w:before="0" w:after="0" w:line="360" w:lineRule="auto"/><w:ind w:firstLine="480"/><w:jc w:val="both"/></w:pPr><w:r><w:rPr><w:rFonts w:ascii="Times New Roman" w:hAnsi="Times New Roman" w:eastAsia="宋体"/><w:b w:val="0"/><w:i w:val="0"/><w:color w:val="000000"/><w:sz w:val="24"/></w:rPr><w:t xml:space="preserve">数据契约规范（dataContractSpecification）对 </w:t></w:r><w:r><w:rPr><w:rFonts w:ascii="Consolas" w:hAnsi="Consolas" w:eastAsia="宋体"/><w:b w:val="0"/><w:i w:val="0"/><w:color w:val="000000"/><w:sz w:val="24"/><w:shd w:val="clear" w:color="auto" w:fill="F5F5F5"/></w:rPr><w:t>quality</w:t></w:r><w:r><w:rPr><w:rFonts w:ascii="Times New Roman" w:hAnsi="Times New Roman" w:eastAsia="宋体"/><w:b w:val="0"/><w:i w:val="0"/><w:color w:val="000000"/><w:sz w:val="24"/></w:rPr><w:t xml:space="preserve"> 的定义是：</w:t></w:r><w:r><w:rPr><w:rFonts w:ascii="Times New Roman" w:hAnsi="Times New Roman" w:eastAsia="宋体"/><w:b/><w:i w:val="0"/><w:color w:val="000000"/><w:sz w:val="24"/></w:rPr><w:t>可移植、可机器执行的检查</w:t></w:r><w:r><w:rPr><w:rFonts w:ascii="Times New Roman" w:hAnsi="Times New Roman" w:eastAsia="宋体"/><w:b w:val="0"/><w:i w:val="0"/><w:color w:val="000000"/><w:sz w:val="24"/></w:rPr><w:t xml:space="preserve">。字符串表达式（如 </w:t></w:r><w:r><w:rPr><w:rFonts w:ascii="Consolas" w:hAnsi="Consolas" w:eastAsia="宋体"/><w:b w:val="0"/><w:i w:val="0"/><w:color w:val="000000"/><w:sz w:val="24"/><w:shd w:val="clear" w:color="auto" w:fill="F5F5F5"/></w:rPr><w:t>&quot;manual_entry_flag in (0, 1)&quot;</w:t></w:r><w:r><w:rPr><w:rFonts w:ascii="Times New Roman" w:hAnsi="Times New Roman" w:eastAsia="宋体"/><w:b w:val="0"/><w:i w:val="0"/><w:color w:val="000000"/><w:sz w:val="24"/></w:rPr><w:t>）有两个致命问题：</w:t></w:r></w:p><w:p w14:paraId="0B68A5F8"><w:pPr><w:spacing w:before="0" w:after="0" w:line="360" w:lineRule="auto"/><w:ind w:firstLine="480"/><w:jc w:val="both"/></w:pPr><w:r><w:rPr><w:rFonts w:ascii="Times New Roman" w:hAnsi="Times New Roman" w:eastAsia="宋体"/><w:b w:val="0"/><w:i w:val="0"/><w:color w:val="000000"/><w:sz w:val="24"/></w:rPr><w:t xml:space="preserve">1. </w:t></w:r><w:r><w:rPr><w:rFonts w:ascii="Times New Roman" w:hAnsi="Times New Roman" w:eastAsia="宋体"/><w:b/><w:i w:val="0"/><w:color w:val="000000"/><w:sz w:val="24"/></w:rPr><w:t>不可移植</w:t></w:r><w:r><w:rPr><w:rFonts w:ascii="Times New Roman" w:hAnsi="Times New Roman" w:eastAsia="宋体"/><w:b w:val="0"/><w:i w:val="0"/><w:color w:val="000000"/><w:sz w:val="24"/></w:rPr><w:t>：不同引擎（本地文件、数据库、云数仓）对 SQL 风格表达式的支持不一致，同样的规则换个数据源就跑不了；</w:t></w:r></w:p><w:p w14:paraId="55580959"><w:pPr><w:spacing w:before="0" w:after="0" w:line="360" w:lineRule="auto"/><w:ind w:firstLine="480"/><w:jc w:val="both"/></w:pPr><w:r><w:rPr><w:rFonts w:ascii="Times New Roman" w:hAnsi="Times New Roman" w:eastAsia="宋体"/><w:b w:val="0"/><w:i w:val="0"/><w:color w:val="000000"/><w:sz w:val="24"/></w:rPr><w:t xml:space="preserve">2. </w:t></w:r><w:r><w:rPr><w:rFonts w:ascii="Times New Roman" w:hAnsi="Times New Roman" w:eastAsia="宋体"/><w:b/><w:i w:val="0"/><w:color w:val="000000"/><w:sz w:val="24"/></w:rPr><w:t>不可枚举</w:t></w:r><w:r><w:rPr><w:rFonts w:ascii="Times New Roman" w:hAnsi="Times New Roman" w:eastAsia="宋体"/><w:b w:val="0"/><w:i w:val="0"/><w:color w:val="000000"/><w:sz w:val="24"/></w:rPr><w:t>：引擎无法统一解释&quot;一个任意字符串&quot;到底要检查什么。</w:t></w:r></w:p><w:p w14:paraId="1534F6C8"><w:pPr><w:spacing w:before="0" w:after="0" w:line="360" w:lineRule="auto"/><w:ind w:firstLine="480"/><w:jc w:val="both"/></w:pPr><w:r><w:rPr><w:rFonts w:ascii="Times New Roman" w:hAnsi="Times New Roman" w:eastAsia="宋体"/><w:b w:val="0"/><w:i w:val="0"/><w:color w:val="000000"/><w:sz w:val="24"/></w:rPr><w:t xml:space="preserve">所以规范定义了 </w:t></w:r><w:r><w:rPr><w:rFonts w:ascii="Times New Roman" w:hAnsi="Times New Roman" w:eastAsia="宋体"/><w:b/><w:i w:val="0"/><w:color w:val="000000"/><w:sz w:val="24"/></w:rPr><w:t>Library 规则</w:t></w:r><w:r><w:rPr><w:rFonts w:ascii="Times New Roman" w:hAnsi="Times New Roman" w:eastAsia="宋体"/><w:b w:val="0"/><w:i w:val="0"/><w:color w:val="000000"/><w:sz w:val="24"/></w:rPr><w:t>——一套</w:t></w:r><w:r><w:rPr><w:rFonts w:ascii="Times New Roman" w:hAnsi="Times New Roman" w:eastAsia="宋体"/><w:b/><w:i w:val="0"/><w:color w:val="000000"/><w:sz w:val="24"/></w:rPr><w:t>预定义的、标准化的检查库</w:t></w:r><w:r><w:rPr><w:rFonts w:ascii="Times New Roman" w:hAnsi="Times New Roman" w:eastAsia="宋体"/><w:b w:val="0"/><w:i w:val="0"/><w:color w:val="000000"/><w:sz w:val="24"/></w:rPr><w:t>，每个检查都有固定的结构：</w:t></w:r><w:r><w:rPr><w:rFonts w:ascii="Consolas" w:hAnsi="Consolas" w:eastAsia="宋体"/><w:b w:val="0"/><w:i w:val="0"/><w:color w:val="000000"/><w:sz w:val="24"/><w:shd w:val="clear" w:color="auto" w:fill="F5F5F5"/></w:rPr><w:t>type</w:t></w:r><w:r><w:rPr><w:rFonts w:ascii="Times New Roman" w:hAnsi="Times New Roman" w:eastAsia="宋体"/><w:b w:val="0"/><w:i w:val="0"/><w:color w:val="000000"/><w:sz w:val="24"/></w:rPr><w:t>（规则类型）、</w:t></w:r><w:r><w:rPr><w:rFonts w:ascii="Consolas" w:hAnsi="Consolas" w:eastAsia="宋体"/><w:b w:val="0"/><w:i w:val="0"/><w:color w:val="000000"/><w:sz w:val="24"/><w:shd w:val="clear" w:color="auto" w:fill="F5F5F5"/></w:rPr><w:t>metric</w:t></w:r><w:r><w:rPr><w:rFonts w:ascii="Times New Roman" w:hAnsi="Times New Roman" w:eastAsia="宋体"/><w:b w:val="0"/><w:i w:val="0"/><w:color w:val="000000"/><w:sz w:val="24"/></w:rPr><w:t>（检查指标）、</w:t></w:r><w:r><w:rPr><w:rFonts w:ascii="Consolas" w:hAnsi="Consolas" w:eastAsia="宋体"/><w:b w:val="0"/><w:i w:val="0"/><w:color w:val="000000"/><w:sz w:val="24"/><w:shd w:val="clear" w:color="auto" w:fill="F5F5F5"/></w:rPr><w:t>arguments</w:t></w:r><w:r><w:rPr><w:rFonts w:ascii="Times New Roman" w:hAnsi="Times New Roman" w:eastAsia="宋体"/><w:b w:val="0"/><w:i w:val="0"/><w:color w:val="000000"/><w:sz w:val="24"/></w:rPr><w:t>（参数）、</w:t></w:r><w:r><w:rPr><w:rFonts w:ascii="Consolas" w:hAnsi="Consolas" w:eastAsia="宋体"/><w:b w:val="0"/><w:i w:val="0"/><w:color w:val="000000"/><w:sz w:val="24"/><w:shd w:val="clear" w:color="auto" w:fill="F5F5F5"/></w:rPr><w:t>mustBe</w:t></w:r><w:r><w:rPr><w:rFonts w:ascii="Times New Roman" w:hAnsi="Times New Roman" w:eastAsia="宋体"/><w:b w:val="0"/><w:i w:val="0"/><w:color w:val="000000"/><w:sz w:val="24"/></w:rPr><w:t>（通过条件）。</w:t></w:r><w:r><w:rPr><w:rFonts w:ascii="Times New Roman" w:hAnsi="Times New Roman" w:eastAsia="宋体"/><w:b/><w:i w:val="0"/><w:color w:val="000000"/><w:sz w:val="24"/></w:rPr><w:t>这套结构化的设计，正是第一章讲的&quot;跨平台复用&quot;的技术根基。</w:t></w:r></w:p><w:p w14:paraId="735D116D"><w:pPr><w:pStyle w:val="5"/><w:keepNext/><w:spacing w:before="180" w:after="80" w:line="360" w:lineRule="auto"/><w:ind w:firstLine="0"/><w:jc w:val="left"/></w:pPr><w:r><w:rPr><w:rFonts w:ascii="Times New Roman" w:hAnsi="Times New Roman" w:eastAsia="黑体"/><w:b/><w:i w:val="0"/><w:color w:val="000000"/><w:sz w:val="24"/></w:rPr><w:t>4.3.4 解决步骤：改用 Library 规则</w:t></w:r></w:p><w:p w14:paraId="6E8E0C29"><w:pPr><w:spacing w:before="0" w:after="0" w:line="360" w:lineRule="auto"/><w:ind w:firstLine="480"/><w:jc w:val="both"/></w:pPr><w:r><w:rPr><w:rFonts w:ascii="Times New Roman" w:hAnsi="Times New Roman" w:eastAsia="宋体"/><w:b w:val="0"/><w:i w:val="0"/><w:color w:val="000000"/><w:sz w:val="24"/></w:rPr><w:t xml:space="preserve">把 </w:t></w:r><w:r><w:rPr><w:rFonts w:ascii="Consolas" w:hAnsi="Consolas" w:eastAsia="宋体"/><w:b w:val="0"/><w:i w:val="0"/><w:color w:val="000000"/><w:sz w:val="24"/><w:shd w:val="clear" w:color="auto" w:fill="F5F5F5"/></w:rPr><w:t>manual_entry_flag</w:t></w:r><w:r><w:rPr><w:rFonts w:ascii="Times New Roman" w:hAnsi="Times New Roman" w:eastAsia="宋体"/><w:b w:val="0"/><w:i w:val="0"/><w:color w:val="000000"/><w:sz w:val="24"/></w:rPr><w:t xml:space="preserve"> 的 </w:t></w:r><w:r><w:rPr><w:rFonts w:ascii="Consolas" w:hAnsi="Consolas" w:eastAsia="宋体"/><w:b w:val="0"/><w:i w:val="0"/><w:color w:val="000000"/><w:sz w:val="24"/><w:shd w:val="clear" w:color="auto" w:fill="F5F5F5"/></w:rPr><w:t>quality</w:t></w:r><w:r><w:rPr><w:rFonts w:ascii="Times New Roman" w:hAnsi="Times New Roman" w:eastAsia="宋体"/><w:b w:val="0"/><w:i w:val="0"/><w:color w:val="000000"/><w:sz w:val="24"/></w:rPr><w:t xml:space="preserve"> 部分替换为（原封不动，实录原文）：</w:t></w:r></w:p><w:p w14:paraId="74585603"><w:pPr><w:pStyle w:val="165"/><w:shd w:val="clear" w:color="auto" w:fill="F5F5F5"/><w:spacing w:before="0" w:after="0" w:line="240" w:lineRule="auto"/><w:ind w:firstLine="0"/><w:jc w:val="left"/></w:pPr><w:r><w:rPr><w:rFonts w:ascii="Consolas" w:hAnsi="Consolas" w:eastAsia="宋体"/><w:b w:val="0"/><w:i w:val="0"/><w:color w:val="000000"/><w:sz w:val="21"/></w:rPr><w:t xml:space="preserve">      manual_entry_flag:</w:t></w:r></w:p><w:p w14:paraId="27012941"><w:pPr><w:pStyle w:val="165"/><w:shd w:val="clear" w:color="auto" w:fill="F5F5F5"/><w:spacing w:before="0" w:after="0" w:line="240" w:lineRule="auto"/><w:ind w:firstLine="0"/><w:jc w:val="left"/></w:pPr><w:r><w:rPr><w:rFonts w:ascii="Consolas" w:hAnsi="Consolas" w:eastAsia="宋体"/><w:b w:val="0"/><w:i w:val="0"/><w:color w:val="000000"/><w:sz w:val="21"/></w:rPr><w:t xml:space="preserve">        type: integer</w:t></w:r></w:p><w:p w14:paraId="640F06D4"><w:pPr><w:pStyle w:val="165"/><w:shd w:val="clear" w:color="auto" w:fill="F5F5F5"/><w:spacing w:before="0" w:after="0" w:line="240" w:lineRule="auto"/><w:ind w:firstLine="0"/><w:jc w:val="left"/></w:pPr><w:r><w:rPr><w:rFonts w:ascii="Consolas" w:hAnsi="Consolas" w:eastAsia="宋体"/><w:b w:val="0"/><w:i w:val="0"/><w:color w:val="000000"/><w:sz w:val="21"/></w:rPr><w:t xml:space="preserve">        description: &quot;是否手工录入（0=否，1=是）&quot;</w:t></w:r></w:p><w:p w14:paraId="5F680E35"><w:pPr><w:pStyle w:val="165"/><w:shd w:val="clear" w:color="auto" w:fill="F5F5F5"/><w:spacing w:before="0" w:after="0" w:line="240" w:lineRule="auto"/><w:ind w:firstLine="0"/><w:jc w:val="left"/></w:pPr><w:r><w:rPr><w:rFonts w:ascii="Consolas" w:hAnsi="Consolas" w:eastAsia="宋体"/><w:b w:val="0"/><w:i w:val="0"/><w:color w:val="000000"/><w:sz w:val="21"/></w:rPr><w:t xml:space="preserve">        required: true</w:t></w:r></w:p><w:p w14:paraId="6C980404"><w:pPr><w:pStyle w:val="165"/><w:shd w:val="clear" w:color="auto" w:fill="F5F5F5"/><w:spacing w:before="0" w:after="0" w:line="240" w:lineRule="auto"/><w:ind w:firstLine="0"/><w:jc w:val="left"/></w:pPr><w:r><w:rPr><w:rFonts w:ascii="Consolas" w:hAnsi="Consolas" w:eastAsia="宋体"/><w:b w:val="0"/><w:i w:val="0"/><w:color w:val="000000"/><w:sz w:val="21"/></w:rPr><w:t xml:space="preserve">        quality:</w:t></w:r></w:p><w:p w14:paraId="6620D0EA"><w:pPr><w:pStyle w:val="165"/><w:shd w:val="clear" w:color="auto" w:fill="F5F5F5"/><w:spacing w:before="0" w:after="0" w:line="240" w:lineRule="auto"/><w:ind w:firstLine="0"/><w:jc w:val="left"/></w:pPr><w:r><w:rPr><w:rFonts w:ascii="Consolas" w:hAnsi="Consolas" w:eastAsia="宋体"/><w:b w:val="0"/><w:i w:val="0"/><w:color w:val="000000"/><w:sz w:val="21"/></w:rPr><w:t xml:space="preserve">          - type: library</w:t></w:r></w:p><w:p w14:paraId="2B446763"><w:pPr><w:pStyle w:val="165"/><w:shd w:val="clear" w:color="auto" w:fill="F5F5F5"/><w:spacing w:before="0" w:after="0" w:line="240" w:lineRule="auto"/><w:ind w:firstLine="0"/><w:jc w:val="left"/></w:pPr><w:r><w:rPr><w:rFonts w:ascii="Consolas" w:hAnsi="Consolas" w:eastAsia="宋体"/><w:b w:val="0"/><w:i w:val="0"/><w:color w:val="000000"/><w:sz w:val="21"/></w:rPr><w:t xml:space="preserve">            metric: invalidValues</w:t></w:r></w:p><w:p w14:paraId="1D88B8DC"><w:pPr><w:pStyle w:val="165"/><w:shd w:val="clear" w:color="auto" w:fill="F5F5F5"/><w:spacing w:before="0" w:after="0" w:line="240" w:lineRule="auto"/><w:ind w:firstLine="0"/><w:jc w:val="left"/></w:pPr><w:r><w:rPr><w:rFonts w:ascii="Consolas" w:hAnsi="Consolas" w:eastAsia="宋体"/><w:b w:val="0"/><w:i w:val="0"/><w:color w:val="000000"/><w:sz w:val="21"/></w:rPr><w:t xml:space="preserve">            arguments:</w:t></w:r></w:p><w:p w14:paraId="78950DFA"><w:pPr><w:pStyle w:val="165"/><w:shd w:val="clear" w:color="auto" w:fill="F5F5F5"/><w:spacing w:before="0" w:after="0" w:line="240" w:lineRule="auto"/><w:ind w:firstLine="0"/><w:jc w:val="left"/></w:pPr><w:r><w:rPr><w:rFonts w:ascii="Consolas" w:hAnsi="Consolas" w:eastAsia="宋体"/><w:b w:val="0"/><w:i w:val="0"/><w:color w:val="000000"/><w:sz w:val="21"/></w:rPr><w:t xml:space="preserve">              validValues: [0, 1]  # 允许的值仅为 0 和 1</w:t></w:r></w:p><w:p w14:paraId="5DC6A550"><w:pPr><w:pStyle w:val="165"/><w:shd w:val="clear" w:color="auto" w:fill="F5F5F5"/><w:spacing w:before="0" w:after="0" w:line="240" w:lineRule="auto"/><w:ind w:firstLine="0"/><w:jc w:val="left"/></w:pPr><w:r><w:rPr><w:rFonts w:ascii="Consolas" w:hAnsi="Consolas" w:eastAsia="宋体"/><w:b w:val="0"/><w:i w:val="0"/><w:color w:val="000000"/><w:sz w:val="21"/></w:rPr><w:t xml:space="preserve">            mustBe: 0              # 无效值的数量必须为 0</w:t></w:r></w:p><w:p w14:paraId="7DD47653"><w:pPr><w:spacing w:before="0" w:after="0" w:line="360" w:lineRule="auto"/><w:ind w:firstLine="480"/><w:jc w:val="both"/></w:pPr><w:r><w:rPr><w:rFonts w:ascii="Times New Roman" w:hAnsi="Times New Roman" w:eastAsia="宋体"/><w:b/><w:i w:val="0"/><w:color w:val="000000"/><w:sz w:val="24"/></w:rPr><w:t>逐字段解释这条规则在说什么</w:t></w:r><w:r><w:rPr><w:rFonts w:ascii="Times New Roman" w:hAnsi="Times New Roman" w:eastAsia="宋体"/><w:b w:val="0"/><w:i w:val="0"/><w:color w:val="000000"/><w:sz w:val="24"/></w:rPr><w:t>：</w:t></w:r></w:p><w:tbl><w:tblPr><w:tblStyle w:val="34"/><w:tblW w:w="0" w:type="auto"/><w:jc w:val="center"/><w:tblBorders><w:top w:val="single" w:color="auto" w:sz="4" w:space="0"/><w:left w:val="single" w:color="auto" w:sz="4" w:space="0"/><w:bottom w:val="single" w:color="auto" w:sz="4" w:space="0"/><w:right w:val="single" w:color="auto" w:sz="4" w:space="0"/><w:insideH w:val="single" w:color="auto" w:sz="4" w:space="0"/><w:insideV w:val="single" w:color="auto" w:sz="4" w:space="0"/></w:tblBorders><w:tblLayout w:type="autofit"/><w:tblCellMar><w:top w:w="0" w:type="dxa"/><w:left w:w="108" w:type="dxa"/><w:bottom w:w="0" w:type="dxa"/><w:right w:w="108" w:type="dxa"/></w:tblCellMar></w:tblPr><w:tblGrid><w:gridCol w:w="3024"/><w:gridCol w:w="3024"/><w:gridCol w:w="3024"/></w:tblGrid><w:tr w14:paraId="3CFB79EB"><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tblHeader/><w:jc w:val="center"/></w:trPr><w:tc><w:tcPr><w:tcW w:w="3024" w:type="dxa"/><w:shd w:val="clear" w:color="auto" w:fill="D9D9D9"/><w:vAlign w:val="center"/></w:tcPr><w:p w14:paraId="2DB87E8A"><w:pPr><w:spacing w:before="0" w:after="0" w:line="240" w:lineRule="auto"/><w:ind w:firstLine="0"/><w:jc w:val="center"/></w:pPr><w:r><w:rPr><w:rFonts w:ascii="Times New Roman" w:hAnsi="Times New Roman" w:eastAsia="宋体"/><w:b/><w:i w:val="0"/><w:color w:val="000000"/><w:sz w:val="21"/></w:rPr><w:t>字段</w:t></w:r></w:p></w:tc><w:tc><w:tcPr><w:tcW w:w="3024" w:type="dxa"/><w:shd w:val="clear" w:color="auto" w:fill="D9D9D9"/><w:vAlign w:val="center"/></w:tcPr><w:p w14:paraId="41E1DAA1"><w:pPr><w:spacing w:before="0" w:after="0" w:line="240" w:lineRule="auto"/><w:ind w:firstLine="0"/><w:jc w:val="center"/></w:pPr><w:r><w:rPr><w:rFonts w:ascii="Times New Roman" w:hAnsi="Times New Roman" w:eastAsia="宋体"/><w:b/><w:i w:val="0"/><w:color w:val="000000"/><w:sz w:val="21"/></w:rPr><w:t>值</w:t></w:r></w:p></w:tc><w:tc><w:tcPr><w:tcW w:w="3024" w:type="dxa"/><w:shd w:val="clear" w:color="auto" w:fill="D9D9D9"/><w:vAlign w:val="center"/></w:tcPr><w:p w14:paraId="6A6EEAFD"><w:pPr><w:spacing w:before="0" w:after="0" w:line="240" w:lineRule="auto"/><w:ind w:firstLine="0"/><w:jc w:val="center"/></w:pPr><w:r><w:rPr><w:rFonts w:ascii="Times New Roman" w:hAnsi="Times New Roman" w:eastAsia="宋体"/><w:b/><w:i w:val="0"/><w:color w:val="000000"/><w:sz w:val="21"/></w:rPr><w:t>含义</w:t></w:r></w:p></w:tc></w:tr><w:tr w14:paraId="178416F7"><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38C26B5C"><w:pPr><w:spacing w:before="0" w:after="0" w:line="240" w:lineRule="auto"/><w:ind w:firstLine="0"/><w:jc w:val="center"/></w:pPr><w:r><w:rPr><w:rFonts w:ascii="Consolas" w:hAnsi="Consolas" w:eastAsia="宋体"/><w:b w:val="0"/><w:i w:val="0"/><w:color w:val="000000"/><w:sz w:val="21"/><w:shd w:val="clear" w:color="auto" w:fill="F5F5F5"/></w:rPr><w:t>type: library</w:t></w:r></w:p></w:tc><w:tc><w:tcPr><w:tcW w:w="3024" w:type="dxa"/><w:vAlign w:val="center"/></w:tcPr><w:p w14:paraId="6E858E0F"><w:pPr><w:spacing w:before="0" w:after="0" w:line="240" w:lineRule="auto"/><w:ind w:firstLine="0"/><w:jc w:val="left"/></w:pPr><w:r><w:rPr><w:rFonts w:ascii="Times New Roman" w:hAnsi="Times New Roman" w:eastAsia="宋体"/><w:b w:val="0"/><w:i w:val="0"/><w:color w:val="000000"/><w:sz w:val="21"/></w:rPr><w:t>library</w:t></w:r></w:p></w:tc><w:tc><w:tcPr><w:tcW w:w="3024" w:type="dxa"/><w:vAlign w:val="center"/></w:tcPr><w:p w14:paraId="52042BF3"><w:pPr><w:spacing w:before="0" w:after="0" w:line="240" w:lineRule="auto"/><w:ind w:firstLine="0"/><w:jc w:val="left"/></w:pPr><w:r><w:rPr><w:rFonts w:ascii="Times New Roman" w:hAnsi="Times New Roman" w:eastAsia="宋体"/><w:b w:val="0"/><w:i w:val="0"/><w:color w:val="000000"/><w:sz w:val="21"/></w:rPr><w:t>声明这是 Library 规则（预定义检查库）</w:t></w:r></w:p></w:tc></w:tr><w:tr w14:paraId="7E680047"><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7564A75A"><w:pPr><w:spacing w:before="0" w:after="0" w:line="240" w:lineRule="auto"/><w:ind w:firstLine="0"/><w:jc w:val="center"/></w:pPr><w:r><w:rPr><w:rFonts w:ascii="Consolas" w:hAnsi="Consolas" w:eastAsia="宋体"/><w:b w:val="0"/><w:i w:val="0"/><w:color w:val="000000"/><w:sz w:val="21"/><w:shd w:val="clear" w:color="auto" w:fill="F5F5F5"/></w:rPr><w:t>metric: invalidValues</w:t></w:r></w:p></w:tc><w:tc><w:tcPr><w:tcW w:w="3024" w:type="dxa"/><w:vAlign w:val="center"/></w:tcPr><w:p w14:paraId="67D3FFA9"><w:pPr><w:spacing w:before="0" w:after="0" w:line="240" w:lineRule="auto"/><w:ind w:firstLine="0"/><w:jc w:val="left"/></w:pPr><w:r><w:rPr><w:rFonts w:ascii="Times New Roman" w:hAnsi="Times New Roman" w:eastAsia="宋体"/><w:b w:val="0"/><w:i w:val="0"/><w:color w:val="000000"/><w:sz w:val="21"/></w:rPr><w:t>invalidValues</w:t></w:r></w:p></w:tc><w:tc><w:tcPr><w:tcW w:w="3024" w:type="dxa"/><w:vAlign w:val="center"/></w:tcPr><w:p w14:paraId="4F024DFE"><w:pPr><w:spacing w:before="0" w:after="0" w:line="240" w:lineRule="auto"/><w:ind w:firstLine="0"/><w:jc w:val="left"/></w:pPr><w:r><w:rPr><w:rFonts w:ascii="Times New Roman" w:hAnsi="Times New Roman" w:eastAsia="宋体"/><w:b w:val="0"/><w:i w:val="0"/><w:color w:val="000000"/><w:sz w:val="21"/></w:rPr><w:t>检查指标是&quot;无效值的数量&quot;</w:t></w:r></w:p></w:tc></w:tr><w:tr w14:paraId="1B3782B3"><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39264D70"><w:pPr><w:spacing w:before="0" w:after="0" w:line="240" w:lineRule="auto"/><w:ind w:firstLine="0"/><w:jc w:val="center"/></w:pPr><w:r><w:rPr><w:rFonts w:ascii="Consolas" w:hAnsi="Consolas" w:eastAsia="宋体"/><w:b w:val="0"/><w:i w:val="0"/><w:color w:val="000000"/><w:sz w:val="21"/><w:shd w:val="clear" w:color="auto" w:fill="F5F5F5"/></w:rPr><w:t>arguments.validValues: [0, 1]</w:t></w:r></w:p></w:tc><w:tc><w:tcPr><w:tcW w:w="3024" w:type="dxa"/><w:vAlign w:val="center"/></w:tcPr><w:p w14:paraId="75853E4F"><w:pPr><w:spacing w:before="0" w:after="0" w:line="240" w:lineRule="auto"/><w:ind w:firstLine="0"/><w:jc w:val="left"/></w:pPr><w:r><w:rPr><w:rFonts w:ascii="Times New Roman" w:hAnsi="Times New Roman" w:eastAsia="宋体"/><w:b w:val="0"/><w:i w:val="0"/><w:color w:val="000000"/><w:sz w:val="21"/></w:rPr><w:t>[0, 1]</w:t></w:r></w:p></w:tc><w:tc><w:tcPr><w:tcW w:w="3024" w:type="dxa"/><w:vAlign w:val="center"/></w:tcPr><w:p w14:paraId="6942325E"><w:pPr><w:spacing w:before="0" w:after="0" w:line="240" w:lineRule="auto"/><w:ind w:firstLine="0"/><w:jc w:val="left"/></w:pPr><w:r><w:rPr><w:rFonts w:ascii="Times New Roman" w:hAnsi="Times New Roman" w:eastAsia="宋体"/><w:b w:val="0"/><w:i w:val="0"/><w:color w:val="000000"/><w:sz w:val="21"/></w:rPr><w:t>定义&quot;有效值&quot;允许列表：只有 0 和 1</w:t></w:r></w:p></w:tc></w:tr><w:tr w14:paraId="1D5FC360"><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1AC81577"><w:pPr><w:spacing w:before="0" w:after="0" w:line="240" w:lineRule="auto"/><w:ind w:firstLine="0"/><w:jc w:val="center"/></w:pPr><w:r><w:rPr><w:rFonts w:ascii="Consolas" w:hAnsi="Consolas" w:eastAsia="宋体"/><w:b w:val="0"/><w:i w:val="0"/><w:color w:val="000000"/><w:sz w:val="21"/><w:shd w:val="clear" w:color="auto" w:fill="F5F5F5"/></w:rPr><w:t>mustBe: 0</w:t></w:r></w:p></w:tc><w:tc><w:tcPr><w:tcW w:w="3024" w:type="dxa"/><w:vAlign w:val="center"/></w:tcPr><w:p w14:paraId="629F2DB1"><w:pPr><w:spacing w:before="0" w:after="0" w:line="240" w:lineRule="auto"/><w:ind w:firstLine="0"/><w:jc w:val="left"/></w:pPr><w:r><w:rPr><w:rFonts w:ascii="Times New Roman" w:hAnsi="Times New Roman" w:eastAsia="宋体"/><w:b w:val="0"/><w:i w:val="0"/><w:color w:val="000000"/><w:sz w:val="21"/></w:rPr><w:t>0</w:t></w:r></w:p></w:tc><w:tc><w:tcPr><w:tcW w:w="3024" w:type="dxa"/><w:vAlign w:val="center"/></w:tcPr><w:p w14:paraId="74A380C0"><w:pPr><w:spacing w:before="0" w:after="0" w:line="240" w:lineRule="auto"/><w:ind w:firstLine="0"/><w:jc w:val="left"/></w:pPr><w:r><w:rPr><w:rFonts w:ascii="Times New Roman" w:hAnsi="Times New Roman" w:eastAsia="宋体"/><w:b w:val="0"/><w:i w:val="0"/><w:color w:val="000000"/><w:sz w:val="21"/></w:rPr><w:t>通过条件：无效值的数量必须等于 0</w:t></w:r></w:p></w:tc></w:tr></w:tbl><w:p w14:paraId="4393E9CF"><w:pPr><w:spacing w:after="0"/></w:pPr></w:p><w:p w14:paraId="5FD05285"><w:pPr><w:spacing w:before="0" w:after="0" w:line="360" w:lineRule="auto"/><w:ind w:firstLine="480"/><w:jc w:val="both"/></w:pPr><w:r><w:rPr><w:rFonts w:ascii="Times New Roman" w:hAnsi="Times New Roman" w:eastAsia="宋体"/><w:b/><w:i w:val="0"/><w:color w:val="000000"/><w:sz w:val="24"/></w:rPr><w:t>翻译成财务语言</w:t></w:r><w:r><w:rPr><w:rFonts w:ascii="Times New Roman" w:hAnsi="Times New Roman" w:eastAsia="宋体"/><w:b w:val="0"/><w:i w:val="0"/><w:color w:val="000000"/><w:sz w:val="24"/></w:rPr><w:t>：</w:t></w:r><w:r><w:rPr><w:rFonts w:ascii="Consolas" w:hAnsi="Consolas" w:eastAsia="宋体"/><w:b w:val="0"/><w:i w:val="0"/><w:color w:val="000000"/><w:sz w:val="24"/><w:shd w:val="clear" w:color="auto" w:fill="F5F5F5"/></w:rPr><w:t>manual_entry_flag</w:t></w:r><w:r><w:rPr><w:rFonts w:ascii="Times New Roman" w:hAnsi="Times New Roman" w:eastAsia="宋体"/><w:b w:val="0"/><w:i w:val="0"/><w:color w:val="000000"/><w:sz w:val="24"/></w:rPr><w:t>（手工录入标记）只允许取值 0（系统自动录入）或 1（手工录入）。如果数据里出现 2、-1 等其他值，说明 ERP 系统传出了</w:t></w:r><w:r><w:rPr><w:rFonts w:ascii="Times New Roman" w:hAnsi="Times New Roman" w:eastAsia="宋体"/><w:b/><w:i w:val="0"/><w:color w:val="000000"/><w:sz w:val="24"/></w:rPr><w:t>未定义的标志位</w:t></w:r><w:r><w:rPr><w:rFonts w:ascii="Times New Roman" w:hAnsi="Times New Roman" w:eastAsia="宋体"/><w:b w:val="0"/><w:i w:val="0"/><w:color w:val="000000"/><w:sz w:val="24"/></w:rPr><w:t>——这在审计上意味着&quot;存在我们不知道的录入方式&quot;，必须拦截。</w:t></w:r></w:p><w:p w14:paraId="6FD2DF23"><w:pPr><w:spacing w:before="0" w:after="0" w:line="360" w:lineRule="auto"/><w:ind w:firstLine="480"/><w:jc w:val="both"/></w:pPr><w:r><w:rPr><w:rFonts w:ascii="Times New Roman" w:hAnsi="Times New Roman" w:eastAsia="宋体"/><w:b/><w:i w:val="0"/><w:color w:val="000000"/><w:sz w:val="24"/></w:rPr><w:t>知识扩展（实录原文）</w:t></w:r><w:r><w:rPr><w:rFonts w:ascii="Times New Roman" w:hAnsi="Times New Roman" w:eastAsia="宋体"/><w:b w:val="0"/><w:i w:val="0"/><w:color w:val="000000"/><w:sz w:val="24"/></w:rPr><w:t>：后续丰富契约时常用的 Library 规则：</w:t></w:r></w:p><w:p w14:paraId="078C162E"><w:pPr><w:spacing w:before="0" w:after="0" w:line="360" w:lineRule="auto"/><w:ind w:firstLine="480"/><w:jc w:val="both"/></w:pPr><w:r><w:rPr><w:rFonts w:ascii="Times New Roman" w:hAnsi="Times New Roman" w:eastAsia="宋体"/><w:b w:val="0"/><w:i w:val="0"/><w:color w:val="000000"/><w:sz w:val="24"/></w:rPr><w:t>- 检查空值数量：</w:t></w:r><w:r><w:rPr><w:rFonts w:ascii="Consolas" w:hAnsi="Consolas" w:eastAsia="宋体"/><w:b w:val="0"/><w:i w:val="0"/><w:color w:val="000000"/><w:sz w:val="24"/><w:shd w:val="clear" w:color="auto" w:fill="F5F5F5"/></w:rPr><w:t>metric: nullValues</w:t></w:r><w:r><w:rPr><w:rFonts w:ascii="Times New Roman" w:hAnsi="Times New Roman" w:eastAsia="宋体"/><w:b w:val="0"/><w:i w:val="0"/><w:color w:val="000000"/><w:sz w:val="24"/></w:rPr><w:t xml:space="preserve">，配合 </w:t></w:r><w:r><w:rPr><w:rFonts w:ascii="Consolas" w:hAnsi="Consolas" w:eastAsia="宋体"/><w:b w:val="0"/><w:i w:val="0"/><w:color w:val="000000"/><w:sz w:val="24"/><w:shd w:val="clear" w:color="auto" w:fill="F5F5F5"/></w:rPr><w:t>mustBe: 0</w:t></w:r><w:r><w:rPr><w:rFonts w:ascii="Times New Roman" w:hAnsi="Times New Roman" w:eastAsia="宋体"/><w:b w:val="0"/><w:i w:val="0"/><w:color w:val="000000"/><w:sz w:val="24"/></w:rPr><w:t>，确保字段无空值；</w:t></w:r></w:p><w:p w14:paraId="635F6AE6"><w:pPr><w:spacing w:before="0" w:after="0" w:line="360" w:lineRule="auto"/><w:ind w:firstLine="480"/><w:jc w:val="both"/></w:pPr><w:r><w:rPr><w:rFonts w:ascii="Times New Roman" w:hAnsi="Times New Roman" w:eastAsia="宋体"/><w:b w:val="0"/><w:i w:val="0"/><w:color w:val="000000"/><w:sz w:val="24"/></w:rPr><w:t>- 检查值范围：</w:t></w:r><w:r><w:rPr><w:rFonts w:ascii="Consolas" w:hAnsi="Consolas" w:eastAsia="宋体"/><w:b w:val="0"/><w:i w:val="0"/><w:color w:val="000000"/><w:sz w:val="24"/><w:shd w:val="clear" w:color="auto" w:fill="F5F5F5"/></w:rPr><w:t>metric: invalidValues</w:t></w:r><w:r><w:rPr><w:rFonts w:ascii="Times New Roman" w:hAnsi="Times New Roman" w:eastAsia="宋体"/><w:b w:val="0"/><w:i w:val="0"/><w:color w:val="000000"/><w:sz w:val="24"/></w:rPr><w:t xml:space="preserve">，配合 </w:t></w:r><w:r><w:rPr><w:rFonts w:ascii="Consolas" w:hAnsi="Consolas" w:eastAsia="宋体"/><w:b w:val="0"/><w:i w:val="0"/><w:color w:val="000000"/><w:sz w:val="24"/><w:shd w:val="clear" w:color="auto" w:fill="F5F5F5"/></w:rPr><w:t>arguments: validValues: [...]</w:t></w:r><w:r><w:rPr><w:rFonts w:ascii="Times New Roman" w:hAnsi="Times New Roman" w:eastAsia="宋体"/><w:b w:val="0"/><w:i w:val="0"/><w:color w:val="000000"/><w:sz w:val="24"/></w:rPr><w:t>，限定枚举值；</w:t></w:r></w:p><w:p w14:paraId="4222BBCB"><w:pPr><w:spacing w:before="0" w:after="0" w:line="360" w:lineRule="auto"/><w:ind w:firstLine="480"/><w:jc w:val="both"/></w:pPr><w:r><w:rPr><w:rFonts w:ascii="Times New Roman" w:hAnsi="Times New Roman" w:eastAsia="宋体"/><w:b w:val="0"/><w:i w:val="0"/><w:color w:val="000000"/><w:sz w:val="24"/></w:rPr><w:t>- 检查重复值：</w:t></w:r><w:r><w:rPr><w:rFonts w:ascii="Consolas" w:hAnsi="Consolas" w:eastAsia="宋体"/><w:b w:val="0"/><w:i w:val="0"/><w:color w:val="000000"/><w:sz w:val="24"/><w:shd w:val="clear" w:color="auto" w:fill="F5F5F5"/></w:rPr><w:t>metric: duplicateValues</w:t></w:r><w:r><w:rPr><w:rFonts w:ascii="Times New Roman" w:hAnsi="Times New Roman" w:eastAsia="宋体"/><w:b w:val="0"/><w:i w:val="0"/><w:color w:val="000000"/><w:sz w:val="24"/></w:rPr><w:t xml:space="preserve">，配合 </w:t></w:r><w:r><w:rPr><w:rFonts w:ascii="Consolas" w:hAnsi="Consolas" w:eastAsia="宋体"/><w:b w:val="0"/><w:i w:val="0"/><w:color w:val="000000"/><w:sz w:val="24"/><w:shd w:val="clear" w:color="auto" w:fill="F5F5F5"/></w:rPr><w:t>mustBe: 0</w:t></w:r><w:r><w:rPr><w:rFonts w:ascii="Times New Roman" w:hAnsi="Times New Roman" w:eastAsia="宋体"/><w:b w:val="0"/><w:i w:val="0"/><w:color w:val="000000"/><w:sz w:val="24"/></w:rPr><w:t>，确保字段（如主键）唯一；</w:t></w:r></w:p><w:p w14:paraId="1BAB9CE2"><w:pPr><w:spacing w:before="0" w:after="0" w:line="360" w:lineRule="auto"/><w:ind w:firstLine="480"/><w:jc w:val="both"/></w:pPr><w:r><w:rPr><w:rFonts w:ascii="Times New Roman" w:hAnsi="Times New Roman" w:eastAsia="宋体"/><w:b w:val="0"/><w:i w:val="0"/><w:color w:val="000000"/><w:sz w:val="24"/></w:rPr><w:t>- 检查行数：</w:t></w:r><w:r><w:rPr><w:rFonts w:ascii="Consolas" w:hAnsi="Consolas" w:eastAsia="宋体"/><w:b w:val="0"/><w:i w:val="0"/><w:color w:val="000000"/><w:sz w:val="24"/><w:shd w:val="clear" w:color="auto" w:fill="F5F5F5"/></w:rPr><w:t>metric: rowCount</w:t></w:r><w:r><w:rPr><w:rFonts w:ascii="Times New Roman" w:hAnsi="Times New Roman" w:eastAsia="宋体"/><w:b w:val="0"/><w:i w:val="0"/><w:color w:val="000000"/><w:sz w:val="24"/></w:rPr><w:t xml:space="preserve">，配合 </w:t></w:r><w:r><w:rPr><w:rFonts w:ascii="Consolas" w:hAnsi="Consolas" w:eastAsia="宋体"/><w:b w:val="0"/><w:i w:val="0"/><w:color w:val="000000"/><w:sz w:val="24"/><w:shd w:val="clear" w:color="auto" w:fill="F5F5F5"/></w:rPr><w:t>mustBeGreaterThan: 0</w:t></w:r><w:r><w:rPr><w:rFonts w:ascii="Times New Roman" w:hAnsi="Times New Roman" w:eastAsia="宋体"/><w:b w:val="0"/><w:i w:val="0"/><w:color w:val="000000"/><w:sz w:val="24"/></w:rPr><w:t>，确保表不为空。</w:t></w:r></w:p><w:p w14:paraId="55A1293B"><w:pPr><w:spacing w:before="0" w:after="0" w:line="360" w:lineRule="auto"/><w:ind w:firstLine="480"/><w:jc w:val="both"/></w:pPr><w:r><w:rPr><w:rFonts w:ascii="Times New Roman" w:hAnsi="Times New Roman" w:eastAsia="宋体"/><w:b/><w:i w:val="0"/><w:color w:val="000000"/><w:sz w:val="24"/></w:rPr><w:t>业务类比</w:t></w:r><w:r><w:rPr><w:rFonts w:ascii="Times New Roman" w:hAnsi="Times New Roman" w:eastAsia="宋体"/><w:b w:val="0"/><w:i w:val="0"/><w:color w:val="000000"/><w:sz w:val="24"/></w:rPr><w:t>：这就像财务凭证的填制规范——不是&quot;写清楚就行&quot;，而是</w:t></w:r><w:r><w:rPr><w:rFonts w:ascii="Times New Roman" w:hAnsi="Times New Roman" w:eastAsia="宋体"/><w:b/><w:i w:val="0"/><w:color w:val="000000"/><w:sz w:val="24"/></w:rPr><w:t>必须按科目表、按格式、按字段</w:t></w:r><w:r><w:rPr><w:rFonts w:ascii="Times New Roman" w:hAnsi="Times New Roman" w:eastAsia="宋体"/><w:b w:val="0"/><w:i w:val="0"/><w:color w:val="000000"/><w:sz w:val="24"/></w:rPr><w:t>填。会计准则规定了凭证的固定结构，契约规范规定了质量规则的结构。</w:t></w:r><w:r><w:rPr><w:rFonts w:ascii="Times New Roman" w:hAnsi="Times New Roman" w:eastAsia="宋体"/><w:b/><w:i w:val="0"/><w:color w:val="000000"/><w:sz w:val="24"/></w:rPr><w:t>结构化的约束，才是机器可执行、可审计的约束。</w:t></w:r></w:p><w:p w14:paraId="60474FFF"><w:pPr><w:pStyle w:val="5"/><w:keepNext/><w:spacing w:before="180" w:after="80" w:line="360" w:lineRule="auto"/><w:ind w:firstLine="0"/><w:jc w:val="left"/></w:pPr><w:r><w:rPr><w:rFonts w:ascii="Times New Roman" w:hAnsi="Times New Roman" w:eastAsia="黑体"/><w:b/><w:i w:val="0"/><w:color w:val="000000"/><w:sz w:val="24"/></w:rPr><w:t>4.3.5 再次运行：语法通过，但文件找不到</w:t></w:r></w:p><w:p w14:paraId="335525B1"><w:pPr><w:spacing w:before="0" w:after="0" w:line="360" w:lineRule="auto"/><w:ind w:firstLine="480"/><w:jc w:val="both"/></w:pPr><w:r><w:rPr><w:rFonts w:ascii="Times New Roman" w:hAnsi="Times New Roman" w:eastAsia="宋体"/><w:b w:val="0"/><w:i w:val="0"/><w:color w:val="000000"/><w:sz w:val="24"/></w:rPr><w:t>修改后重新运行，报错又&quot;换了一个&quot;——这次契约通过了语法校验，开始真正连接数据源。但立刻暴露了第三个问题。</w:t></w:r></w:p><w:p w14:paraId="03932D99"><w:pPr><w:pBdr><w:bottom w:val="single" w:color="BFBFBF" w:sz="6" w:space="1"/></w:pBdr><w:spacing w:before="80" w:after="80" w:line="240" w:lineRule="auto"/><w:ind w:firstLine="0"/><w:jc w:val="left"/></w:pPr></w:p><w:p w14:paraId="1963E2D5"><w:pPr><w:pStyle w:val="4"/><w:keepNext/><w:spacing w:before="220" w:after="100" w:line="360" w:lineRule="auto"/><w:ind w:firstLine="0"/><w:jc w:val="left"/></w:pPr><w:r><w:rPr><w:rFonts w:ascii="Times New Roman" w:hAnsi="Times New Roman" w:eastAsia="黑体"/><w:b/><w:i w:val="0"/><w:color w:val="000000"/><w:sz w:val="28"/></w:rPr><w:t>4.4 坑7：IO Error 找不到文件（路径错配）</w:t></w:r></w:p><w:p w14:paraId="1446CD3B"><w:pPr><w:pStyle w:val="5"/><w:keepNext/><w:spacing w:before="180" w:after="80" w:line="360" w:lineRule="auto"/><w:ind w:firstLine="0"/><w:jc w:val="left"/></w:pPr><w:r><w:rPr><w:rFonts w:ascii="Times New Roman" w:hAnsi="Times New Roman" w:eastAsia="黑体"/><w:b/><w:i w:val="0"/><w:color w:val="000000"/><w:sz w:val="24"/></w:rPr><w:t>4.4.1 报错原貌（原封不动，实录原文）</w:t></w:r></w:p><w:p w14:paraId="356BA132"><w:pPr><w:pStyle w:val="165"/><w:shd w:val="clear" w:color="auto" w:fill="F5F5F5"/><w:spacing w:before="0" w:after="0" w:line="240" w:lineRule="auto"/><w:ind w:firstLine="0"/><w:jc w:val="left"/></w:pPr><w:r><w:rPr><w:rFonts w:ascii="Consolas" w:hAnsi="Consolas" w:eastAsia="宋体"/><w:b w:val="0"/><w:i w:val="0"/><w:color w:val="000000"/><w:sz w:val="21"/></w:rPr><w:t>(venv) PS <项目根目录>&gt; datacontract test financial_data_contract.yaml</w:t></w:r></w:p><w:p w14:paraId="0F197EA4"><w:pPr><w:pStyle w:val="165"/><w:shd w:val="clear" w:color="auto" w:fill="F5F5F5"/><w:spacing w:before="0" w:after="0" w:line="240" w:lineRule="auto"/><w:ind w:firstLine="0"/><w:jc w:val="left"/></w:pPr><w:r><w:rPr><w:rFonts w:ascii="Consolas" w:hAnsi="Consolas" w:eastAsia="宋体"/><w:b w:val="0"/><w:i w:val="0"/><w:color w:val="000000"/><w:sz w:val="21"/></w:rPr><w:t>Testing financial_data_contract.yaml</w:t></w:r></w:p><w:p w14:paraId="730771F4"><w:pPr><w:pStyle w:val="165"/><w:shd w:val="clear" w:color="auto" w:fill="F5F5F5"/><w:spacing w:before="0" w:after="0" w:line="240" w:lineRule="auto"/><w:ind w:firstLine="0"/><w:jc w:val="left"/></w:pPr><w:r><w:rPr><w:rFonts w:ascii="Consolas" w:hAnsi="Consolas" w:eastAsia="宋体"/><w:b w:val="0"/><w:i w:val="0"/><w:color w:val="000000"/><w:sz w:val="21"/></w:rPr><w:t>Server: local (type=local, format=parquet, path=data/universal_erp_accounting_risk.parquet)</w:t></w:r></w:p><w:p w14:paraId="1B4788DA"><w:pPr><w:pStyle w:val="165"/><w:shd w:val="clear" w:color="auto" w:fill="F5F5F5"/><w:spacing w:before="0" w:after="0" w:line="240" w:lineRule="auto"/><w:ind w:firstLine="0"/><w:jc w:val="left"/></w:pPr><w:r><w:rPr><w:rFonts w:ascii="Consolas" w:hAnsi="Consolas" w:eastAsia="宋体"/><w:b w:val="0"/><w:i w:val="0"/><w:color w:val="000000"/><w:sz w:val="21"/></w:rPr><w:t>╭────────┬────────────────────────────────────────────────────────────────┬──────────────────────────────────┬────────────────────────────────────────────────────╮</w:t></w:r></w:p><w:p w14:paraId="7E54C5C5"><w:pPr><w:pStyle w:val="165"/><w:shd w:val="clear" w:color="auto" w:fill="F5F5F5"/><w:spacing w:before="0" w:after="0" w:line="240" w:lineRule="auto"/><w:ind w:firstLine="0"/><w:jc w:val="left"/></w:pPr><w:r><w:rPr><w:rFonts w:ascii="Consolas" w:hAnsi="Consolas" w:eastAsia="宋体"/><w:b w:val="0"/><w:i w:val="0"/><w:color w:val="000000"/><w:sz w:val="21"/></w:rPr><w:t>│ Result │ Check                                                          │ Field                            │ Details                                            │</w:t></w:r></w:p><w:p w14:paraId="5E0D8073"><w:pPr><w:pStyle w:val="165"/><w:shd w:val="clear" w:color="auto" w:fill="F5F5F5"/><w:spacing w:before="0" w:after="0" w:line="240" w:lineRule="auto"/><w:ind w:firstLine="0"/><w:jc w:val="left"/></w:pPr><w:r><w:rPr><w:rFonts w:ascii="Consolas" w:hAnsi="Consolas" w:eastAsia="宋体"/><w:b w:val="0"/><w:i w:val="0"/><w:color w:val="000000"/><w:sz w:val="21"/></w:rPr><w:t>├────────┼────────────────────────────────────────────────────────────────┼──────────────────────────────────┼────────────────────────────────────────────────────┤</w:t></w:r></w:p><w:p w14:paraId="5EFFE281"><w:pPr><w:pStyle w:val="165"/><w:shd w:val="clear" w:color="auto" w:fill="F5F5F5"/><w:spacing w:before="0" w:after="0" w:line="240" w:lineRule="auto"/><w:ind w:firstLine="0"/><w:jc w:val="left"/></w:pPr><w:r><w:rPr><w:rFonts w:ascii="Consolas" w:hAnsi="Consolas" w:eastAsia="宋体"/><w:b w:val="0"/><w:i w:val="0"/><w:color w:val="000000"/><w:sz w:val="21"/></w:rPr><w:t>│        │ Check that field 'amount' is present                           │ erp_transactions.amount          │                                                    │</w:t></w:r></w:p><w:p w14:paraId="14692EC0"><w:pPr><w:pStyle w:val="165"/><w:shd w:val="clear" w:color="auto" w:fill="F5F5F5"/><w:spacing w:before="0" w:after="0" w:line="240" w:lineRule="auto"/><w:ind w:firstLine="0"/><w:jc w:val="left"/></w:pPr><w:r><w:rPr><w:rFonts w:ascii="Consolas" w:hAnsi="Consolas" w:eastAsia="宋体"/><w:b w:val="0"/><w:i w:val="0"/><w:color w:val="000000"/><w:sz w:val="21"/></w:rPr><w:t>│        │ Check that field amount has type number                        │ erp_transactions.amount          │                                                    │</w:t></w:r></w:p><w:p w14:paraId="11BF4E28"><w:pPr><w:pStyle w:val="165"/><w:shd w:val="clear" w:color="auto" w:fill="F5F5F5"/><w:spacing w:before="0" w:after="0" w:line="240" w:lineRule="auto"/><w:ind w:firstLine="0"/><w:jc w:val="left"/></w:pPr><w:r><w:rPr><w:rFonts w:ascii="Consolas" w:hAnsi="Consolas" w:eastAsia="宋体"/><w:b w:val="0"/><w:i w:val="0"/><w:color w:val="000000"/><w:sz w:val="21"/></w:rPr><w:t>│        │ Check that field amount has no missing values                  │ erp_transactions.amount          │                                                    │</w:t></w:r></w:p><w:p w14:paraId="7E047BE9"><w:pPr><w:pStyle w:val="165"/><w:shd w:val="clear" w:color="auto" w:fill="F5F5F5"/><w:spacing w:before="0" w:after="0" w:line="240" w:lineRule="auto"/><w:ind w:firstLine="0"/><w:jc w:val="left"/></w:pPr><w:r><w:rPr><w:rFonts w:ascii="Consolas" w:hAnsi="Consolas" w:eastAsia="宋体"/><w:b w:val="0"/><w:i w:val="0"/><w:color w:val="000000"/><w:sz w:val="21"/></w:rPr><w:t>│        │ Check that field 'currency' is present                         │ erp_transactions.currency        │                                                    │</w:t></w:r></w:p><w:p w14:paraId="05227404"><w:pPr><w:pStyle w:val="165"/><w:shd w:val="clear" w:color="auto" w:fill="F5F5F5"/><w:spacing w:before="0" w:after="0" w:line="240" w:lineRule="auto"/><w:ind w:firstLine="0"/><w:jc w:val="left"/></w:pPr><w:r><w:rPr><w:rFonts w:ascii="Consolas" w:hAnsi="Consolas" w:eastAsia="宋体"/><w:b w:val="0"/><w:i w:val="0"/><w:color w:val="000000"/><w:sz w:val="21"/></w:rPr><w:t>│        │ Check that field currency has type string                      │ erp_transactions.currency        │                                                    │</w:t></w:r></w:p><w:p w14:paraId="3B423728"><w:pPr><w:pStyle w:val="165"/><w:shd w:val="clear" w:color="auto" w:fill="F5F5F5"/><w:spacing w:before="0" w:after="0" w:line="240" w:lineRule="auto"/><w:ind w:firstLine="0"/><w:jc w:val="left"/></w:pPr><w:r><w:rPr><w:rFonts w:ascii="Consolas" w:hAnsi="Consolas" w:eastAsia="宋体"/><w:b w:val="0"/><w:i w:val="0"/><w:color w:val="000000"/><w:sz w:val="21"/></w:rPr><w:t>│        │ Check that field currency has no missing values                │ erp_transactions.currency        │                                                    │</w:t></w:r></w:p><w:p w14:paraId="1CF854F5"><w:pPr><w:pStyle w:val="165"/><w:shd w:val="clear" w:color="auto" w:fill="F5F5F5"/><w:spacing w:before="0" w:after="0" w:line="240" w:lineRule="auto"/><w:ind w:firstLine="0"/><w:jc w:val="left"/></w:pPr><w:r><w:rPr><w:rFonts w:ascii="Consolas" w:hAnsi="Consolas" w:eastAsia="宋体"/><w:b w:val="0"/><w:i w:val="0"/><w:color w:val="000000"/><w:sz w:val="21"/></w:rPr><w:t>│        │ Check that field 'erp_system' is present                       │ erp_transactions.erp_system      │                                                    │</w:t></w:r></w:p><w:p w14:paraId="58772B54"><w:pPr><w:pStyle w:val="165"/><w:shd w:val="clear" w:color="auto" w:fill="F5F5F5"/><w:spacing w:before="0" w:after="0" w:line="240" w:lineRule="auto"/><w:ind w:firstLine="0"/><w:jc w:val="left"/></w:pPr><w:r><w:rPr><w:rFonts w:ascii="Consolas" w:hAnsi="Consolas" w:eastAsia="宋体"/><w:b w:val="0"/><w:i w:val="0"/><w:color w:val="000000"/><w:sz w:val="21"/></w:rPr><w:t>│        │ Check that field erp_system has type string                    │ erp_transactions.erp_system      │                                                    │</w:t></w:r></w:p><w:p w14:paraId="2FFBA27F"><w:pPr><w:pStyle w:val="165"/><w:shd w:val="clear" w:color="auto" w:fill="F5F5F5"/><w:spacing w:before="0" w:after="0" w:line="240" w:lineRule="auto"/><w:ind w:firstLine="0"/><w:jc w:val="left"/></w:pPr><w:r><w:rPr><w:rFonts w:ascii="Consolas" w:hAnsi="Consolas" w:eastAsia="宋体"/><w:b w:val="0"/><w:i w:val="0"/><w:color w:val="000000"/><w:sz w:val="21"/></w:rPr><w:t>│        │ Check that field erp_system has no missing values              │ erp_transactions.erp_system      │                                                    │</w:t></w:r></w:p><w:p w14:paraId="4F203C11"><w:pPr><w:pStyle w:val="165"/><w:shd w:val="clear" w:color="auto" w:fill="F5F5F5"/><w:spacing w:before="0" w:after="0" w:line="240" w:lineRule="auto"/><w:ind w:firstLine="0"/><w:jc w:val="left"/></w:pPr><w:r><w:rPr><w:rFonts w:ascii="Consolas" w:hAnsi="Consolas" w:eastAsia="宋体"/><w:b w:val="0"/><w:i w:val="0"/><w:color w:val="000000"/><w:sz w:val="21"/></w:rPr><w:t>│        │ Check that field 'gl_account' is present                       │ erp_transactions.gl_account      │                                                    │</w:t></w:r></w:p><w:p w14:paraId="3340BC83"><w:pPr><w:pStyle w:val="165"/><w:shd w:val="clear" w:color="auto" w:fill="F5F5F5"/><w:spacing w:before="0" w:after="0" w:line="240" w:lineRule="auto"/><w:ind w:firstLine="0"/><w:jc w:val="left"/></w:pPr><w:r><w:rPr><w:rFonts w:ascii="Consolas" w:hAnsi="Consolas" w:eastAsia="宋体"/><w:b w:val="0"/><w:i w:val="0"/><w:color w:val="000000"/><w:sz w:val="21"/></w:rPr><w:t>│        │ Check that field gl_account has type string                    │ erp_transactions.gl_account      │                                                    │</w:t></w:r></w:p><w:p w14:paraId="6BAAF5CF"><w:pPr><w:pStyle w:val="165"/><w:shd w:val="clear" w:color="auto" w:fill="F5F5F5"/><w:spacing w:before="0" w:after="0" w:line="240" w:lineRule="auto"/><w:ind w:firstLine="0"/><w:jc w:val="left"/></w:pPr><w:r><w:rPr><w:rFonts w:ascii="Consolas" w:hAnsi="Consolas" w:eastAsia="宋体"/><w:b w:val="0"/><w:i w:val="0"/><w:color w:val="000000"/><w:sz w:val="21"/></w:rPr><w:t>│        │ Check that field gl_account has no missing values              │ erp_transactions.gl_account      │                                                    │</w:t></w:r></w:p><w:p w14:paraId="7FE06A40"><w:pPr><w:pStyle w:val="165"/><w:shd w:val="clear" w:color="auto" w:fill="F5F5F5"/><w:spacing w:before="0" w:after="0" w:line="240" w:lineRule="auto"/><w:ind w:firstLine="0"/><w:jc w:val="left"/></w:pPr><w:r><w:rPr><w:rFonts w:ascii="Consolas" w:hAnsi="Consolas" w:eastAsia="宋体"/><w:b w:val="0"/><w:i w:val="0"/><w:color w:val="000000"/><w:sz w:val="21"/></w:rPr><w:t>│        │ Check that field 'manual_entry_flag' is present                │ erp_transactions.manual_entry_f… │                                                    │</w:t></w:r></w:p><w:p w14:paraId="1CDF2C93"><w:pPr><w:pStyle w:val="165"/><w:shd w:val="clear" w:color="auto" w:fill="F5F5F5"/><w:spacing w:before="0" w:after="0" w:line="240" w:lineRule="auto"/><w:ind w:firstLine="0"/><w:jc w:val="left"/></w:pPr><w:r><w:rPr><w:rFonts w:ascii="Consolas" w:hAnsi="Consolas" w:eastAsia="宋体"/><w:b w:val="0"/><w:i w:val="0"/><w:color w:val="000000"/><w:sz w:val="21"/></w:rPr><w:t>│        │ Check that field manual_entry_flag has type integer            │ erp_transactions.manual_entry_f… │                                                    │</w:t></w:r></w:p><w:p w14:paraId="539E4098"><w:pPr><w:pStyle w:val="165"/><w:shd w:val="clear" w:color="auto" w:fill="F5F5F5"/><w:spacing w:before="0" w:after="0" w:line="240" w:lineRule="auto"/><w:ind w:firstLine="0"/><w:jc w:val="left"/></w:pPr><w:r><w:rPr><w:rFonts w:ascii="Consolas" w:hAnsi="Consolas" w:eastAsia="宋体"/><w:b w:val="0"/><w:i w:val="0"/><w:color w:val="000000"/><w:sz w:val="21"/></w:rPr><w:t>│        │ Check that field manual_entry_flag has no missing values       │ erp_transactions.manual_entry_f… │                                                    │</w:t></w:r></w:p><w:p w14:paraId="29836072"><w:pPr><w:pStyle w:val="165"/><w:shd w:val="clear" w:color="auto" w:fill="F5F5F5"/><w:spacing w:before="0" w:after="0" w:line="240" w:lineRule="auto"/><w:ind w:firstLine="0"/><w:jc w:val="left"/></w:pPr><w:r><w:rPr><w:rFonts w:ascii="Consolas" w:hAnsi="Consolas" w:eastAsia="宋体"/><w:b w:val="0"/><w:i w:val="0"/><w:color w:val="000000"/><w:sz w:val="21"/></w:rPr><w:t>│        │ Check that field 'posting_datetime' is present                 │ erp_transactions.posting_dateti… │                                                    │</w:t></w:r></w:p><w:p w14:paraId="17E2480B"><w:pPr><w:pStyle w:val="165"/><w:shd w:val="clear" w:color="auto" w:fill="F5F5F5"/><w:spacing w:before="0" w:after="0" w:line="240" w:lineRule="auto"/><w:ind w:firstLine="0"/><w:jc w:val="left"/></w:pPr><w:r><w:rPr><w:rFonts w:ascii="Consolas" w:hAnsi="Consolas" w:eastAsia="宋体"/><w:b w:val="0"/><w:i w:val="0"/><w:color w:val="000000"/><w:sz w:val="21"/></w:rPr><w:t>│        │ Check that field posting_datetime has type timestamp           │ erp_transactions.posting_dateti… │                                                    │</w:t></w:r></w:p><w:p w14:paraId="03C5D4DF"><w:pPr><w:pStyle w:val="165"/><w:shd w:val="clear" w:color="auto" w:fill="F5F5F5"/><w:spacing w:before="0" w:after="0" w:line="240" w:lineRule="auto"/><w:ind w:firstLine="0"/><w:jc w:val="left"/></w:pPr><w:r><w:rPr><w:rFonts w:ascii="Consolas" w:hAnsi="Consolas" w:eastAsia="宋体"/><w:b w:val="0"/><w:i w:val="0"/><w:color w:val="000000"/><w:sz w:val="21"/></w:rPr><w:t>│        │ Check that field posting_datetime has no missing values        │ erp_transactions.posting_dateti… │                                                    │</w:t></w:r></w:p><w:p w14:paraId="2DBD5D4B"><w:pPr><w:pStyle w:val="165"/><w:shd w:val="clear" w:color="auto" w:fill="F5F5F5"/><w:spacing w:before="0" w:after="0" w:line="240" w:lineRule="auto"/><w:ind w:firstLine="0"/><w:jc w:val="left"/></w:pPr><w:r><w:rPr><w:rFonts w:ascii="Consolas" w:hAnsi="Consolas" w:eastAsia="宋体"/><w:b w:val="0"/><w:i w:val="0"/><w:color w:val="000000"/><w:sz w:val="21"/></w:rPr><w:t>│        │ Check that field 'risk_class' is present                       │ erp_transactions.risk_class      │                                                    │</w:t></w:r></w:p><w:p w14:paraId="2B02A100"><w:pPr><w:pStyle w:val="165"/><w:shd w:val="clear" w:color="auto" w:fill="F5F5F5"/><w:spacing w:before="0" w:after="0" w:line="240" w:lineRule="auto"/><w:ind w:firstLine="0"/><w:jc w:val="left"/></w:pPr><w:r><w:rPr><w:rFonts w:ascii="Consolas" w:hAnsi="Consolas" w:eastAsia="宋体"/><w:b w:val="0"/><w:i w:val="0"/><w:color w:val="000000"/><w:sz w:val="21"/></w:rPr><w:t>│        │ Check that field risk_class has type string                    │ erp_transactions.risk_class      │                                                    │</w:t></w:r></w:p><w:p w14:paraId="78C6FEA9"><w:pPr><w:pStyle w:val="165"/><w:shd w:val="clear" w:color="auto" w:fill="F5F5F5"/><w:spacing w:before="0" w:after="0" w:line="240" w:lineRule="auto"/><w:ind w:firstLine="0"/><w:jc w:val="left"/></w:pPr><w:r><w:rPr><w:rFonts w:ascii="Consolas" w:hAnsi="Consolas" w:eastAsia="宋体"/><w:b w:val="0"/><w:i w:val="0"/><w:color w:val="000000"/><w:sz w:val="21"/></w:rPr><w:t>│        │ Check that field risk_class has no missing values              │ erp_transactions.risk_class      │                                                    │</w:t></w:r></w:p><w:p w14:paraId="0FE079B5"><w:pPr><w:pStyle w:val="165"/><w:shd w:val="clear" w:color="auto" w:fill="F5F5F5"/><w:spacing w:before="0" w:after="0" w:line="240" w:lineRule="auto"/><w:ind w:firstLine="0"/><w:jc w:val="left"/></w:pPr><w:r><w:rPr><w:rFonts w:ascii="Consolas" w:hAnsi="Consolas" w:eastAsia="宋体"/><w:b w:val="0"/><w:i w:val="0"/><w:color w:val="000000"/><w:sz w:val="21"/></w:rPr><w:t>│        │ Check that field 'transaction_id' is present                   │ erp_transactions.transaction_id  │                                                    │</w:t></w:r></w:p><w:p w14:paraId="5928653C"><w:pPr><w:pStyle w:val="165"/><w:shd w:val="clear" w:color="auto" w:fill="F5F5F5"/><w:spacing w:before="0" w:after="0" w:line="240" w:lineRule="auto"/><w:ind w:firstLine="0"/><w:jc w:val="left"/></w:pPr><w:r><w:rPr><w:rFonts w:ascii="Consolas" w:hAnsi="Consolas" w:eastAsia="宋体"/><w:b w:val="0"/><w:i w:val="0"/><w:color w:val="000000"/><w:sz w:val="21"/></w:rPr><w:t>│        │ Check that field transaction_id has type string                │ erp_transactions.transaction_id  │                                                    │</w:t></w:r></w:p><w:p w14:paraId="46AFBE93"><w:pPr><w:pStyle w:val="165"/><w:shd w:val="clear" w:color="auto" w:fill="F5F5F5"/><w:spacing w:before="0" w:after="0" w:line="240" w:lineRule="auto"/><w:ind w:firstLine="0"/><w:jc w:val="left"/></w:pPr><w:r><w:rPr><w:rFonts w:ascii="Consolas" w:hAnsi="Consolas" w:eastAsia="宋体"/><w:b w:val="0"/><w:i w:val="0"/><w:color w:val="000000"/><w:sz w:val="21"/></w:rPr><w:t>│        │ Check that field transaction_id has no missing values          │ erp_transactions.transaction_id  │                                                    │</w:t></w:r></w:p><w:p w14:paraId="2D08B4F1"><w:pPr><w:pStyle w:val="165"/><w:shd w:val="clear" w:color="auto" w:fill="F5F5F5"/><w:spacing w:before="0" w:after="0" w:line="240" w:lineRule="auto"/><w:ind w:firstLine="0"/><w:jc w:val="left"/></w:pPr><w:r><w:rPr><w:rFonts w:ascii="Consolas" w:hAnsi="Consolas" w:eastAsia="宋体"/><w:b w:val="0"/><w:i w:val="0"/><w:color w:val="000000"/><w:sz w:val="21"/></w:rPr><w:t>│        │ Check that unique field transaction_id has no duplicate values │ erp_transactions.transaction_id  │                                                    │</w:t></w:r></w:p><w:p w14:paraId="59846D13"><w:pPr><w:pStyle w:val="165"/><w:shd w:val="clear" w:color="auto" w:fill="F5F5F5"/><w:spacing w:before="0" w:after="0" w:line="240" w:lineRule="auto"/><w:ind w:firstLine="0"/><w:jc w:val="left"/></w:pPr><w:r><w:rPr><w:rFonts w:ascii="Consolas" w:hAnsi="Consolas" w:eastAsia="宋体"/><w:b w:val="0"/><w:i w:val="0"/><w:color w:val="000000"/><w:sz w:val="21"/></w:rPr><w:t>│ failed │ Data Contract Tests                                            │                                  │ IO Error: No files found that match the pattern    │</w:t></w:r></w:p><w:p w14:paraId="192C5649"><w:pPr><w:pStyle w:val="165"/><w:shd w:val="clear" w:color="auto" w:fill="F5F5F5"/><w:spacing w:before="0" w:after="0" w:line="240" w:lineRule="auto"/><w:ind w:firstLine="0"/><w:jc w:val="left"/></w:pPr><w:r><w:rPr><w:rFonts w:ascii="Consolas" w:hAnsi="Consolas" w:eastAsia="宋体"/><w:b w:val="0"/><w:i w:val="0"/><w:color w:val="000000"/><w:sz w:val="21"/></w:rPr><w:t>│        │                                                                │                                  │ &quot;data/universal_erp_accounting_risk.parquet&quot;       │</w:t></w:r></w:p><w:p w14:paraId="10DA8099"><w:pPr><w:pStyle w:val="165"/><w:shd w:val="clear" w:color="auto" w:fill="F5F5F5"/><w:spacing w:before="0" w:after="0" w:line="240" w:lineRule="auto"/><w:ind w:firstLine="0"/><w:jc w:val="left"/></w:pPr><w:r><w:rPr><w:rFonts w:ascii="Consolas" w:hAnsi="Consolas" w:eastAsia="宋体"/><w:b w:val="0"/><w:i w:val="0"/><w:color w:val="000000"/><w:sz w:val="21"/></w:rPr><w:t>╰────────┴────────────────────────────────────────────────────────────────┴──────────────────────────────────┴────────────────────────────────────────────────────╯</w:t></w:r></w:p><w:p w14:paraId="6674874E"><w:pPr><w:pStyle w:val="165"/><w:shd w:val="clear" w:color="auto" w:fill="F5F5F5"/><w:spacing w:before="0" w:after="0" w:line="240" w:lineRule="auto"/><w:ind w:firstLine="0"/><w:jc w:val="left"/></w:pPr><w:r><w:rPr><w:rFonts w:ascii="Consolas" w:hAnsi="Consolas" w:eastAsia="宋体"/><w:b w:val="0"/><w:i w:val="0"/><w:color w:val="000000"/><w:sz w:val="21"/></w:rPr><w:t>🔴 data contract is invalid, found the following errors:</w:t></w:r></w:p><w:p w14:paraId="625C7314"><w:pPr><w:pStyle w:val="165"/><w:shd w:val="clear" w:color="auto" w:fill="F5F5F5"/><w:spacing w:before="0" w:after="0" w:line="240" w:lineRule="auto"/><w:ind w:firstLine="0"/><w:jc w:val="left"/></w:pPr><w:r><w:rPr><w:rFonts w:ascii="Consolas" w:hAnsi="Consolas" w:eastAsia="宋体"/><w:b w:val="0"/><w:i w:val="0"/><w:color w:val="000000"/><w:sz w:val="21"/></w:rPr><w:t>1) erp_transactions.transaction_id Check that field 'transaction_id' is present: None</w:t></w:r></w:p><w:p w14:paraId="5AC44FB1"><w:pPr><w:pStyle w:val="165"/><w:shd w:val="clear" w:color="auto" w:fill="F5F5F5"/><w:spacing w:before="0" w:after="0" w:line="240" w:lineRule="auto"/><w:ind w:firstLine="0"/><w:jc w:val="left"/></w:pPr><w:r><w:rPr><w:rFonts w:ascii="Consolas" w:hAnsi="Consolas" w:eastAsia="宋体"/><w:b w:val="0"/><w:i w:val="0"/><w:color w:val="000000"/><w:sz w:val="21"/></w:rPr><w:t>2) erp_transactions.transaction_id Check that field transaction_id has type string: None</w:t></w:r></w:p><w:p w14:paraId="4F0F8386"><w:pPr><w:pStyle w:val="165"/><w:shd w:val="clear" w:color="auto" w:fill="F5F5F5"/><w:spacing w:before="0" w:after="0" w:line="240" w:lineRule="auto"/><w:ind w:firstLine="0"/><w:jc w:val="left"/></w:pPr><w:r><w:rPr><w:rFonts w:ascii="Consolas" w:hAnsi="Consolas" w:eastAsia="宋体"/><w:b w:val="0"/><w:i w:val="0"/><w:color w:val="000000"/><w:sz w:val="21"/></w:rPr><w:t>3) erp_transactions.transaction_id Check that field transaction_id has no missing values: None</w:t></w:r></w:p><w:p w14:paraId="51553CDD"><w:pPr><w:pStyle w:val="165"/><w:shd w:val="clear" w:color="auto" w:fill="F5F5F5"/><w:spacing w:before="0" w:after="0" w:line="240" w:lineRule="auto"/><w:ind w:firstLine="0"/><w:jc w:val="left"/></w:pPr><w:r><w:rPr><w:rFonts w:ascii="Consolas" w:hAnsi="Consolas" w:eastAsia="宋体"/><w:b w:val="0"/><w:i w:val="0"/><w:color w:val="000000"/><w:sz w:val="21"/></w:rPr><w:t>4) erp_transactions.transaction_id Check that field unique field transaction_id has no duplicate values: None</w:t></w:r></w:p><w:p w14:paraId="7E1EA20F"><w:pPr><w:pStyle w:val="165"/><w:shd w:val="clear" w:color="auto" w:fill="F5F5F5"/><w:spacing w:before="0" w:after="0" w:line="240" w:lineRule="auto"/><w:ind w:firstLine="0"/><w:jc w:val="left"/></w:pPr><w:r><w:rPr><w:rFonts w:ascii="Consolas" w:hAnsi="Consolas" w:eastAsia="宋体"/><w:b w:val="0"/><w:i w:val="0"/><w:color w:val="000000"/><w:sz w:val="21"/></w:rPr><w:t>5) erp_transactions.erp_system Check that field 'erp_system' is present: None</w:t></w:r></w:p><w:p w14:paraId="6941EFE6"><w:pPr><w:pStyle w:val="165"/><w:shd w:val="clear" w:color="auto" w:fill="F5F5F5"/><w:spacing w:before="0" w:after="0" w:line="240" w:lineRule="auto"/><w:ind w:firstLine="0"/><w:jc w:val="left"/></w:pPr><w:r><w:rPr><w:rFonts w:ascii="Consolas" w:hAnsi="Consolas" w:eastAsia="宋体"/><w:b w:val="0"/><w:i w:val="0"/><w:color w:val="000000"/><w:sz w:val="21"/></w:rPr><w:t>6) erp_transactions.erp_system Check that field erp_system has type string: None</w:t></w:r></w:p><w:p w14:paraId="2A2EC321"><w:pPr><w:pStyle w:val="165"/><w:shd w:val="clear" w:color="auto" w:fill="F5F5F5"/><w:spacing w:before="0" w:after="0" w:line="240" w:lineRule="auto"/><w:ind w:firstLine="0"/><w:jc w:val="left"/></w:pPr><w:r><w:rPr><w:rFonts w:ascii="Consolas" w:hAnsi="Consolas" w:eastAsia="宋体"/><w:b w:val="0"/><w:i w:val="0"/><w:color w:val="000000"/><w:sz w:val="21"/></w:rPr><w:t>7) erp_transactions.erp_system Check that field erp_system has no missing values: None</w:t></w:r></w:p><w:p w14:paraId="6574D16B"><w:pPr><w:pStyle w:val="165"/><w:shd w:val="clear" w:color="auto" w:fill="F5F5F5"/><w:spacing w:before="0" w:after="0" w:line="240" w:lineRule="auto"/><w:ind w:firstLine="0"/><w:jc w:val="left"/></w:pPr><w:r><w:rPr><w:rFonts w:ascii="Consolas" w:hAnsi="Consolas" w:eastAsia="宋体"/><w:b w:val="0"/><w:i w:val="0"/><w:color w:val="000000"/><w:sz w:val="21"/></w:rPr><w:t>8) erp_transactions.posting_datetime Check that field 'posting_datetime' is present: None</w:t></w:r></w:p><w:p w14:paraId="45FF721C"><w:pPr><w:pStyle w:val="165"/><w:shd w:val="clear" w:color="auto" w:fill="F5F5F5"/><w:spacing w:before="0" w:after="0" w:line="240" w:lineRule="auto"/><w:ind w:firstLine="0"/><w:jc w:val="left"/></w:pPr><w:r><w:rPr><w:rFonts w:ascii="Consolas" w:hAnsi="Consolas" w:eastAsia="宋体"/><w:b w:val="0"/><w:i w:val="0"/><w:color w:val="000000"/><w:sz w:val="21"/></w:rPr><w:t>9) erp_transactions.posting_datetime Check that field posting_datetime has type timestamp: None</w:t></w:r></w:p><w:p w14:paraId="159336D4"><w:pPr><w:pStyle w:val="165"/><w:shd w:val="clear" w:color="auto" w:fill="F5F5F5"/><w:spacing w:before="0" w:after="0" w:line="240" w:lineRule="auto"/><w:ind w:firstLine="0"/><w:jc w:val="left"/></w:pPr><w:r><w:rPr><w:rFonts w:ascii="Consolas" w:hAnsi="Consolas" w:eastAsia="宋体"/><w:b w:val="0"/><w:i w:val="0"/><w:color w:val="000000"/><w:sz w:val="21"/></w:rPr><w:t>10) erp_transactions.posting_datetime Check that field posting_datetime has no missing values: None</w:t></w:r></w:p><w:p w14:paraId="51BF18CF"><w:pPr><w:pStyle w:val="165"/><w:shd w:val="clear" w:color="auto" w:fill="F5F5F5"/><w:spacing w:before="0" w:after="0" w:line="240" w:lineRule="auto"/><w:ind w:firstLine="0"/><w:jc w:val="left"/></w:pPr><w:r><w:rPr><w:rFonts w:ascii="Consolas" w:hAnsi="Consolas" w:eastAsia="宋体"/><w:b w:val="0"/><w:i w:val="0"/><w:color w:val="000000"/><w:sz w:val="21"/></w:rPr><w:t>11) erp_transactions.amount Check that field 'amount' is present: None</w:t></w:r></w:p><w:p w14:paraId="0C47671C"><w:pPr><w:pStyle w:val="165"/><w:shd w:val="clear" w:color="auto" w:fill="F5F5F5"/><w:spacing w:before="0" w:after="0" w:line="240" w:lineRule="auto"/><w:ind w:firstLine="0"/><w:jc w:val="left"/></w:pPr><w:r><w:rPr><w:rFonts w:ascii="Consolas" w:hAnsi="Consolas" w:eastAsia="宋体"/><w:b w:val="0"/><w:i w:val="0"/><w:color w:val="000000"/><w:sz w:val="21"/></w:rPr><w:t>12) erp_transactions.amount Check that field amount has type number: None</w:t></w:r></w:p><w:p w14:paraId="256CBEA1"><w:pPr><w:pStyle w:val="165"/><w:shd w:val="clear" w:color="auto" w:fill="F5F5F5"/><w:spacing w:before="0" w:after="0" w:line="240" w:lineRule="auto"/><w:ind w:firstLine="0"/><w:jc w:val="left"/></w:pPr><w:r><w:rPr><w:rFonts w:ascii="Consolas" w:hAnsi="Consolas" w:eastAsia="宋体"/><w:b w:val="0"/><w:i w:val="0"/><w:color w:val="000000"/><w:sz w:val="21"/></w:rPr><w:t>13) erp_transactions.amount Check that field amount has no missing values: None</w:t></w:r></w:p><w:p w14:paraId="18943887"><w:pPr><w:pStyle w:val="165"/><w:shd w:val="clear" w:color="auto" w:fill="F5F5F5"/><w:spacing w:before="0" w:after="0" w:line="240" w:lineRule="auto"/><w:ind w:firstLine="0"/><w:jc w:val="left"/></w:pPr><w:r><w:rPr><w:rFonts w:ascii="Consolas" w:hAnsi="Consolas" w:eastAsia="宋体"/><w:b w:val="0"/><w:i w:val="0"/><w:color w:val="000000"/><w:sz w:val="21"/></w:rPr><w:t>14) erp_transactions.currency Check that field 'currency' is present: None</w:t></w:r></w:p><w:p w14:paraId="351B95D8"><w:pPr><w:pStyle w:val="165"/><w:shd w:val="clear" w:color="auto" w:fill="F5F5F5"/><w:spacing w:before="0" w:after="0" w:line="240" w:lineRule="auto"/><w:ind w:firstLine="0"/><w:jc w:val="left"/></w:pPr><w:r><w:rPr><w:rFonts w:ascii="Consolas" w:hAnsi="Consolas" w:eastAsia="宋体"/><w:b w:val="0"/><w:i w:val="0"/><w:color w:val="000000"/><w:sz w:val="21"/></w:rPr><w:t>15) erp_transactions.currency Check that field currency has type string: None</w:t></w:r></w:p><w:p w14:paraId="3F7F42D3"><w:pPr><w:pStyle w:val="165"/><w:shd w:val="clear" w:color="auto" w:fill="F5F5F5"/><w:spacing w:before="0" w:after="0" w:line="240" w:lineRule="auto"/><w:ind w:firstLine="0"/><w:jc w:val="left"/></w:pPr><w:r><w:rPr><w:rFonts w:ascii="Consolas" w:hAnsi="Consolas" w:eastAsia="宋体"/><w:b w:val="0"/><w:i w:val="0"/><w:color w:val="000000"/><w:sz w:val="21"/></w:rPr><w:t>16) erp_transactions.currency Check that field currency has no missing values: None</w:t></w:r></w:p><w:p w14:paraId="4849175B"><w:pPr><w:pStyle w:val="165"/><w:shd w:val="clear" w:color="auto" w:fill="F5F5F5"/><w:spacing w:before="0" w:after="0" w:line="240" w:lineRule="auto"/><w:ind w:firstLine="0"/><w:jc w:val="left"/></w:pPr><w:r><w:rPr><w:rFonts w:ascii="Consolas" w:hAnsi="Consolas" w:eastAsia="宋体"/><w:b w:val="0"/><w:i w:val="0"/><w:color w:val="000000"/><w:sz w:val="21"/></w:rPr><w:t>17) erp_transactions.gl_account Check that field 'gl_account' is present: None</w:t></w:r></w:p><w:p w14:paraId="176052EE"><w:pPr><w:pStyle w:val="165"/><w:shd w:val="clear" w:color="auto" w:fill="F5F5F5"/><w:spacing w:before="0" w:after="0" w:line="240" w:lineRule="auto"/><w:ind w:firstLine="0"/><w:jc w:val="left"/></w:pPr><w:r><w:rPr><w:rFonts w:ascii="Consolas" w:hAnsi="Consolas" w:eastAsia="宋体"/><w:b w:val="0"/><w:i w:val="0"/><w:color w:val="000000"/><w:sz w:val="21"/></w:rPr><w:t>18) erp_transactions.gl_account Check that field gl_account has type string: None</w:t></w:r></w:p><w:p w14:paraId="520041CE"><w:pPr><w:pStyle w:val="165"/><w:shd w:val="clear" w:color="auto" w:fill="F5F5F5"/><w:spacing w:before="0" w:after="0" w:line="240" w:lineRule="auto"/><w:ind w:firstLine="0"/><w:jc w:val="left"/></w:pPr><w:r><w:rPr><w:rFonts w:ascii="Consolas" w:hAnsi="Consolas" w:eastAsia="宋体"/><w:b w:val="0"/><w:i w:val="0"/><w:color w:val="000000"/><w:sz w:val="21"/></w:rPr><w:t>19) erp_transactions.gl_account Check that field gl_account has no missing values: None</w:t></w:r></w:p><w:p w14:paraId="5AB019A3"><w:pPr><w:pStyle w:val="165"/><w:shd w:val="clear" w:color="auto" w:fill="F5F5F5"/><w:spacing w:before="0" w:after="0" w:line="240" w:lineRule="auto"/><w:ind w:firstLine="0"/><w:jc w:val="left"/></w:pPr><w:r><w:rPr><w:rFonts w:ascii="Consolas" w:hAnsi="Consolas" w:eastAsia="宋体"/><w:b w:val="0"/><w:i w:val="0"/><w:color w:val="000000"/><w:sz w:val="21"/></w:rPr><w:t>20) erp_transactions.manual_entry_flag Check that field 'manual_entry_flag' is present: None</w:t></w:r></w:p><w:p w14:paraId="565C3D19"><w:pPr><w:pStyle w:val="165"/><w:shd w:val="clear" w:color="auto" w:fill="F5F5F5"/><w:spacing w:before="0" w:after="0" w:line="240" w:lineRule="auto"/><w:ind w:firstLine="0"/><w:jc w:val="left"/></w:pPr><w:r><w:rPr><w:rFonts w:ascii="Consolas" w:hAnsi="Consolas" w:eastAsia="宋体"/><w:b w:val="0"/><w:i w:val="0"/><w:color w:val="000000"/><w:sz w:val="21"/></w:rPr><w:t>21) erp_transactions.manual_entry_flag Check that field manual_entry_flag has type integer: None</w:t></w:r></w:p><w:p w14:paraId="68078BC1"><w:pPr><w:pStyle w:val="165"/><w:shd w:val="clear" w:color="auto" w:fill="F5F5F5"/><w:spacing w:before="0" w:after="0" w:line="240" w:lineRule="auto"/><w:ind w:firstLine="0"/><w:jc w:val="left"/></w:pPr><w:r><w:rPr><w:rFonts w:ascii="Consolas" w:hAnsi="Consolas" w:eastAsia="宋体"/><w:b w:val="0"/><w:i w:val="0"/><w:color w:val="000000"/><w:sz w:val="21"/></w:rPr><w:t>22) erp_transactions.manual_entry_flag Check that field manual_entry_flag has no missing values: None</w:t></w:r></w:p><w:p w14:paraId="0B3F46DB"><w:pPr><w:pStyle w:val="165"/><w:shd w:val="clear" w:color="auto" w:fill="F5F5F5"/><w:spacing w:before="0" w:after="0" w:line="240" w:lineRule="auto"/><w:ind w:firstLine="0"/><w:jc w:val="left"/></w:pPr><w:r><w:rPr><w:rFonts w:ascii="Consolas" w:hAnsi="Consolas" w:eastAsia="宋体"/><w:b w:val="0"/><w:i w:val="0"/><w:color w:val="000000"/><w:sz w:val="21"/></w:rPr><w:t>23) erp_transactions.risk_class Check that field 'risk_class' is present: None</w:t></w:r></w:p><w:p w14:paraId="071FFBB9"><w:pPr><w:pStyle w:val="165"/><w:shd w:val="clear" w:color="auto" w:fill="F5F5F5"/><w:spacing w:before="0" w:after="0" w:line="240" w:lineRule="auto"/><w:ind w:firstLine="0"/><w:jc w:val="left"/></w:pPr><w:r><w:rPr><w:rFonts w:ascii="Consolas" w:hAnsi="Consolas" w:eastAsia="宋体"/><w:b w:val="0"/><w:i w:val="0"/><w:color w:val="000000"/><w:sz w:val="21"/></w:rPr><w:t>24) erp_transactions.risk_class Check that field risk_class has type string: None</w:t></w:r></w:p><w:p w14:paraId="11C85E35"><w:pPr><w:pStyle w:val="165"/><w:shd w:val="clear" w:color="auto" w:fill="F5F5F5"/><w:spacing w:before="0" w:after="0" w:line="240" w:lineRule="auto"/><w:ind w:firstLine="0"/><w:jc w:val="left"/></w:pPr><w:r><w:rPr><w:rFonts w:ascii="Consolas" w:hAnsi="Consolas" w:eastAsia="宋体"/><w:b w:val="0"/><w:i w:val="0"/><w:color w:val="000000"/><w:sz w:val="21"/></w:rPr><w:t>25) erp_transactions.risk_class Check that field risk_class has no missing values: None</w:t></w:r></w:p><w:p w14:paraId="6A9D8C89"><w:pPr><w:pStyle w:val="165"/><w:shd w:val="clear" w:color="auto" w:fill="F5F5F5"/><w:spacing w:before="0" w:after="0" w:line="240" w:lineRule="auto"/><w:ind w:firstLine="0"/><w:jc w:val="left"/></w:pPr><w:r><w:rPr><w:rFonts w:ascii="Consolas" w:hAnsi="Consolas" w:eastAsia="宋体"/><w:b w:val="0"/><w:i w:val="0"/><w:color w:val="000000"/><w:sz w:val="21"/></w:rPr><w:t>26) Data Contract Tests: IO Error: No files found that match the pattern &quot;data/universal_erp_accounting_risk.parquet&quot;</w:t></w:r></w:p><w:p w14:paraId="52E06A27"><w:pPr><w:pStyle w:val="165"/><w:shd w:val="clear" w:color="auto" w:fill="F5F5F5"/><w:spacing w:before="0" w:after="0" w:line="240" w:lineRule="auto"/><w:ind w:firstLine="0"/><w:jc w:val="left"/></w:pPr><w:r><w:rPr><w:rFonts w:ascii="Consolas" w:hAnsi="Consolas" w:eastAsia="宋体"/><w:b w:val="0"/><w:i w:val="0"/><w:color w:val="000000"/><w:sz w:val="21"/></w:rPr><w:t xml:space="preserve">(venv) PS <项目根目录>&gt; </w:t></w:r></w:p><w:p w14:paraId="6264AC71"><w:pPr><w:pStyle w:val="5"/><w:keepNext/><w:spacing w:before="180" w:after="80" w:line="360" w:lineRule="auto"/><w:ind w:firstLine="0"/><w:jc w:val="left"/></w:pPr><w:r><w:rPr><w:rFonts w:ascii="Times New Roman" w:hAnsi="Times New Roman" w:eastAsia="黑体"/><w:b/><w:i w:val="0"/><w:color w:val="000000"/><w:sz w:val="24"/></w:rPr><w:t>4.4.2 从哪一行看出问题</w:t></w:r></w:p><w:p w14:paraId="3261FB54"><w:pPr><w:spacing w:before="0" w:after="0" w:line="360" w:lineRule="auto"/><w:ind w:firstLine="480"/><w:jc w:val="both"/></w:pPr><w:r><w:rPr><w:rFonts w:ascii="Times New Roman" w:hAnsi="Times New Roman" w:eastAsia="宋体"/><w:b/><w:i w:val="0"/><w:color w:val="000000"/><w:sz w:val="24"/></w:rPr><w:t>关键在表格的第二行</w:t></w:r><w:r><w:rPr><w:rFonts w:ascii="Times New Roman" w:hAnsi="Times New Roman" w:eastAsia="宋体"/><w:b w:val="0"/><w:i w:val="0"/><w:color w:val="000000"/><w:sz w:val="24"/></w:rPr><w:t>（</w:t></w:r><w:r><w:rPr><w:rFonts w:ascii="Consolas" w:hAnsi="Consolas" w:eastAsia="宋体"/><w:b w:val="0"/><w:i w:val="0"/><w:color w:val="000000"/><w:sz w:val="24"/><w:shd w:val="clear" w:color="auto" w:fill="F5F5F5"/></w:rPr><w:t>Server: local</w:t></w:r><w:r><w:rPr><w:rFonts w:ascii="Times New Roman" w:hAnsi="Times New Roman" w:eastAsia="宋体"/><w:b w:val="0"/><w:i w:val="0"/><w:color w:val="000000"/><w:sz w:val="24"/></w:rPr><w:t xml:space="preserve"> 那行）：</w:t></w:r></w:p><w:p w14:paraId="389FA6DF"><w:pPr><w:pStyle w:val="165"/><w:shd w:val="clear" w:color="auto" w:fill="F5F5F5"/><w:spacing w:before="0" w:after="0" w:line="240" w:lineRule="auto"/><w:ind w:firstLine="0"/><w:jc w:val="left"/></w:pPr><w:r><w:rPr><w:rFonts w:ascii="Consolas" w:hAnsi="Consolas" w:eastAsia="宋体"/><w:b w:val="0"/><w:i w:val="0"/><w:color w:val="000000"/><w:sz w:val="21"/></w:rPr><w:t>Server: local (type=local, format=parquet, path=data/universal_erp_accounting_risk.parquet)</w:t></w:r></w:p><w:p w14:paraId="186A77A1"><w:pPr><w:spacing w:before="0" w:after="0" w:line="360" w:lineRule="auto"/><w:ind w:firstLine="480"/><w:jc w:val="both"/></w:pPr><w:r><w:rPr><w:rFonts w:ascii="Times New Roman" w:hAnsi="Times New Roman" w:eastAsia="宋体"/><w:b w:val="0"/><w:i w:val="0"/><w:color w:val="000000"/><w:sz w:val="24"/></w:rPr><w:t>以及表格</w:t></w:r><w:r><w:rPr><w:rFonts w:ascii="Times New Roman" w:hAnsi="Times New Roman" w:eastAsia="宋体"/><w:b/><w:i w:val="0"/><w:color w:val="000000"/><w:sz w:val="24"/></w:rPr><w:t>最后一行</w:t></w:r><w:r><w:rPr><w:rFonts w:ascii="Times New Roman" w:hAnsi="Times New Roman" w:eastAsia="宋体"/><w:b w:val="0"/><w:i w:val="0"/><w:color w:val="000000"/><w:sz w:val="24"/></w:rPr><w:t>：</w:t></w:r></w:p><w:p w14:paraId="12EDA7EB"><w:pPr><w:pStyle w:val="165"/><w:shd w:val="clear" w:color="auto" w:fill="F5F5F5"/><w:spacing w:before="0" w:after="0" w:line="240" w:lineRule="auto"/><w:ind w:firstLine="0"/><w:jc w:val="left"/></w:pPr><w:r><w:rPr><w:rFonts w:ascii="Consolas" w:hAnsi="Consolas" w:eastAsia="宋体"/><w:b w:val="0"/><w:i w:val="0"/><w:color w:val="000000"/><w:sz w:val="21"/></w:rPr><w:t>│ failed │ Data Contract Tests │ │ IO Error: No files found that match the pattern    │</w:t></w:r></w:p><w:p w14:paraId="3CF01D96"><w:pPr><w:pStyle w:val="165"/><w:shd w:val="clear" w:color="auto" w:fill="F5F5F5"/><w:spacing w:before="0" w:after="0" w:line="240" w:lineRule="auto"/><w:ind w:firstLine="0"/><w:jc w:val="left"/></w:pPr><w:r><w:rPr><w:rFonts w:ascii="Consolas" w:hAnsi="Consolas" w:eastAsia="宋体"/><w:b w:val="0"/><w:i w:val="0"/><w:color w:val="000000"/><w:sz w:val="21"/></w:rPr><w:t>│        │                     │ │ &quot;data/universal_erp_accounting_risk.parquet&quot;       │</w:t></w:r></w:p><w:p w14:paraId="1CDCD0FE"><w:pPr><w:spacing w:before="0" w:after="0" w:line="360" w:lineRule="auto"/><w:ind w:firstLine="480"/><w:jc w:val="both"/></w:pPr><w:r><w:rPr><w:rFonts w:ascii="Consolas" w:hAnsi="Consolas" w:eastAsia="宋体"/><w:b w:val="0"/><w:i w:val="0"/><w:color w:val="000000"/><w:sz w:val="24"/><w:shd w:val="clear" w:color="auto" w:fill="F5F5F5"/></w:rPr><w:t>IO Error: No files found that match the pattern</w:t></w:r><w:r><w:rPr><w:rFonts w:ascii="Times New Roman" w:hAnsi="Times New Roman" w:eastAsia="宋体"/><w:b w:val="0"/><w:i w:val="0"/><w:color w:val="000000"/><w:sz w:val="24"/></w:rPr><w:t xml:space="preserve"> = </w:t></w:r><w:r><w:rPr><w:rFonts w:ascii="Times New Roman" w:hAnsi="Times New Roman" w:eastAsia="宋体"/><w:b/><w:i w:val="0"/><w:color w:val="000000"/><w:sz w:val="24"/></w:rPr><w:t>找不到匹配该模式的文件</w:t></w:r><w:r><w:rPr><w:rFonts w:ascii="Times New Roman" w:hAnsi="Times New Roman" w:eastAsia="宋体"/><w:b w:val="0"/><w:i w:val="0"/><w:color w:val="000000"/><w:sz w:val="24"/></w:rPr><w:t xml:space="preserve">。注意下面还列出了 </w:t></w:r><w:r><w:rPr><w:rFonts w:ascii="Times New Roman" w:hAnsi="Times New Roman" w:eastAsia="宋体"/><w:b/><w:i w:val="0"/><w:color w:val="000000"/><w:sz w:val="24"/></w:rPr><w:t>26 条错误</w:t></w:r><w:r><w:rPr><w:rFonts w:ascii="Times New Roman" w:hAnsi="Times New Roman" w:eastAsia="宋体"/><w:b w:val="0"/><w:i w:val="0"/><w:color w:val="000000"/><w:sz w:val="24"/></w:rPr><w:t xml:space="preserve">——前 25 条全部显示 </w:t></w:r><w:r><w:rPr><w:rFonts w:ascii="Consolas" w:hAnsi="Consolas" w:eastAsia="宋体"/><w:b w:val="0"/><w:i w:val="0"/><w:color w:val="000000"/><w:sz w:val="24"/><w:shd w:val="clear" w:color="auto" w:fill="F5F5F5"/></w:rPr><w:t>: None</w:t></w:r><w:r><w:rPr><w:rFonts w:ascii="Times New Roman" w:hAnsi="Times New Roman" w:eastAsia="宋体"/><w:b w:val="0"/><w:i w:val="0"/><w:color w:val="000000"/><w:sz w:val="24"/></w:rPr><w:t>，第 26 条才是真正的根因。</w:t></w:r></w:p><w:p w14:paraId="72348751"><w:pPr><w:pStyle w:val="5"/><w:keepNext/><w:spacing w:before="180" w:after="80" w:line="360" w:lineRule="auto"/><w:ind w:firstLine="0"/><w:jc w:val="left"/></w:pPr><w:r><w:rPr><w:rFonts w:ascii="Times New Roman" w:hAnsi="Times New Roman" w:eastAsia="黑体"/><w:b/><w:i w:val="0"/><w:color w:val="000000"/><w:sz w:val="24"/></w:rPr><w:t>4.4.3 诊断：真正的病因只有一个</w:t></w:r></w:p><w:p w14:paraId="25E9AE23"><w:pPr><w:spacing w:before="0" w:after="0" w:line="360" w:lineRule="auto"/><w:ind w:firstLine="480"/><w:jc w:val="both"/></w:pPr><w:r><w:rPr><w:rFonts w:ascii="Times New Roman" w:hAnsi="Times New Roman" w:eastAsia="宋体"/><w:b/><w:i w:val="0"/><w:color w:val="000000"/><w:sz w:val="24"/></w:rPr><w:t>为什么 25 个字段检查全部失败（显示 None）？</w:t></w:r><w:r><w:rPr><w:rFonts w:ascii="Times New Roman" w:hAnsi="Times New Roman" w:eastAsia="宋体"/><w:b w:val="0"/><w:i w:val="0"/><w:color w:val="000000"/><w:sz w:val="24"/></w:rPr><w:t xml:space="preserve"> 因为根因只有一个：</w:t></w:r><w:r><w:rPr><w:rFonts w:ascii="Times New Roman" w:hAnsi="Times New Roman" w:eastAsia="宋体"/><w:b/><w:i w:val="0"/><w:color w:val="000000"/><w:sz w:val="24"/></w:rPr><w:t>引擎找不到数据文件</w:t></w:r><w:r><w:rPr><w:rFonts w:ascii="Times New Roman" w:hAnsi="Times New Roman" w:eastAsia="宋体"/><w:b w:val="0"/><w:i w:val="0"/><w:color w:val="000000"/><w:sz w:val="24"/></w:rPr><w:t>。它连数据都没读到，自然无法判断任何字段&quot;是否存在、类型对不对、有没有空值&quot;——所有检查全部&quot;连带失败&quot;。</w:t></w:r></w:p><w:p w14:paraId="356427E3"><w:pPr><w:spacing w:before="0" w:after="0" w:line="360" w:lineRule="auto"/><w:ind w:firstLine="480"/><w:jc w:val="both"/></w:pPr><w:r><w:rPr><w:rFonts w:ascii="Times New Roman" w:hAnsi="Times New Roman" w:eastAsia="宋体"/><w:b/><w:i w:val="0"/><w:color w:val="000000"/><w:sz w:val="24"/></w:rPr><w:t>病因对比</w:t></w:r><w:r><w:rPr><w:rFonts w:ascii="Times New Roman" w:hAnsi="Times New Roman" w:eastAsia="宋体"/><w:b w:val="0"/><w:i w:val="0"/><w:color w:val="000000"/><w:sz w:val="24"/></w:rPr><w:t>（实录原文的诊断逻辑）：</w:t></w:r></w:p><w:p w14:paraId="18918B7F"><w:pPr><w:spacing w:before="0" w:after="0" w:line="360" w:lineRule="auto"/><w:ind w:firstLine="480"/><w:jc w:val="both"/></w:pPr><w:r><w:rPr><w:rFonts w:ascii="Times New Roman" w:hAnsi="Times New Roman" w:eastAsia="宋体"/><w:b w:val="0"/><w:i w:val="0"/><w:color w:val="000000"/><w:sz w:val="24"/></w:rPr><w:t>- 你的</w:t></w:r><w:r><w:rPr><w:rFonts w:ascii="Times New Roman" w:hAnsi="Times New Roman" w:eastAsia="宋体"/><w:b/><w:i w:val="0"/><w:color w:val="000000"/><w:sz w:val="24"/></w:rPr><w:t>真实文件名</w:t></w:r><w:r><w:rPr><w:rFonts w:ascii="Times New Roman" w:hAnsi="Times New Roman" w:eastAsia="宋体"/><w:b w:val="0"/><w:i w:val="0"/><w:color w:val="000000"/><w:sz w:val="24"/></w:rPr><w:t>是：</w:t></w:r><w:r><w:rPr><w:rFonts w:ascii="Consolas" w:hAnsi="Consolas" w:eastAsia="宋体"/><w:b w:val="0"/><w:i w:val="0"/><w:color w:val="000000"/><w:sz w:val="24"/><w:shd w:val="clear" w:color="auto" w:fill="F5F5F5"/></w:rPr><w:t>universal_enterprise_erp_fraud_dataset.parquet</w:t></w:r></w:p><w:p w14:paraId="09A461D5"><w:pPr><w:spacing w:before="0" w:after="0" w:line="360" w:lineRule="auto"/><w:ind w:firstLine="480"/><w:jc w:val="both"/></w:pPr><w:r><w:rPr><w:rFonts w:ascii="Times New Roman" w:hAnsi="Times New Roman" w:eastAsia="宋体"/><w:b w:val="0"/><w:i w:val="0"/><w:color w:val="000000"/><w:sz w:val="24"/></w:rPr><w:t>- YAML 里写的路径是：</w:t></w:r><w:r><w:rPr><w:rFonts w:ascii="Consolas" w:hAnsi="Consolas" w:eastAsia="宋体"/><w:b w:val="0"/><w:i w:val="0"/><w:color w:val="000000"/><w:sz w:val="24"/><w:shd w:val="clear" w:color="auto" w:fill="F5F5F5"/></w:rPr><w:t>data/universal_erp_accounting_risk.parquet</w:t></w:r></w:p><w:p w14:paraId="02C0DEA0"><w:pPr><w:spacing w:before="0" w:after="0" w:line="360" w:lineRule="auto"/><w:ind w:firstLine="480"/><w:jc w:val="both"/></w:pPr><w:r><w:rPr><w:rFonts w:ascii="Times New Roman" w:hAnsi="Times New Roman" w:eastAsia="宋体"/><w:b/><w:i w:val="0"/><w:color w:val="000000"/><w:sz w:val="24"/></w:rPr><w:t>差了一个词组</w:t></w:r><w:r><w:rPr><w:rFonts w:ascii="Times New Roman" w:hAnsi="Times New Roman" w:eastAsia="宋体"/><w:b w:val="0"/><w:i w:val="0"/><w:color w:val="000000"/><w:sz w:val="24"/></w:rPr><w:t>：</w:t></w:r><w:r><w:rPr><w:rFonts w:ascii="Consolas" w:hAnsi="Consolas" w:eastAsia="宋体"/><w:b w:val="0"/><w:i w:val="0"/><w:color w:val="000000"/><w:sz w:val="24"/><w:shd w:val="clear" w:color="auto" w:fill="F5F5F5"/></w:rPr><w:t>enterprise_erp_fraud_dataset</w:t></w:r><w:r><w:rPr><w:rFonts w:ascii="Times New Roman" w:hAnsi="Times New Roman" w:eastAsia="宋体"/><w:b w:val="0"/><w:i w:val="0"/><w:color w:val="000000"/><w:sz w:val="24"/></w:rPr><w:t xml:space="preserve"> vs </w:t></w:r><w:r><w:rPr><w:rFonts w:ascii="Consolas" w:hAnsi="Consolas" w:eastAsia="宋体"/><w:b w:val="0"/><w:i w:val="0"/><w:color w:val="000000"/><w:sz w:val="24"/><w:shd w:val="clear" w:color="auto" w:fill="F5F5F5"/></w:rPr><w:t>erp_accounting_risk</w:t></w:r><w:r><w:rPr><w:rFonts w:ascii="Times New Roman" w:hAnsi="Times New Roman" w:eastAsia="宋体"/><w:b w:val="0"/><w:i w:val="0"/><w:color w:val="000000"/><w:sz w:val="24"/></w:rPr><w:t>。YAML 里这份契约指向的是一个</w:t></w:r><w:r><w:rPr><w:rFonts w:ascii="Times New Roman" w:hAnsi="Times New Roman" w:eastAsia="宋体"/><w:b/><w:i w:val="0"/><w:color w:val="000000"/><w:sz w:val="24"/></w:rPr><w:t>不存在的文件</w:t></w:r><w:r><w:rPr><w:rFonts w:ascii="Times New Roman" w:hAnsi="Times New Roman" w:eastAsia="宋体"/><w:b w:val="0"/><w:i w:val="0"/><w:color w:val="000000"/><w:sz w:val="24"/></w:rPr><w:t>。</w:t></w:r></w:p><w:p w14:paraId="3D7CFBA4"><w:pPr><w:pStyle w:val="5"/><w:keepNext/><w:spacing w:before="180" w:after="80" w:line="360" w:lineRule="auto"/><w:ind w:firstLine="0"/><w:jc w:val="left"/></w:pPr><w:r><w:rPr><w:rFonts w:ascii="Times New Roman" w:hAnsi="Times New Roman" w:eastAsia="黑体"/><w:b/><w:i w:val="0"/><w:color w:val="000000"/><w:sz w:val="24"/></w:rPr><w:t>4.4.4 底层原理（契约必须精确指向真实数据源）</w:t></w:r></w:p><w:p w14:paraId="4AF300AB"><w:pPr><w:spacing w:before="0" w:after="0" w:line="360" w:lineRule="auto"/><w:ind w:firstLine="480"/><w:jc w:val="both"/></w:pPr><w:r><w:rPr><w:rFonts w:ascii="Times New Roman" w:hAnsi="Times New Roman" w:eastAsia="宋体"/><w:b w:val="0"/><w:i w:val="0"/><w:color w:val="000000"/><w:sz w:val="24"/></w:rPr><w:t>这一课是数据工程的核心纪律：</w:t></w:r><w:r><w:rPr><w:rFonts w:ascii="Times New Roman" w:hAnsi="Times New Roman" w:eastAsia="宋体"/><w:b/><w:i w:val="0"/><w:color w:val="000000"/><w:sz w:val="24"/></w:rPr><w:t>契约文件必须绝对精确地指向真实的数据源，差一个字母都不行</w:t></w:r><w:r><w:rPr><w:rFonts w:ascii="Times New Roman" w:hAnsi="Times New Roman" w:eastAsia="宋体"/><w:b w:val="0"/><w:i w:val="0"/><w:color w:val="000000"/><w:sz w:val="24"/></w:rPr><w:t>。原因很朴素：</w:t></w:r></w:p><w:p w14:paraId="48137EB8"><w:pPr><w:spacing w:before="0" w:after="0" w:line="360" w:lineRule="auto"/><w:ind w:firstLine="480"/><w:jc w:val="both"/></w:pPr><w:r><w:rPr><w:rFonts w:ascii="Times New Roman" w:hAnsi="Times New Roman" w:eastAsia="宋体"/><w:b w:val="0"/><w:i w:val="0"/><w:color w:val="000000"/><w:sz w:val="24"/></w:rPr><w:t xml:space="preserve">1. </w:t></w:r><w:r><w:rPr><w:rFonts w:ascii="Times New Roman" w:hAnsi="Times New Roman" w:eastAsia="宋体"/><w:b/><w:i w:val="0"/><w:color w:val="000000"/><w:sz w:val="24"/></w:rPr><w:t>契约是&quot;生产者与消费者的合同&quot;</w:t></w:r><w:r><w:rPr><w:rFonts w:ascii="Times New Roman" w:hAnsi="Times New Roman" w:eastAsia="宋体"/><w:b w:val="0"/><w:i w:val="0"/><w:color w:val="000000"/><w:sz w:val="24"/></w:rPr><w:t>：合同里写明的数据源地址必须是真实存在的，否则合同就是一张废纸；</w:t></w:r></w:p><w:p w14:paraId="2D6566B1"><w:pPr><w:spacing w:before="0" w:after="0" w:line="360" w:lineRule="auto"/><w:ind w:firstLine="480"/><w:jc w:val="both"/></w:pPr><w:r><w:rPr><w:rFonts w:ascii="Times New Roman" w:hAnsi="Times New Roman" w:eastAsia="宋体"/><w:b w:val="0"/><w:i w:val="0"/><w:color w:val="000000"/><w:sz w:val="24"/></w:rPr><w:t xml:space="preserve">2. </w:t></w:r><w:r><w:rPr><w:rFonts w:ascii="Times New Roman" w:hAnsi="Times New Roman" w:eastAsia="宋体"/><w:b/><w:i w:val="0"/><w:color w:val="000000"/><w:sz w:val="24"/></w:rPr><w:t>连带失败的放大效应</w:t></w:r><w:r><w:rPr><w:rFonts w:ascii="Times New Roman" w:hAnsi="Times New Roman" w:eastAsia="宋体"/><w:b w:val="0"/><w:i w:val="0"/><w:color w:val="000000"/><w:sz w:val="24"/></w:rPr><w:t>：一个路径错误，导致 25 项检查全部失败——就像财务系统里一个接口断了，下游所有报表全部崩掉。</w:t></w:r><w:r><w:rPr><w:rFonts w:ascii="Times New Roman" w:hAnsi="Times New Roman" w:eastAsia="宋体"/><w:b/><w:i w:val="0"/><w:color w:val="000000"/><w:sz w:val="24"/></w:rPr><w:t>根因只有一个，症状遍布全表</w:t></w:r><w:r><w:rPr><w:rFonts w:ascii="Times New Roman" w:hAnsi="Times New Roman" w:eastAsia="宋体"/><w:b w:val="0"/><w:i w:val="0"/><w:color w:val="000000"/><w:sz w:val="24"/></w:rPr><w:t xml:space="preserve">，排错时必须先找那个唯一的 </w:t></w:r><w:r><w:rPr><w:rFonts w:ascii="Consolas" w:hAnsi="Consolas" w:eastAsia="宋体"/><w:b w:val="0"/><w:i w:val="0"/><w:color w:val="000000"/><w:sz w:val="24"/><w:shd w:val="clear" w:color="auto" w:fill="F5F5F5"/></w:rPr><w:t>failed</w:t></w:r><w:r><w:rPr><w:rFonts w:ascii="Times New Roman" w:hAnsi="Times New Roman" w:eastAsia="宋体"/><w:b w:val="0"/><w:i w:val="0"/><w:color w:val="000000"/><w:sz w:val="24"/></w:rPr><w:t xml:space="preserve"> 根因行，而不是去逐条修 25 个症状。</w:t></w:r></w:p><w:p w14:paraId="0B372504"><w:pPr><w:spacing w:before="0" w:after="0" w:line="360" w:lineRule="auto"/><w:ind w:firstLine="480"/><w:jc w:val="both"/></w:pPr><w:r><w:rPr><w:rFonts w:ascii="Times New Roman" w:hAnsi="Times New Roman" w:eastAsia="宋体"/><w:b/><w:i w:val="0"/><w:color w:val="000000"/><w:sz w:val="24"/></w:rPr><w:t>业务类比</w:t></w:r><w:r><w:rPr><w:rFonts w:ascii="Times New Roman" w:hAnsi="Times New Roman" w:eastAsia="宋体"/><w:b w:val="0"/><w:i w:val="0"/><w:color w:val="000000"/><w:sz w:val="24"/></w:rPr><w:t>：这就像给供应商开了一张付款支票，</w:t></w:r><w:r><w:rPr><w:rFonts w:ascii="Times New Roman" w:hAnsi="Times New Roman" w:eastAsia="宋体"/><w:b/><w:i w:val="0"/><w:color w:val="000000"/><w:sz w:val="24"/></w:rPr><w:t>收款账户却写错了</w:t></w:r><w:r><w:rPr><w:rFonts w:ascii="Times New Roman" w:hAnsi="Times New Roman" w:eastAsia="宋体"/><w:b w:val="0"/><w:i w:val="0"/><w:color w:val="000000"/><w:sz w:val="24"/></w:rPr><w:t>——支票开出去了，但钱到不了任何地方，整笔业务卡住。而下游部门看到的不是&quot;账户写错&quot;，而是&quot;付款失败、发票未清、对账不平&quot;一大堆症状。</w:t></w:r><w:r><w:rPr><w:rFonts w:ascii="Times New Roman" w:hAnsi="Times New Roman" w:eastAsia="宋体"/><w:b/><w:i w:val="0"/><w:color w:val="000000"/><w:sz w:val="24"/></w:rPr><w:t>追根溯源，永远是数据工程排错的第一原则。</w:t></w:r></w:p><w:p w14:paraId="7ADB75E2"><w:pPr><w:pStyle w:val="5"/><w:keepNext/><w:spacing w:before="180" w:after="80" w:line="360" w:lineRule="auto"/><w:ind w:firstLine="0"/><w:jc w:val="left"/></w:pPr><w:r><w:rPr><w:rFonts w:ascii="Times New Roman" w:hAnsi="Times New Roman" w:eastAsia="黑体"/><w:b/><w:i w:val="0"/><w:color w:val="000000"/><w:sz w:val="24"/></w:rPr><w:t>4.4.5 解决步骤：把名字对齐</w:t></w:r></w:p><w:p w14:paraId="385E066B"><w:pPr><w:spacing w:before="0" w:after="0" w:line="360" w:lineRule="auto"/><w:ind w:firstLine="480"/><w:jc w:val="both"/></w:pPr><w:r><w:rPr><w:rFonts w:ascii="Times New Roman" w:hAnsi="Times New Roman" w:eastAsia="宋体"/><w:b w:val="0"/><w:i w:val="0"/><w:color w:val="000000"/><w:sz w:val="24"/></w:rPr><w:t xml:space="preserve">打开 </w:t></w:r><w:r><w:rPr><w:rFonts w:ascii="Consolas" w:hAnsi="Consolas" w:eastAsia="宋体"/><w:b w:val="0"/><w:i w:val="0"/><w:color w:val="000000"/><w:sz w:val="24"/><w:shd w:val="clear" w:color="auto" w:fill="F5F5F5"/></w:rPr><w:t>financial_data_contract.yaml</w:t></w:r><w:r><w:rPr><w:rFonts w:ascii="Times New Roman" w:hAnsi="Times New Roman" w:eastAsia="宋体"/><w:b w:val="0"/><w:i w:val="0"/><w:color w:val="000000"/><w:sz w:val="24"/></w:rPr><w:t>，找到第 12 行，把路径改成真实文件名：</w:t></w:r></w:p><w:p w14:paraId="68A39999"><w:pPr><w:pStyle w:val="165"/><w:shd w:val="clear" w:color="auto" w:fill="F5F5F5"/><w:spacing w:before="0" w:after="0" w:line="240" w:lineRule="auto"/><w:ind w:firstLine="0"/><w:jc w:val="left"/></w:pPr><w:r><w:rPr><w:rFonts w:ascii="Consolas" w:hAnsi="Consolas" w:eastAsia="宋体"/><w:b w:val="0"/><w:i w:val="0"/><w:color w:val="000000"/><w:sz w:val="21"/></w:rPr><w:t>path: &quot;data/universal_enterprise_erp_fraud_dataset.parquet&quot;</w:t></w:r></w:p><w:p w14:paraId="0C158E87"><w:pPr><w:spacing w:before="0" w:after="0" w:line="360" w:lineRule="auto"/><w:ind w:firstLine="480"/><w:jc w:val="both"/></w:pPr><w:r><w:rPr><w:rFonts w:ascii="Times New Roman" w:hAnsi="Times New Roman" w:eastAsia="宋体"/><w:b w:val="0"/><w:i w:val="0"/><w:color w:val="000000"/><w:sz w:val="24"/></w:rPr><w:t>保存后重新运行。</w:t></w:r><w:r><w:rPr><w:rFonts w:ascii="Times New Roman" w:hAnsi="Times New Roman" w:eastAsia="宋体"/><w:b/><w:i w:val="0"/><w:color w:val="000000"/><w:sz w:val="24"/></w:rPr><w:t>这次它就会真正进入数据库，读取 100 万行数据并进行字段检查。</w:t></w:r></w:p><w:p w14:paraId="32458EF0"><w:pPr><w:pBdr><w:bottom w:val="single" w:color="BFBFBF" w:sz="6" w:space="1"/></w:pBdr><w:spacing w:before="80" w:after="80" w:line="240" w:lineRule="auto"/><w:ind w:firstLine="0"/><w:jc w:val="left"/></w:pPr></w:p><w:p w14:paraId="134D3983"><w:pPr><w:pStyle w:val="4"/><w:keepNext/><w:spacing w:before="220" w:after="100" w:line="360" w:lineRule="auto"/><w:ind w:firstLine="0"/><w:jc w:val="left"/></w:pPr><w:r><w:rPr><w:rFonts w:ascii="Times New Roman" w:hAnsi="Times New Roman" w:eastAsia="黑体"/><w:b/><w:i w:val="0"/><w:color w:val="000000"/><w:sz w:val="28"/></w:rPr><w:t>4.5 坑8：YAML 语法解析失败（手滑重复写）</w:t></w:r></w:p><w:p w14:paraId="42A12B84"><w:pPr><w:pStyle w:val="5"/><w:keepNext/><w:spacing w:before="180" w:after="80" w:line="360" w:lineRule="auto"/><w:ind w:firstLine="0"/><w:jc w:val="left"/></w:pPr><w:r><w:rPr><w:rFonts w:ascii="Times New Roman" w:hAnsi="Times New Roman" w:eastAsia="黑体"/><w:b/><w:i w:val="0"/><w:color w:val="000000"/><w:sz w:val="24"/></w:rPr><w:t>4.5.1 报错原貌（原封不动，实录原文）</w:t></w:r></w:p><w:p w14:paraId="5133EEF4"><w:pPr><w:pStyle w:val="165"/><w:shd w:val="clear" w:color="auto" w:fill="F5F5F5"/><w:spacing w:before="0" w:after="0" w:line="240" w:lineRule="auto"/><w:ind w:firstLine="0"/><w:jc w:val="left"/></w:pPr><w:r><w:rPr><w:rFonts w:ascii="Consolas" w:hAnsi="Consolas" w:eastAsia="宋体"/><w:b w:val="0"/><w:i w:val="0"/><w:color w:val="000000"/><w:sz w:val="21"/></w:rPr><w:t>(venv) PS <项目根目录>&gt; datacontract test financial_data_contract.yaml</w:t></w:r></w:p><w:p w14:paraId="11E73FCB"><w:pPr><w:pStyle w:val="165"/><w:shd w:val="clear" w:color="auto" w:fill="F5F5F5"/><w:spacing w:before="0" w:after="0" w:line="240" w:lineRule="auto"/><w:ind w:firstLine="0"/><w:jc w:val="left"/></w:pPr><w:r><w:rPr><w:rFonts w:ascii="Consolas" w:hAnsi="Consolas" w:eastAsia="宋体"/><w:b w:val="0"/><w:i w:val="0"/><w:color w:val="000000"/><w:sz w:val="21"/></w:rPr><w:t>Testing financial_data_contract.yaml</w:t></w:r></w:p><w:p w14:paraId="20A59DC5"><w:pPr><w:pStyle w:val="165"/><w:shd w:val="clear" w:color="auto" w:fill="F5F5F5"/><w:spacing w:before="0" w:after="0" w:line="240" w:lineRule="auto"/><w:ind w:firstLine="0"/><w:jc w:val="left"/></w:pPr><w:r><w:rPr><w:rFonts w:ascii="Consolas" w:hAnsi="Consolas" w:eastAsia="宋体"/><w:b w:val="0"/><w:i w:val="0"/><w:color w:val="000000"/><w:sz w:val="21"/></w:rPr><w:t>╭────────┬────────────────────────────────────────┬───────┬────────────────────────────────────────────────────╮</w:t></w:r></w:p><w:p w14:paraId="6AEFF03F"><w:pPr><w:pStyle w:val="165"/><w:shd w:val="clear" w:color="auto" w:fill="F5F5F5"/><w:spacing w:before="0" w:after="0" w:line="240" w:lineRule="auto"/><w:ind w:firstLine="0"/><w:jc w:val="left"/></w:pPr><w:r><w:rPr><w:rFonts w:ascii="Consolas" w:hAnsi="Consolas" w:eastAsia="宋体"/><w:b w:val="0"/><w:i w:val="0"/><w:color w:val="000000"/><w:sz w:val="21"/></w:rPr><w:t>│ Result │ Check                                  │ Field │ Details                                            │</w:t></w:r></w:p><w:p w14:paraId="3C43A567"><w:pPr><w:pStyle w:val="165"/><w:shd w:val="clear" w:color="auto" w:fill="F5F5F5"/><w:spacing w:before="0" w:after="0" w:line="240" w:lineRule="auto"/><w:ind w:firstLine="0"/><w:jc w:val="left"/></w:pPr><w:r><w:rPr><w:rFonts w:ascii="Consolas" w:hAnsi="Consolas" w:eastAsia="宋体"/><w:b w:val="0"/><w:i w:val="0"/><w:color w:val="000000"/><w:sz w:val="21"/></w:rPr><w:t>├────────┼────────────────────────────────────────┼───────┼────────────────────────────────────────────────────┤</w:t></w:r></w:p><w:p w14:paraId="17967598"><w:pPr><w:pStyle w:val="165"/><w:shd w:val="clear" w:color="auto" w:fill="F5F5F5"/><w:spacing w:before="0" w:after="0" w:line="240" w:lineRule="auto"/><w:ind w:firstLine="0"/><w:jc w:val="left"/></w:pPr><w:r><w:rPr><w:rFonts w:ascii="Consolas" w:hAnsi="Consolas" w:eastAsia="宋体"/><w:b w:val="0"/><w:i w:val="0"/><w:color w:val="000000"/><w:sz w:val="21"/></w:rPr><w:t>│ failed │ Check that data contract YAML is valid │       │ Cannot parse YAML. Error: while parsing a block    │</w:t></w:r></w:p><w:p w14:paraId="57B47895"><w:pPr><w:pStyle w:val="165"/><w:shd w:val="clear" w:color="auto" w:fill="F5F5F5"/><w:spacing w:before="0" w:after="0" w:line="240" w:lineRule="auto"/><w:ind w:firstLine="0"/><w:jc w:val="left"/></w:pPr><w:r><w:rPr><w:rFonts w:ascii="Consolas" w:hAnsi="Consolas" w:eastAsia="宋体"/><w:b w:val="0"/><w:i w:val="0"/><w:color w:val="000000"/><w:sz w:val="21"/></w:rPr><w:t>│        │                                        │       │ mapping                                            │</w:t></w:r></w:p><w:p w14:paraId="7A66F1DA"><w:pPr><w:pStyle w:val="165"/><w:shd w:val="clear" w:color="auto" w:fill="F5F5F5"/><w:spacing w:before="0" w:after="0" w:line="240" w:lineRule="auto"/><w:ind w:firstLine="0"/><w:jc w:val="left"/></w:pPr><w:r><w:rPr><w:rFonts w:ascii="Consolas" w:hAnsi="Consolas" w:eastAsia="宋体"/><w:b w:val="0"/><w:i w:val="0"/><w:color w:val="000000"/><w:sz w:val="21"/></w:rPr><w:t>│        │                                        │       │   in &quot;&lt;unicode string&gt;&quot;, line 11, column 5:        │</w:t></w:r></w:p><w:p w14:paraId="1A1C7FC3"><w:pPr><w:pStyle w:val="165"/><w:shd w:val="clear" w:color="auto" w:fill="F5F5F5"/><w:spacing w:before="0" w:after="0" w:line="240" w:lineRule="auto"/><w:ind w:firstLine="0"/><w:jc w:val="left"/></w:pPr><w:r><w:rPr><w:rFonts w:ascii="Consolas" w:hAnsi="Consolas" w:eastAsia="宋体"/><w:b w:val="0"/><w:i w:val="0"/><w:color w:val="000000"/><w:sz w:val="21"/></w:rPr><w:t>│        │                                        │       │         type: local                                │</w:t></w:r></w:p><w:p w14:paraId="72A6B764"><w:pPr><w:pStyle w:val="165"/><w:shd w:val="clear" w:color="auto" w:fill="F5F5F5"/><w:spacing w:before="0" w:after="0" w:line="240" w:lineRule="auto"/><w:ind w:firstLine="0"/><w:jc w:val="left"/></w:pPr><w:r><w:rPr><w:rFonts w:ascii="Consolas" w:hAnsi="Consolas" w:eastAsia="宋体"/><w:b w:val="0"/><w:i w:val="0"/><w:color w:val="000000"/><w:sz w:val="21"/></w:rPr><w:t>│        │                                        │       │         ^                                          │</w:t></w:r></w:p><w:p w14:paraId="45917FF6"><w:pPr><w:pStyle w:val="165"/><w:shd w:val="clear" w:color="auto" w:fill="F5F5F5"/><w:spacing w:before="0" w:after="0" w:line="240" w:lineRule="auto"/><w:ind w:firstLine="0"/><w:jc w:val="left"/></w:pPr><w:r><w:rPr><w:rFonts w:ascii="Consolas" w:hAnsi="Consolas" w:eastAsia="宋体"/><w:b w:val="0"/><w:i w:val="0"/><w:color w:val="000000"/><w:sz w:val="21"/></w:rPr><w:t>│        │                                        │       │ expected &lt;block end&gt;, but found '&lt;scalar&gt;'         │</w:t></w:r></w:p><w:p w14:paraId="48CED5FB"><w:pPr><w:pStyle w:val="165"/><w:shd w:val="clear" w:color="auto" w:fill="F5F5F5"/><w:spacing w:before="0" w:after="0" w:line="240" w:lineRule="auto"/><w:ind w:firstLine="0"/><w:jc w:val="left"/></w:pPr><w:r><w:rPr><w:rFonts w:ascii="Consolas" w:hAnsi="Consolas" w:eastAsia="宋体"/><w:b w:val="0"/><w:i w:val="0"/><w:color w:val="000000"/><w:sz w:val="21"/></w:rPr><w:t>│        │                                        │       │   in &quot;&lt;unicode string&gt;&quot;, line 12, column 19:       │</w:t></w:r></w:p><w:p w14:paraId="1FEB9525"><w:pPr><w:pStyle w:val="165"/><w:shd w:val="clear" w:color="auto" w:fill="F5F5F5"/><w:spacing w:before="0" w:after="0" w:line="240" w:lineRule="auto"/><w:ind w:firstLine="0"/><w:jc w:val="left"/></w:pPr><w:r><w:rPr><w:rFonts w:ascii="Consolas" w:hAnsi="Consolas" w:eastAsia="宋体"/><w:b w:val="0"/><w:i w:val="0"/><w:color w:val="000000"/><w:sz w:val="21"/></w:rPr><w:t>│        │                                        │       │         path: &quot;path:                               │</w:t></w:r></w:p><w:p w14:paraId="51FB444A"><w:pPr><w:pStyle w:val="165"/><w:shd w:val="clear" w:color="auto" w:fill="F5F5F5"/><w:spacing w:before="0" w:after="0" w:line="240" w:lineRule="auto"/><w:ind w:firstLine="0"/><w:jc w:val="left"/></w:pPr><w:r><w:rPr><w:rFonts w:ascii="Consolas" w:hAnsi="Consolas" w:eastAsia="宋体"/><w:b w:val="0"/><w:i w:val="0"/><w:color w:val="000000"/><w:sz w:val="21"/></w:rPr><w:t>│        │                                        │       │ &quot;data/universal_enterprise_erp_fr ...              │</w:t></w:r></w:p><w:p w14:paraId="3EFE4E88"><w:pPr><w:pStyle w:val="165"/><w:shd w:val="clear" w:color="auto" w:fill="F5F5F5"/><w:spacing w:before="0" w:after="0" w:line="240" w:lineRule="auto"/><w:ind w:firstLine="0"/><w:jc w:val="left"/></w:pPr><w:r><w:rPr><w:rFonts w:ascii="Consolas" w:hAnsi="Consolas" w:eastAsia="宋体"/><w:b w:val="0"/><w:i w:val="0"/><w:color w:val="000000"/><w:sz w:val="21"/></w:rPr><w:t>│        │                                        │       │                       ^                            │</w:t></w:r></w:p><w:p w14:paraId="66FA78E0"><w:pPr><w:pStyle w:val="165"/><w:shd w:val="clear" w:color="auto" w:fill="F5F5F5"/><w:spacing w:before="0" w:after="0" w:line="240" w:lineRule="auto"/><w:ind w:firstLine="0"/><w:jc w:val="left"/></w:pPr><w:r><w:rPr><w:rFonts w:ascii="Consolas" w:hAnsi="Consolas" w:eastAsia="宋体"/><w:b w:val="0"/><w:i w:val="0"/><w:color w:val="000000"/><w:sz w:val="21"/></w:rPr><w:t>╰────────┴────────────────────────────────────────┴───────┴────────────────────────────────────────────────────╯</w:t></w:r></w:p><w:p w14:paraId="7CFF82F2"><w:pPr><w:pStyle w:val="165"/><w:shd w:val="clear" w:color="auto" w:fill="F5F5F5"/><w:spacing w:before="0" w:after="0" w:line="240" w:lineRule="auto"/><w:ind w:firstLine="0"/><w:jc w:val="left"/></w:pPr><w:r><w:rPr><w:rFonts w:ascii="Consolas" w:hAnsi="Consolas" w:eastAsia="宋体"/><w:b w:val="0"/><w:i w:val="0"/><w:color w:val="000000"/><w:sz w:val="21"/></w:rPr><w:t>🔴 data contract is invalid, found the following errors:</w:t></w:r></w:p><w:p w14:paraId="7499DEF7"><w:pPr><w:pStyle w:val="165"/><w:shd w:val="clear" w:color="auto" w:fill="F5F5F5"/><w:spacing w:before="0" w:after="0" w:line="240" w:lineRule="auto"/><w:ind w:firstLine="0"/><w:jc w:val="left"/></w:pPr><w:r><w:rPr><w:rFonts w:ascii="Consolas" w:hAnsi="Consolas" w:eastAsia="宋体"/><w:b w:val="0"/><w:i w:val="0"/><w:color w:val="000000"/><w:sz w:val="21"/></w:rPr><w:t>1) Check that data contract YAML is valid: Cannot parse YAML. Error: while parsing a block mapping</w:t></w:r></w:p><w:p w14:paraId="510AAB1A"><w:pPr><w:pStyle w:val="165"/><w:shd w:val="clear" w:color="auto" w:fill="F5F5F5"/><w:spacing w:before="0" w:after="0" w:line="240" w:lineRule="auto"/><w:ind w:firstLine="0"/><w:jc w:val="left"/></w:pPr><w:r><w:rPr><w:rFonts w:ascii="Consolas" w:hAnsi="Consolas" w:eastAsia="宋体"/><w:b w:val="0"/><w:i w:val="0"/><w:color w:val="000000"/><w:sz w:val="21"/></w:rPr><w:t xml:space="preserve">  in &quot;&lt;unicode string&gt;&quot;, line 11, column 5:</w:t></w:r></w:p><w:p w14:paraId="0AAEDCEA"><w:pPr><w:pStyle w:val="165"/><w:shd w:val="clear" w:color="auto" w:fill="F5F5F5"/><w:spacing w:before="0" w:after="0" w:line="240" w:lineRule="auto"/><w:ind w:firstLine="0"/><w:jc w:val="left"/></w:pPr><w:r><w:rPr><w:rFonts w:ascii="Consolas" w:hAnsi="Consolas" w:eastAsia="宋体"/><w:b w:val="0"/><w:i w:val="0"/><w:color w:val="000000"/><w:sz w:val="21"/></w:rPr><w:t xml:space="preserve">        type: local</w:t></w:r></w:p><w:p w14:paraId="07F15967"><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6BAF7D24"><w:pPr><w:pStyle w:val="165"/><w:shd w:val="clear" w:color="auto" w:fill="F5F5F5"/><w:spacing w:before="0" w:after="0" w:line="240" w:lineRule="auto"/><w:ind w:firstLine="0"/><w:jc w:val="left"/></w:pPr><w:r><w:rPr><w:rFonts w:ascii="Consolas" w:hAnsi="Consolas" w:eastAsia="宋体"/><w:b w:val="0"/><w:i w:val="0"/><w:color w:val="000000"/><w:sz w:val="21"/></w:rPr><w:t>expected &lt;block end&gt;, but found '&lt;scalar&gt;'</w:t></w:r></w:p><w:p w14:paraId="08ECCE12"><w:pPr><w:pStyle w:val="165"/><w:shd w:val="clear" w:color="auto" w:fill="F5F5F5"/><w:spacing w:before="0" w:after="0" w:line="240" w:lineRule="auto"/><w:ind w:firstLine="0"/><w:jc w:val="left"/></w:pPr><w:r><w:rPr><w:rFonts w:ascii="Consolas" w:hAnsi="Consolas" w:eastAsia="宋体"/><w:b w:val="0"/><w:i w:val="0"/><w:color w:val="000000"/><w:sz w:val="21"/></w:rPr><w:t xml:space="preserve">  in &quot;&lt;unicode string&gt;&quot;, line 12, column 19:</w:t></w:r></w:p><w:p w14:paraId="51C82BED"><w:pPr><w:pStyle w:val="165"/><w:shd w:val="clear" w:color="auto" w:fill="F5F5F5"/><w:spacing w:before="0" w:after="0" w:line="240" w:lineRule="auto"/><w:ind w:firstLine="0"/><w:jc w:val="left"/></w:pPr><w:r><w:rPr><w:rFonts w:ascii="Consolas" w:hAnsi="Consolas" w:eastAsia="宋体"/><w:b w:val="0"/><w:i w:val="0"/><w:color w:val="000000"/><w:sz w:val="21"/></w:rPr><w:t xml:space="preserve">        path: &quot;path: &quot;data/universal_enterprise_erp_fr ...</w:t></w:r></w:p><w:p w14:paraId="2B1F9FCC"><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51C8EB47"><w:pPr><w:pStyle w:val="165"/><w:shd w:val="clear" w:color="auto" w:fill="F5F5F5"/><w:spacing w:before="0" w:after="0" w:line="240" w:lineRule="auto"/><w:ind w:firstLine="0"/><w:jc w:val="left"/></w:pPr><w:r><w:rPr><w:rFonts w:ascii="Consolas" w:hAnsi="Consolas" w:eastAsia="宋体"/><w:b w:val="0"/><w:i w:val="0"/><w:color w:val="000000"/><w:sz w:val="21"/></w:rPr><w:t>(venv) PS <项目根目录>&gt;</w:t></w:r></w:p><w:p w14:paraId="4E5D80A9"><w:pPr><w:pStyle w:val="5"/><w:keepNext/><w:spacing w:before="180" w:after="80" w:line="360" w:lineRule="auto"/><w:ind w:firstLine="0"/><w:jc w:val="left"/></w:pPr><w:r><w:rPr><w:rFonts w:ascii="Times New Roman" w:hAnsi="Times New Roman" w:eastAsia="黑体"/><w:b/><w:i w:val="0"/><w:color w:val="000000"/><w:sz w:val="24"/></w:rPr><w:t>4.5.2 从哪一行看出问题</w:t></w:r></w:p><w:p w14:paraId="05F052A7"><w:pPr><w:spacing w:before="0" w:after="0" w:line="360" w:lineRule="auto"/><w:ind w:firstLine="480"/><w:jc w:val="both"/></w:pPr><w:r><w:rPr><w:rFonts w:ascii="Times New Roman" w:hAnsi="Times New Roman" w:eastAsia="宋体"/><w:b w:val="0"/><w:i w:val="0"/><w:color w:val="000000"/><w:sz w:val="24"/></w:rPr><w:t>报错给了两个定位点，</w:t></w:r><w:r><w:rPr><w:rFonts w:ascii="Times New Roman" w:hAnsi="Times New Roman" w:eastAsia="宋体"/><w:b/><w:i w:val="0"/><w:color w:val="000000"/><w:sz w:val="24"/></w:rPr><w:t>关键是第二处</w:t></w:r><w:r><w:rPr><w:rFonts w:ascii="Times New Roman" w:hAnsi="Times New Roman" w:eastAsia="宋体"/><w:b w:val="0"/><w:i w:val="0"/><w:color w:val="000000"/><w:sz w:val="24"/></w:rPr><w:t>：</w:t></w:r></w:p><w:p w14:paraId="539C9799"><w:pPr><w:pStyle w:val="165"/><w:shd w:val="clear" w:color="auto" w:fill="F5F5F5"/><w:spacing w:before="0" w:after="0" w:line="240" w:lineRule="auto"/><w:ind w:firstLine="0"/><w:jc w:val="left"/></w:pPr><w:r><w:rPr><w:rFonts w:ascii="Consolas" w:hAnsi="Consolas" w:eastAsia="宋体"/><w:b w:val="0"/><w:i w:val="0"/><w:color w:val="000000"/><w:sz w:val="21"/></w:rPr><w:t>in &quot;&lt;unicode string&gt;&quot;, line 12, column 19:</w:t></w:r></w:p><w:p w14:paraId="71D306FD"><w:pPr><w:pStyle w:val="165"/><w:shd w:val="clear" w:color="auto" w:fill="F5F5F5"/><w:spacing w:before="0" w:after="0" w:line="240" w:lineRule="auto"/><w:ind w:firstLine="0"/><w:jc w:val="left"/></w:pPr><w:r><w:rPr><w:rFonts w:ascii="Consolas" w:hAnsi="Consolas" w:eastAsia="宋体"/><w:b w:val="0"/><w:i w:val="0"/><w:color w:val="000000"/><w:sz w:val="21"/></w:rPr><w:t xml:space="preserve">        path: &quot;path: &quot;data/universal_enterprise_erp_fr ...</w:t></w:r></w:p><w:p w14:paraId="07FA4939"><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31D1F9D7"><w:pPr><w:spacing w:before="0" w:after="0" w:line="360" w:lineRule="auto"/><w:ind w:firstLine="480"/><w:jc w:val="both"/></w:pPr><w:r><w:rPr><w:rFonts w:ascii="Times New Roman" w:hAnsi="Times New Roman" w:eastAsia="宋体"/><w:b w:val="0"/><w:i w:val="0"/><w:color w:val="000000"/><w:sz w:val="24"/></w:rPr><w:t>仔细看第 12 行的内容：</w:t></w:r><w:r><w:rPr><w:rFonts w:ascii="Consolas" w:hAnsi="Consolas" w:eastAsia="宋体"/><w:b w:val="0"/><w:i w:val="0"/><w:color w:val="000000"/><w:sz w:val="24"/><w:shd w:val="clear" w:color="auto" w:fill="F5F5F5"/></w:rPr><w:t>path: &quot;path: &quot;data/universal_enterprise_erp_fr ...</w:t></w:r></w:p><w:p w14:paraId="42DF4017"><w:pPr><w:spacing w:before="0" w:after="0" w:line="360" w:lineRule="auto"/><w:ind w:firstLine="480"/><w:jc w:val="both"/></w:pPr><w:r><w:rPr><w:rFonts w:ascii="Times New Roman" w:hAnsi="Times New Roman" w:eastAsia="宋体"/><w:b/><w:i w:val="0"/><w:color w:val="000000"/><w:sz w:val="24"/></w:rPr><w:t>破案</w:t></w:r><w:r><w:rPr><w:rFonts w:ascii="Times New Roman" w:hAnsi="Times New Roman" w:eastAsia="宋体"/><w:b w:val="0"/><w:i w:val="0"/><w:color w:val="000000"/><w:sz w:val="24"/></w:rPr><w:t>：</w:t></w:r><w:r><w:rPr><w:rFonts w:ascii="Consolas" w:hAnsi="Consolas" w:eastAsia="宋体"/><w:b w:val="0"/><w:i w:val="0"/><w:color w:val="000000"/><w:sz w:val="24"/><w:shd w:val="clear" w:color="auto" w:fill="F5F5F5"/></w:rPr><w:t>path: &quot;</w:t></w:r><w:r><w:rPr><w:rFonts w:ascii="Times New Roman" w:hAnsi="Times New Roman" w:eastAsia="宋体"/><w:b w:val="0"/><w:i w:val="0"/><w:color w:val="000000"/><w:sz w:val="24"/></w:rPr><w:t xml:space="preserve"> 出现了</w:t></w:r><w:r><w:rPr><w:rFonts w:ascii="Times New Roman" w:hAnsi="Times New Roman" w:eastAsia="宋体"/><w:b/><w:i w:val="0"/><w:color w:val="000000"/><w:sz w:val="24"/></w:rPr><w:t>两次</w:t></w:r><w:r><w:rPr><w:rFonts w:ascii="Times New Roman" w:hAnsi="Times New Roman" w:eastAsia="宋体"/><w:b w:val="0"/><w:i w:val="0"/><w:color w:val="000000"/><w:sz w:val="24"/></w:rPr><w:t>！你在修改文件路径时，</w:t></w:r><w:r><w:rPr><w:rFonts w:ascii="Times New Roman" w:hAnsi="Times New Roman" w:eastAsia="宋体"/><w:b/><w:i w:val="0"/><w:color w:val="000000"/><w:sz w:val="24"/></w:rPr><w:t xml:space="preserve">不小心把 </w:t></w:r><w:r><w:rPr><w:rFonts w:ascii="Consolas" w:hAnsi="Consolas" w:eastAsia="宋体"/><w:b/><w:i w:val="0"/><w:color w:val="000000"/><w:sz w:val="24"/><w:shd w:val="clear" w:color="auto" w:fill="F5F5F5"/></w:rPr><w:t>path: &quot;</w:t></w:r><w:r><w:rPr><w:rFonts w:ascii="Times New Roman" w:hAnsi="Times New Roman" w:eastAsia="宋体"/><w:b/><w:i w:val="0"/><w:color w:val="000000"/><w:sz w:val="24"/></w:rPr><w:t xml:space="preserve"> 这串字符重复粘贴进去了</w:t></w:r><w:r><w:rPr><w:rFonts w:ascii="Times New Roman" w:hAnsi="Times New Roman" w:eastAsia="宋体"/><w:b w:val="0"/><w:i w:val="0"/><w:color w:val="000000"/><w:sz w:val="24"/></w:rPr><w:t xml:space="preserve">。于是 YAML 解析器读到 </w:t></w:r><w:r><w:rPr><w:rFonts w:ascii="Consolas" w:hAnsi="Consolas" w:eastAsia="宋体"/><w:b w:val="0"/><w:i w:val="0"/><w:color w:val="000000"/><w:sz w:val="24"/><w:shd w:val="clear" w:color="auto" w:fill="F5F5F5"/></w:rPr><w:t>path: &quot;path: &quot;data/...</w:t></w:r><w:r><w:rPr><w:rFonts w:ascii="Times New Roman" w:hAnsi="Times New Roman" w:eastAsia="宋体"/><w:b w:val="0"/><w:i w:val="0"/><w:color w:val="000000"/><w:sz w:val="24"/></w:rPr><w:t xml:space="preserve"> 时彻底懵了——引号里套引号，字符串无法闭合，只能报 </w:t></w:r><w:r><w:rPr><w:rFonts w:ascii="Consolas" w:hAnsi="Consolas" w:eastAsia="宋体"/><w:b w:val="0"/><w:i w:val="0"/><w:color w:val="000000"/><w:sz w:val="24"/><w:shd w:val="clear" w:color="auto" w:fill="F5F5F5"/></w:rPr><w:t>expected &lt;block end&gt;, but found '&lt;scalar&gt;'</w:t></w:r><w:r><w:rPr><w:rFonts w:ascii="Times New Roman" w:hAnsi="Times New Roman" w:eastAsia="宋体"/><w:b w:val="0"/><w:i w:val="0"/><w:color w:val="000000"/><w:sz w:val="24"/></w:rPr><w:t>（期望块结束，却遇到了一个标量）。</w:t></w:r></w:p><w:p w14:paraId="607E7AC3"><w:pPr><w:spacing w:before="0" w:after="0" w:line="360" w:lineRule="auto"/><w:ind w:firstLine="480"/><w:jc w:val="both"/></w:pPr><w:r><w:rPr><w:rFonts w:ascii="Times New Roman" w:hAnsi="Times New Roman" w:eastAsia="宋体"/><w:b/><w:i w:val="0"/><w:color w:val="000000"/><w:sz w:val="24"/></w:rPr><w:t>第一处定位（line 11, column 5）</w:t></w:r><w:r><w:rPr><w:rFonts w:ascii="Times New Roman" w:hAnsi="Times New Roman" w:eastAsia="宋体"/><w:b w:val="0"/><w:i w:val="0"/><w:color w:val="000000"/><w:sz w:val="24"/></w:rPr><w:t>：</w:t></w:r><w:r><w:rPr><w:rFonts w:ascii="Consolas" w:hAnsi="Consolas" w:eastAsia="宋体"/><w:b w:val="0"/><w:i w:val="0"/><w:color w:val="000000"/><w:sz w:val="24"/><w:shd w:val="clear" w:color="auto" w:fill="F5F5F5"/></w:rPr><w:t>type: local</w:t></w:r><w:r><w:rPr><w:rFonts w:ascii="Times New Roman" w:hAnsi="Times New Roman" w:eastAsia="宋体"/><w:b w:val="0"/><w:i w:val="0"/><w:color w:val="000000"/><w:sz w:val="24"/></w:rPr><w:t xml:space="preserve"> 那里报错，看起来像是 </w:t></w:r><w:r><w:rPr><w:rFonts w:ascii="Consolas" w:hAnsi="Consolas" w:eastAsia="宋体"/><w:b w:val="0"/><w:i w:val="0"/><w:color w:val="000000"/><w:sz w:val="24"/><w:shd w:val="clear" w:color="auto" w:fill="F5F5F5"/></w:rPr><w:t>servers</w:t></w:r><w:r><w:rPr><w:rFonts w:ascii="Times New Roman" w:hAnsi="Times New Roman" w:eastAsia="宋体"/><w:b w:val="0"/><w:i w:val="0"/><w:color w:val="000000"/><w:sz w:val="24"/></w:rPr><w:t xml:space="preserve"> 的问题，其实</w:t></w:r><w:r><w:rPr><w:rFonts w:ascii="Times New Roman" w:hAnsi="Times New Roman" w:eastAsia="宋体"/><w:b/><w:i w:val="0"/><w:color w:val="000000"/><w:sz w:val="24"/></w:rPr><w:t>不是</w:t></w:r><w:r><w:rPr><w:rFonts w:ascii="Times New Roman" w:hAnsi="Times New Roman" w:eastAsia="宋体"/><w:b w:val="0"/><w:i w:val="0"/><w:color w:val="000000"/><w:sz w:val="24"/></w:rPr><w:t xml:space="preserve">——那是 YAML 解析器在尝试回溯时给出的&quot;连带位置&quot;。真正的病灶在第 12 行第 19 列的那个 </w:t></w:r><w:r><w:rPr><w:rFonts w:ascii="Consolas" w:hAnsi="Consolas" w:eastAsia="宋体"/><w:b w:val="0"/><w:i w:val="0"/><w:color w:val="000000"/><w:sz w:val="24"/><w:shd w:val="clear" w:color="auto" w:fill="F5F5F5"/></w:rPr><w:t>^</w:t></w:r><w:r><w:rPr><w:rFonts w:ascii="Times New Roman" w:hAnsi="Times New Roman" w:eastAsia="宋体"/><w:b w:val="0"/><w:i w:val="0"/><w:color w:val="000000"/><w:sz w:val="24"/></w:rPr><w:t xml:space="preserve"> 标记处。</w:t></w:r></w:p><w:p w14:paraId="2DF27DDB"><w:pPr><w:pStyle w:val="5"/><w:keepNext/><w:spacing w:before="180" w:after="80" w:line="360" w:lineRule="auto"/><w:ind w:firstLine="0"/><w:jc w:val="left"/></w:pPr><w:r><w:rPr><w:rFonts w:ascii="Times New Roman" w:hAnsi="Times New Roman" w:eastAsia="黑体"/><w:b/><w:i w:val="0"/><w:color w:val="000000"/><w:sz w:val="24"/></w:rPr><w:t>4.5.3 底层原理（YAML 的严格性）</w:t></w:r></w:p><w:p w14:paraId="6595354D"><w:pPr><w:spacing w:before="0" w:after="0" w:line="360" w:lineRule="auto"/><w:ind w:firstLine="480"/><w:jc w:val="both"/></w:pPr><w:r><w:rPr><w:rFonts w:ascii="Times New Roman" w:hAnsi="Times New Roman" w:eastAsia="宋体"/><w:b w:val="0"/><w:i w:val="0"/><w:color w:val="000000"/><w:sz w:val="24"/></w:rPr><w:t>YAML 是&quot;</w:t></w:r><w:r><w:rPr><w:rFonts w:ascii="Times New Roman" w:hAnsi="Times New Roman" w:eastAsia="宋体"/><w:b/><w:i w:val="0"/><w:color w:val="000000"/><w:sz w:val="24"/></w:rPr><w:t>格式强迫症</w:t></w:r><w:r><w:rPr><w:rFonts w:ascii="Times New Roman" w:hAnsi="Times New Roman" w:eastAsia="宋体"/><w:b w:val="0"/><w:i w:val="0"/><w:color w:val="000000"/><w:sz w:val="24"/></w:rPr><w:t>&quot;的语言：缩进、冒号、引号、空格，任何一处多一个字符、少一个字符，解析器要么报错、要么</w:t></w:r><w:r><w:rPr><w:rFonts w:ascii="Times New Roman" w:hAnsi="Times New Roman" w:eastAsia="宋体"/><w:b/><w:i w:val="0"/><w:color w:val="000000"/><w:sz w:val="24"/></w:rPr><w:t>静默改变语义</w:t></w:r><w:r><w:rPr><w:rFonts w:ascii="Times New Roman" w:hAnsi="Times New Roman" w:eastAsia="宋体"/><w:b w:val="0"/><w:i w:val="0"/><w:color w:val="000000"/><w:sz w:val="24"/></w:rPr><w:t>（下一章的主角）。这一坑属于前者——</w:t></w:r><w:r><w:rPr><w:rFonts w:ascii="Times New Roman" w:hAnsi="Times New Roman" w:eastAsia="宋体"/><w:b/><w:i w:val="0"/><w:color w:val="000000"/><w:sz w:val="24"/></w:rPr><w:t>报错即暴露</w:t></w:r><w:r><w:rPr><w:rFonts w:ascii="Times New Roman" w:hAnsi="Times New Roman" w:eastAsia="宋体"/><w:b w:val="0"/><w:i w:val="0"/><w:color w:val="000000"/><w:sz w:val="24"/></w:rPr><w:t>，还算幸运。</w:t></w:r></w:p><w:p w14:paraId="7E5BACBF"><w:pPr><w:spacing w:before="0" w:after="0" w:line="360" w:lineRule="auto"/><w:ind w:firstLine="480"/><w:jc w:val="both"/></w:pPr><w:r><w:rPr><w:rFonts w:ascii="Times New Roman" w:hAnsi="Times New Roman" w:eastAsia="宋体"/><w:b/><w:i w:val="0"/><w:color w:val="000000"/><w:sz w:val="24"/></w:rPr><w:t>业务类比</w:t></w:r><w:r><w:rPr><w:rFonts w:ascii="Times New Roman" w:hAnsi="Times New Roman" w:eastAsia="宋体"/><w:b w:val="0"/><w:i w:val="0"/><w:color w:val="000000"/><w:sz w:val="24"/></w:rPr><w:t>：这就像财务单据的&quot;不得涂改&quot;原则——单据上写错一个字，不是&quot;改一下就行&quot;，而是</w:t></w:r><w:r><w:rPr><w:rFonts w:ascii="Times New Roman" w:hAnsi="Times New Roman" w:eastAsia="宋体"/><w:b/><w:i w:val="0"/><w:color w:val="000000"/><w:sz w:val="24"/></w:rPr><w:t>整张作废重开</w:t></w:r><w:r><w:rPr><w:rFonts w:ascii="Times New Roman" w:hAnsi="Times New Roman" w:eastAsia="宋体"/><w:b w:val="0"/><w:i w:val="0"/><w:color w:val="000000"/><w:sz w:val="24"/></w:rPr><w:t>。YAML 也一样：语法错误不是&quot;引擎忍忍就过去&quot;，而是整个文件拒绝解析。</w:t></w:r><w:r><w:rPr><w:rFonts w:ascii="Times New Roman" w:hAnsi="Times New Roman" w:eastAsia="宋体"/><w:b/><w:i w:val="0"/><w:color w:val="000000"/><w:sz w:val="24"/></w:rPr><w:t>这种严格，恰恰是财务数据最需要的品质。</w:t></w:r></w:p><w:p w14:paraId="0FF7D028"><w:pPr><w:pStyle w:val="5"/><w:keepNext/><w:spacing w:before="180" w:after="80" w:line="360" w:lineRule="auto"/><w:ind w:firstLine="0"/><w:jc w:val="left"/></w:pPr><w:r><w:rPr><w:rFonts w:ascii="Times New Roman" w:hAnsi="Times New Roman" w:eastAsia="黑体"/><w:b/><w:i w:val="0"/><w:color w:val="000000"/><w:sz w:val="24"/></w:rPr><w:t>4.5.4 解决步骤：清理第 12 行</w:t></w:r></w:p><w:p w14:paraId="038CC05F"><w:pPr><w:spacing w:before="0" w:after="0" w:line="360" w:lineRule="auto"/><w:ind w:firstLine="480"/><w:jc w:val="both"/></w:pPr><w:r><w:rPr><w:rFonts w:ascii="Times New Roman" w:hAnsi="Times New Roman" w:eastAsia="宋体"/><w:b w:val="0"/><w:i w:val="0"/><w:color w:val="000000"/><w:sz w:val="24"/></w:rPr><w:t>把第 12 行</w:t></w:r><w:r><w:rPr><w:rFonts w:ascii="Times New Roman" w:hAnsi="Times New Roman" w:eastAsia="宋体"/><w:b/><w:i w:val="0"/><w:color w:val="000000"/><w:sz w:val="24"/></w:rPr><w:t>彻底删掉重写</w:t></w:r><w:r><w:rPr><w:rFonts w:ascii="Times New Roman" w:hAnsi="Times New Roman" w:eastAsia="宋体"/><w:b w:val="0"/><w:i w:val="0"/><w:color w:val="000000"/><w:sz w:val="24"/></w:rPr><w:t xml:space="preserve">，确保只保留一个 </w:t></w:r><w:r><w:rPr><w:rFonts w:ascii="Consolas" w:hAnsi="Consolas" w:eastAsia="宋体"/><w:b w:val="0"/><w:i w:val="0"/><w:color w:val="000000"/><w:sz w:val="24"/><w:shd w:val="clear" w:color="auto" w:fill="F5F5F5"/></w:rPr><w:t>path:</w:t></w:r><w:r><w:rPr><w:rFonts w:ascii="Times New Roman" w:hAnsi="Times New Roman" w:eastAsia="宋体"/><w:b w:val="0"/><w:i w:val="0"/><w:color w:val="000000"/><w:sz w:val="24"/></w:rPr><w:t>：</w:t></w:r></w:p><w:p w14:paraId="5336406B"><w:pPr><w:pStyle w:val="165"/><w:shd w:val="clear" w:color="auto" w:fill="F5F5F5"/><w:spacing w:before="0" w:after="0" w:line="240" w:lineRule="auto"/><w:ind w:firstLine="0"/><w:jc w:val="left"/></w:pPr><w:r><w:rPr><w:rFonts w:ascii="Consolas" w:hAnsi="Consolas" w:eastAsia="宋体"/><w:b w:val="0"/><w:i w:val="0"/><w:color w:val="000000"/><w:sz w:val="21"/></w:rPr><w:t>path: &quot;data/universal_enterprise_erp_fraud_dataset.parquet&quot;</w:t></w:r></w:p><w:p w14:paraId="6D5230EC"><w:pPr><w:spacing w:before="0" w:after="0" w:line="360" w:lineRule="auto"/><w:ind w:firstLine="480"/><w:jc w:val="both"/></w:pPr><w:r><w:rPr><w:rFonts w:ascii="Times New Roman" w:hAnsi="Times New Roman" w:eastAsia="宋体"/><w:b/><w:i w:val="0"/><w:color w:val="000000"/><w:sz w:val="24"/></w:rPr><w:t>小技巧（实录原文）</w:t></w:r><w:r><w:rPr><w:rFonts w:ascii="Times New Roman" w:hAnsi="Times New Roman" w:eastAsia="宋体"/><w:b w:val="0"/><w:i w:val="0"/><w:color w:val="000000"/><w:sz w:val="24"/></w:rPr><w:t>：如果担心引号或空格出错，也可以直接不要引号：</w:t></w:r></w:p><w:p w14:paraId="1CBF165F"><w:pPr><w:pStyle w:val="165"/><w:shd w:val="clear" w:color="auto" w:fill="F5F5F5"/><w:spacing w:before="0" w:after="0" w:line="240" w:lineRule="auto"/><w:ind w:firstLine="0"/><w:jc w:val="left"/></w:pPr><w:r><w:rPr><w:rFonts w:ascii="Consolas" w:hAnsi="Consolas" w:eastAsia="宋体"/><w:b w:val="0"/><w:i w:val="0"/><w:color w:val="000000"/><w:sz w:val="21"/></w:rPr><w:t>path: data/universal_enterprise_erp_fraud_dataset.parquet</w:t></w:r></w:p><w:p w14:paraId="0F5ADA98"><w:pPr><w:pBdr><w:left w:val="single" w:color="9AA5B1" w:sz="12" w:space="4"/></w:pBdr><w:spacing w:before="0" w:after="40" w:line="360" w:lineRule="auto"/><w:ind w:left="425" w:firstLine="0"/><w:jc w:val="left"/></w:pPr><w:r><w:rPr><w:rFonts w:ascii="Times New Roman" w:hAnsi="Times New Roman" w:eastAsia="宋体"/><w:b w:val="0"/><w:i w:val="0"/><w:color w:val="000000"/><w:sz w:val="24"/></w:rPr><w:t xml:space="preserve">只有路径中包含特殊字符（如 </w:t></w:r><w:r><w:rPr><w:rFonts w:ascii="Consolas" w:hAnsi="Consolas" w:eastAsia="宋体"/><w:b w:val="0"/><w:i w:val="0"/><w:color w:val="000000"/><w:sz w:val="24"/><w:shd w:val="clear" w:color="auto" w:fill="F5F5F5"/></w:rPr><w:t>:</w:t></w:r><w:r><w:rPr><w:rFonts w:ascii="Times New Roman" w:hAnsi="Times New Roman" w:eastAsia="宋体"/><w:b w:val="0"/><w:i w:val="0"/><w:color w:val="000000"/><w:sz w:val="24"/></w:rPr><w:t xml:space="preserve"> 或空格）时，才必须用引号包裹。</w:t></w:r></w:p><w:p w14:paraId="137CAC75"><w:pPr><w:spacing w:before="0" w:after="0" w:line="360" w:lineRule="auto"/><w:ind w:firstLine="480"/><w:jc w:val="both"/></w:pPr><w:r><w:rPr><w:rFonts w:ascii="Times New Roman" w:hAnsi="Times New Roman" w:eastAsia="宋体"/><w:b/><w:i w:val="0"/><w:color w:val="000000"/><w:sz w:val="24"/></w:rPr><w:t>给未来的你（实录原文原话）</w:t></w:r><w:r><w:rPr><w:rFonts w:ascii="Times New Roman" w:hAnsi="Times New Roman" w:eastAsia="宋体"/><w:b w:val="0"/><w:i w:val="0"/><w:color w:val="000000"/><w:sz w:val="24"/></w:rPr><w:t>：在 YAML 文件里修改配置，</w:t></w:r><w:r><w:rPr><w:rFonts w:ascii="Times New Roman" w:hAnsi="Times New Roman" w:eastAsia="宋体"/><w:b/><w:i w:val="0"/><w:color w:val="000000"/><w:sz w:val="24"/></w:rPr><w:t>一定要严格对齐冒号后面的空格，且绝不要多写一个引号或冒号。</w:t></w:r></w:p><w:p w14:paraId="70FA3D05"><w:pPr><w:spacing w:before="0" w:after="0" w:line="360" w:lineRule="auto"/><w:ind w:firstLine="480"/><w:jc w:val="both"/></w:pPr><w:r><w:rPr><w:rFonts w:ascii="Times New Roman" w:hAnsi="Times New Roman" w:eastAsia="宋体"/><w:b w:val="0"/><w:i w:val="0"/><w:color w:val="000000"/><w:sz w:val="24"/></w:rPr><w:t>保存后再次运行。</w:t></w:r></w:p><w:p w14:paraId="3291BF4B"><w:pPr><w:pBdr><w:bottom w:val="single" w:color="BFBFBF" w:sz="6" w:space="1"/></w:pBdr><w:spacing w:before="80" w:after="80" w:line="240" w:lineRule="auto"/><w:ind w:firstLine="0"/><w:jc w:val="left"/></w:pPr></w:p><w:p w14:paraId="3BA749A9"><w:pPr><w:pStyle w:val="4"/><w:keepNext/><w:spacing w:before="220" w:after="100" w:line="360" w:lineRule="auto"/><w:ind w:firstLine="0"/><w:jc w:val="left"/></w:pPr><w:r><w:rPr><w:rFonts w:ascii="Times New Roman" w:hAnsi="Times New Roman" w:eastAsia="黑体"/><w:b/><w:i w:val="0"/><w:color w:val="000000"/><w:sz w:val="28"/></w:rPr><w:t>4.6 阶段胜利：25 项检查全部通过</w:t></w:r></w:p><w:p w14:paraId="4CDD053F"><w:pPr><w:pStyle w:val="5"/><w:keepNext/><w:spacing w:before="180" w:after="80" w:line="360" w:lineRule="auto"/><w:ind w:firstLine="0"/><w:jc w:val="left"/></w:pPr><w:r><w:rPr><w:rFonts w:ascii="Times New Roman" w:hAnsi="Times New Roman" w:eastAsia="黑体"/><w:b/><w:i w:val="0"/><w:color w:val="000000"/><w:sz w:val="24"/></w:rPr><w:t>4.6.1 运行成功输出（原封不动，实录原文）</w:t></w:r></w:p><w:p w14:paraId="3709880F"><w:pPr><w:pStyle w:val="165"/><w:shd w:val="clear" w:color="auto" w:fill="F5F5F5"/><w:spacing w:before="0" w:after="0" w:line="240" w:lineRule="auto"/><w:ind w:firstLine="0"/><w:jc w:val="left"/></w:pPr><w:r><w:rPr><w:rFonts w:ascii="Consolas" w:hAnsi="Consolas" w:eastAsia="宋体"/><w:b w:val="0"/><w:i w:val="0"/><w:color w:val="000000"/><w:sz w:val="21"/></w:rPr><w:t>(venv) PS <项目根目录>&gt; datacontract test financial_data_contract.yaml</w:t></w:r></w:p><w:p w14:paraId="251B8C30"><w:pPr><w:pStyle w:val="165"/><w:shd w:val="clear" w:color="auto" w:fill="F5F5F5"/><w:spacing w:before="0" w:after="0" w:line="240" w:lineRule="auto"/><w:ind w:firstLine="0"/><w:jc w:val="left"/></w:pPr><w:r><w:rPr><w:rFonts w:ascii="Consolas" w:hAnsi="Consolas" w:eastAsia="宋体"/><w:b w:val="0"/><w:i w:val="0"/><w:color w:val="000000"/><w:sz w:val="21"/></w:rPr><w:t>Testing financial_data_contract.yaml</w:t></w:r></w:p><w:p w14:paraId="3A41DD26"><w:pPr><w:pStyle w:val="165"/><w:shd w:val="clear" w:color="auto" w:fill="F5F5F5"/><w:spacing w:before="0" w:after="0" w:line="240" w:lineRule="auto"/><w:ind w:firstLine="0"/><w:jc w:val="left"/></w:pPr><w:r><w:rPr><w:rFonts w:ascii="Consolas" w:hAnsi="Consolas" w:eastAsia="宋体"/><w:b w:val="0"/><w:i w:val="0"/><w:color w:val="000000"/><w:sz w:val="21"/></w:rPr><w:t>Server: local (type=local, format=parquet, path=data/universal_enterprise_erp_fraud_dataset.parquet)</w:t></w:r></w:p><w:p w14:paraId="413D69A7"><w:pPr><w:pStyle w:val="165"/><w:shd w:val="clear" w:color="auto" w:fill="F5F5F5"/><w:spacing w:before="0" w:after="0" w:line="240" w:lineRule="auto"/><w:ind w:firstLine="0"/><w:jc w:val="left"/></w:pPr><w:r><w:rPr><w:rFonts w:ascii="Consolas" w:hAnsi="Consolas" w:eastAsia="宋体"/><w:b w:val="0"/><w:i w:val="0"/><w:color w:val="000000"/><w:sz w:val="21"/></w:rPr><w:t>╭────────┬────────────────────────────────────────────────────────────────┬───────────────────┬─────────╮</w:t></w:r></w:p><w:p w14:paraId="017D5C96"><w:pPr><w:pStyle w:val="165"/><w:shd w:val="clear" w:color="auto" w:fill="F5F5F5"/><w:spacing w:before="0" w:after="0" w:line="240" w:lineRule="auto"/><w:ind w:firstLine="0"/><w:jc w:val="left"/></w:pPr><w:r><w:rPr><w:rFonts w:ascii="Consolas" w:hAnsi="Consolas" w:eastAsia="宋体"/><w:b w:val="0"/><w:i w:val="0"/><w:color w:val="000000"/><w:sz w:val="21"/></w:rPr><w:t>│ Result │ Check                                                          │ Field             │ Details │</w:t></w:r></w:p><w:p w14:paraId="0AFEB08E"><w:pPr><w:pStyle w:val="165"/><w:shd w:val="clear" w:color="auto" w:fill="F5F5F5"/><w:spacing w:before="0" w:after="0" w:line="240" w:lineRule="auto"/><w:ind w:firstLine="0"/><w:jc w:val="left"/></w:pPr><w:r><w:rPr><w:rFonts w:ascii="Consolas" w:hAnsi="Consolas" w:eastAsia="宋体"/><w:b w:val="0"/><w:i w:val="0"/><w:color w:val="000000"/><w:sz w:val="21"/></w:rPr><w:t>├────────┼────────────────────────────────────────────────────────────────┼───────────────────┼─────────┤</w:t></w:r></w:p><w:p w14:paraId="185CE602"><w:pPr><w:pStyle w:val="165"/><w:shd w:val="clear" w:color="auto" w:fill="F5F5F5"/><w:spacing w:before="0" w:after="0" w:line="240" w:lineRule="auto"/><w:ind w:firstLine="0"/><w:jc w:val="left"/></w:pPr><w:r><w:rPr><w:rFonts w:ascii="Consolas" w:hAnsi="Consolas" w:eastAsia="宋体"/><w:b w:val="0"/><w:i w:val="0"/><w:color w:val="000000"/><w:sz w:val="21"/></w:rPr><w:t>│ passed │ Check that field 'amount' is present                           │ amount            │         │</w:t></w:r></w:p><w:p w14:paraId="3EF75A69"><w:pPr><w:pStyle w:val="165"/><w:shd w:val="clear" w:color="auto" w:fill="F5F5F5"/><w:spacing w:before="0" w:after="0" w:line="240" w:lineRule="auto"/><w:ind w:firstLine="0"/><w:jc w:val="left"/></w:pPr><w:r><w:rPr><w:rFonts w:ascii="Consolas" w:hAnsi="Consolas" w:eastAsia="宋体"/><w:b w:val="0"/><w:i w:val="0"/><w:color w:val="000000"/><w:sz w:val="21"/></w:rPr><w:t>│ passed │ Check that field amount has type number                        │ amount            │         │</w:t></w:r></w:p><w:p w14:paraId="5E6DDA2E"><w:pPr><w:pStyle w:val="165"/><w:shd w:val="clear" w:color="auto" w:fill="F5F5F5"/><w:spacing w:before="0" w:after="0" w:line="240" w:lineRule="auto"/><w:ind w:firstLine="0"/><w:jc w:val="left"/></w:pPr><w:r><w:rPr><w:rFonts w:ascii="Consolas" w:hAnsi="Consolas" w:eastAsia="宋体"/><w:b w:val="0"/><w:i w:val="0"/><w:color w:val="000000"/><w:sz w:val="21"/></w:rPr><w:t>│ passed │ Check that field amount has no missing values                  │ amount            │         │</w:t></w:r></w:p><w:p w14:paraId="3AC168E9"><w:pPr><w:pStyle w:val="165"/><w:shd w:val="clear" w:color="auto" w:fill="F5F5F5"/><w:spacing w:before="0" w:after="0" w:line="240" w:lineRule="auto"/><w:ind w:firstLine="0"/><w:jc w:val="left"/></w:pPr><w:r><w:rPr><w:rFonts w:ascii="Consolas" w:hAnsi="Consolas" w:eastAsia="宋体"/><w:b w:val="0"/><w:i w:val="0"/><w:color w:val="000000"/><w:sz w:val="21"/></w:rPr><w:t>│ passed │ Check that field 'currency' is present                         │ currency          │         │</w:t></w:r></w:p><w:p w14:paraId="7C057353"><w:pPr><w:pStyle w:val="165"/><w:shd w:val="clear" w:color="auto" w:fill="F5F5F5"/><w:spacing w:before="0" w:after="0" w:line="240" w:lineRule="auto"/><w:ind w:firstLine="0"/><w:jc w:val="left"/></w:pPr><w:r><w:rPr><w:rFonts w:ascii="Consolas" w:hAnsi="Consolas" w:eastAsia="宋体"/><w:b w:val="0"/><w:i w:val="0"/><w:color w:val="000000"/><w:sz w:val="21"/></w:rPr><w:t>│ passed │ Check that field currency has type string                      │ currency          │         │</w:t></w:r></w:p><w:p w14:paraId="4D320C72"><w:pPr><w:pStyle w:val="165"/><w:shd w:val="clear" w:color="auto" w:fill="F5F5F5"/><w:spacing w:before="0" w:after="0" w:line="240" w:lineRule="auto"/><w:ind w:firstLine="0"/><w:jc w:val="left"/></w:pPr><w:r><w:rPr><w:rFonts w:ascii="Consolas" w:hAnsi="Consolas" w:eastAsia="宋体"/><w:b w:val="0"/><w:i w:val="0"/><w:color w:val="000000"/><w:sz w:val="21"/></w:rPr><w:t>│ passed │ Check that field currency has no missing values                │ currency          │         │</w:t></w:r></w:p><w:p w14:paraId="1710AC75"><w:pPr><w:pStyle w:val="165"/><w:shd w:val="clear" w:color="auto" w:fill="F5F5F5"/><w:spacing w:before="0" w:after="0" w:line="240" w:lineRule="auto"/><w:ind w:firstLine="0"/><w:jc w:val="left"/></w:pPr><w:r><w:rPr><w:rFonts w:ascii="Consolas" w:hAnsi="Consolas" w:eastAsia="宋体"/><w:b w:val="0"/><w:i w:val="0"/><w:color w:val="000000"/><w:sz w:val="21"/></w:rPr><w:t>│ passed │ Check that field 'erp_system' is present                       │ erp_system        │         │</w:t></w:r></w:p><w:p w14:paraId="30DAD065"><w:pPr><w:pStyle w:val="165"/><w:shd w:val="clear" w:color="auto" w:fill="F5F5F5"/><w:spacing w:before="0" w:after="0" w:line="240" w:lineRule="auto"/><w:ind w:firstLine="0"/><w:jc w:val="left"/></w:pPr><w:r><w:rPr><w:rFonts w:ascii="Consolas" w:hAnsi="Consolas" w:eastAsia="宋体"/><w:b w:val="0"/><w:i w:val="0"/><w:color w:val="000000"/><w:sz w:val="21"/></w:rPr><w:t>│ passed │ Check that field erp_system has type string                    │ erp_system        │         │</w:t></w:r></w:p><w:p w14:paraId="5BF7F43D"><w:pPr><w:pStyle w:val="165"/><w:shd w:val="clear" w:color="auto" w:fill="F5F5F5"/><w:spacing w:before="0" w:after="0" w:line="240" w:lineRule="auto"/><w:ind w:firstLine="0"/><w:jc w:val="left"/></w:pPr><w:r><w:rPr><w:rFonts w:ascii="Consolas" w:hAnsi="Consolas" w:eastAsia="宋体"/><w:b w:val="0"/><w:i w:val="0"/><w:color w:val="000000"/><w:sz w:val="21"/></w:rPr><w:t>│ passed │ Check that field erp_system has no missing values              │ erp_system        │         │</w:t></w:r></w:p><w:p w14:paraId="1CFBE5C5"><w:pPr><w:pStyle w:val="165"/><w:shd w:val="clear" w:color="auto" w:fill="F5F5F5"/><w:spacing w:before="0" w:after="0" w:line="240" w:lineRule="auto"/><w:ind w:firstLine="0"/><w:jc w:val="left"/></w:pPr><w:r><w:rPr><w:rFonts w:ascii="Consolas" w:hAnsi="Consolas" w:eastAsia="宋体"/><w:b w:val="0"/><w:i w:val="0"/><w:color w:val="000000"/><w:sz w:val="21"/></w:rPr><w:t>│ passed │ Check that field 'gl_account' is present                       │ gl_account        │         │</w:t></w:r></w:p><w:p w14:paraId="601B4F56"><w:pPr><w:pStyle w:val="165"/><w:shd w:val="clear" w:color="auto" w:fill="F5F5F5"/><w:spacing w:before="0" w:after="0" w:line="240" w:lineRule="auto"/><w:ind w:firstLine="0"/><w:jc w:val="left"/></w:pPr><w:r><w:rPr><w:rFonts w:ascii="Consolas" w:hAnsi="Consolas" w:eastAsia="宋体"/><w:b w:val="0"/><w:i w:val="0"/><w:color w:val="000000"/><w:sz w:val="21"/></w:rPr><w:t>│ passed │ Check that field gl_account has type string                    │ gl_account        │         │</w:t></w:r></w:p><w:p w14:paraId="517CCD3B"><w:pPr><w:pStyle w:val="165"/><w:shd w:val="clear" w:color="auto" w:fill="F5F5F5"/><w:spacing w:before="0" w:after="0" w:line="240" w:lineRule="auto"/><w:ind w:firstLine="0"/><w:jc w:val="left"/></w:pPr><w:r><w:rPr><w:rFonts w:ascii="Consolas" w:hAnsi="Consolas" w:eastAsia="宋体"/><w:b w:val="0"/><w:i w:val="0"/><w:color w:val="000000"/><w:sz w:val="21"/></w:rPr><w:t>│ passed │ Check that field gl_account has no missing values              │ gl_account        │         │</w:t></w:r></w:p><w:p w14:paraId="06176428"><w:pPr><w:pStyle w:val="165"/><w:shd w:val="clear" w:color="auto" w:fill="F5F5F5"/><w:spacing w:before="0" w:after="0" w:line="240" w:lineRule="auto"/><w:ind w:firstLine="0"/><w:jc w:val="left"/></w:pPr><w:r><w:rPr><w:rFonts w:ascii="Consolas" w:hAnsi="Consolas" w:eastAsia="宋体"/><w:b w:val="0"/><w:i w:val="0"/><w:color w:val="000000"/><w:sz w:val="21"/></w:rPr><w:t>│ passed │ Check that field 'manual_entry_flag' is present                │ manual_entry_flag │         │</w:t></w:r></w:p><w:p w14:paraId="63DECD26"><w:pPr><w:pStyle w:val="165"/><w:shd w:val="clear" w:color="auto" w:fill="F5F5F5"/><w:spacing w:before="0" w:after="0" w:line="240" w:lineRule="auto"/><w:ind w:firstLine="0"/><w:jc w:val="left"/></w:pPr><w:r><w:rPr><w:rFonts w:ascii="Consolas" w:hAnsi="Consolas" w:eastAsia="宋体"/><w:b w:val="0"/><w:i w:val="0"/><w:color w:val="000000"/><w:sz w:val="21"/></w:rPr><w:t>│ passed │ Check that field manual_entry_flag has type integer            │ manual_entry_flag │         │</w:t></w:r></w:p><w:p w14:paraId="110C0240"><w:pPr><w:pStyle w:val="165"/><w:shd w:val="clear" w:color="auto" w:fill="F5F5F5"/><w:spacing w:before="0" w:after="0" w:line="240" w:lineRule="auto"/><w:ind w:firstLine="0"/><w:jc w:val="left"/></w:pPr><w:r><w:rPr><w:rFonts w:ascii="Consolas" w:hAnsi="Consolas" w:eastAsia="宋体"/><w:b w:val="0"/><w:i w:val="0"/><w:color w:val="000000"/><w:sz w:val="21"/></w:rPr><w:t>│ passed │ Check that field manual_entry_flag has no missing values       │ manual_entry_flag │         │</w:t></w:r></w:p><w:p w14:paraId="4656501B"><w:pPr><w:pStyle w:val="165"/><w:shd w:val="clear" w:color="auto" w:fill="F5F5F5"/><w:spacing w:before="0" w:after="0" w:line="240" w:lineRule="auto"/><w:ind w:firstLine="0"/><w:jc w:val="left"/></w:pPr><w:r><w:rPr><w:rFonts w:ascii="Consolas" w:hAnsi="Consolas" w:eastAsia="宋体"/><w:b w:val="0"/><w:i w:val="0"/><w:color w:val="000000"/><w:sz w:val="21"/></w:rPr><w:t>│ passed │ Check that field 'posting_datetime' is present                 │ posting_datetime  │         │</w:t></w:r></w:p><w:p w14:paraId="30E20B27"><w:pPr><w:pStyle w:val="165"/><w:shd w:val="clear" w:color="auto" w:fill="F5F5F5"/><w:spacing w:before="0" w:after="0" w:line="240" w:lineRule="auto"/><w:ind w:firstLine="0"/><w:jc w:val="left"/></w:pPr><w:r><w:rPr><w:rFonts w:ascii="Consolas" w:hAnsi="Consolas" w:eastAsia="宋体"/><w:b w:val="0"/><w:i w:val="0"/><w:color w:val="000000"/><w:sz w:val="21"/></w:rPr><w:t>│ passed │ Check that field posting_datetime has type timestamp           │ posting_datetime  │         │</w:t></w:r></w:p><w:p w14:paraId="219A389E"><w:pPr><w:pStyle w:val="165"/><w:shd w:val="clear" w:color="auto" w:fill="F5F5F5"/><w:spacing w:before="0" w:after="0" w:line="240" w:lineRule="auto"/><w:ind w:firstLine="0"/><w:jc w:val="left"/></w:pPr><w:r><w:rPr><w:rFonts w:ascii="Consolas" w:hAnsi="Consolas" w:eastAsia="宋体"/><w:b w:val="0"/><w:i w:val="0"/><w:color w:val="000000"/><w:sz w:val="21"/></w:rPr><w:t>│ passed │ Check that field posting_datetime has no missing values        │ posting_datetime  │         │</w:t></w:r></w:p><w:p w14:paraId="3CFEF578"><w:pPr><w:pStyle w:val="165"/><w:shd w:val="clear" w:color="auto" w:fill="F5F5F5"/><w:spacing w:before="0" w:after="0" w:line="240" w:lineRule="auto"/><w:ind w:firstLine="0"/><w:jc w:val="left"/></w:pPr><w:r><w:rPr><w:rFonts w:ascii="Consolas" w:hAnsi="Consolas" w:eastAsia="宋体"/><w:b w:val="0"/><w:i w:val="0"/><w:color w:val="000000"/><w:sz w:val="21"/></w:rPr><w:t>│ passed │ Check that field 'risk_class' is present                       │ risk_class        │         │</w:t></w:r></w:p><w:p w14:paraId="3ED6F4A0"><w:pPr><w:pStyle w:val="165"/><w:shd w:val="clear" w:color="auto" w:fill="F5F5F5"/><w:spacing w:before="0" w:after="0" w:line="240" w:lineRule="auto"/><w:ind w:firstLine="0"/><w:jc w:val="left"/></w:pPr><w:r><w:rPr><w:rFonts w:ascii="Consolas" w:hAnsi="Consolas" w:eastAsia="宋体"/><w:b w:val="0"/><w:i w:val="0"/><w:color w:val="000000"/><w:sz w:val="21"/></w:rPr><w:t>│ passed │ Check that field risk_class has type string                    │ risk_class        │         │</w:t></w:r></w:p><w:p w14:paraId="19B533D5"><w:pPr><w:pStyle w:val="165"/><w:shd w:val="clear" w:color="auto" w:fill="F5F5F5"/><w:spacing w:before="0" w:after="0" w:line="240" w:lineRule="auto"/><w:ind w:firstLine="0"/><w:jc w:val="left"/></w:pPr><w:r><w:rPr><w:rFonts w:ascii="Consolas" w:hAnsi="Consolas" w:eastAsia="宋体"/><w:b w:val="0"/><w:i w:val="0"/><w:color w:val="000000"/><w:sz w:val="21"/></w:rPr><w:t>│ passed │ Check that field risk_class has no missing values              │ risk_class        │         │</w:t></w:r></w:p><w:p w14:paraId="7C13B2E7"><w:pPr><w:pStyle w:val="165"/><w:shd w:val="clear" w:color="auto" w:fill="F5F5F5"/><w:spacing w:before="0" w:after="0" w:line="240" w:lineRule="auto"/><w:ind w:firstLine="0"/><w:jc w:val="left"/></w:pPr><w:r><w:rPr><w:rFonts w:ascii="Consolas" w:hAnsi="Consolas" w:eastAsia="宋体"/><w:b w:val="0"/><w:i w:val="0"/><w:color w:val="000000"/><w:sz w:val="21"/></w:rPr><w:t>│ passed │ Check that field 'transaction_id' is present                   │ transaction_id    │         │</w:t></w:r></w:p><w:p w14:paraId="4F89D6D0"><w:pPr><w:pStyle w:val="165"/><w:shd w:val="clear" w:color="auto" w:fill="F5F5F5"/><w:spacing w:before="0" w:after="0" w:line="240" w:lineRule="auto"/><w:ind w:firstLine="0"/><w:jc w:val="left"/></w:pPr><w:r><w:rPr><w:rFonts w:ascii="Consolas" w:hAnsi="Consolas" w:eastAsia="宋体"/><w:b w:val="0"/><w:i w:val="0"/><w:color w:val="000000"/><w:sz w:val="21"/></w:rPr><w:t>│ passed │ Check that field transaction_id has type string                │ transaction_id    │         │</w:t></w:r></w:p><w:p w14:paraId="79A5D95A"><w:pPr><w:pStyle w:val="165"/><w:shd w:val="clear" w:color="auto" w:fill="F5F5F5"/><w:spacing w:before="0" w:after="0" w:line="240" w:lineRule="auto"/><w:ind w:firstLine="0"/><w:jc w:val="left"/></w:pPr><w:r><w:rPr><w:rFonts w:ascii="Consolas" w:hAnsi="Consolas" w:eastAsia="宋体"/><w:b w:val="0"/><w:i w:val="0"/><w:color w:val="000000"/><w:sz w:val="21"/></w:rPr><w:t>│ passed │ Check that field transaction_id has no missing values          │ transaction_id    │         │</w:t></w:r></w:p><w:p w14:paraId="6D6EFB0A"><w:pPr><w:pStyle w:val="165"/><w:shd w:val="clear" w:color="auto" w:fill="F5F5F5"/><w:spacing w:before="0" w:after="0" w:line="240" w:lineRule="auto"/><w:ind w:firstLine="0"/><w:jc w:val="left"/></w:pPr><w:r><w:rPr><w:rFonts w:ascii="Consolas" w:hAnsi="Consolas" w:eastAsia="宋体"/><w:b w:val="0"/><w:i w:val="0"/><w:color w:val="000000"/><w:sz w:val="21"/></w:rPr><w:t>│ passed │ Check that unique field transaction_id has no duplicate values │ transaction_id    │         │</w:t></w:r></w:p><w:p w14:paraId="60DF6E4E"><w:pPr><w:pStyle w:val="165"/><w:shd w:val="clear" w:color="auto" w:fill="F5F5F5"/><w:spacing w:before="0" w:after="0" w:line="240" w:lineRule="auto"/><w:ind w:firstLine="0"/><w:jc w:val="left"/></w:pPr><w:r><w:rPr><w:rFonts w:ascii="Consolas" w:hAnsi="Consolas" w:eastAsia="宋体"/><w:b w:val="0"/><w:i w:val="0"/><w:color w:val="000000"/><w:sz w:val="21"/></w:rPr><w:t>╰────────┴────────────────────────────────────────────────────────────────┴───────────────────┴─────────╯</w:t></w:r></w:p><w:p w14:paraId="63602D65"><w:pPr><w:pStyle w:val="165"/><w:shd w:val="clear" w:color="auto" w:fill="F5F5F5"/><w:spacing w:before="0" w:after="0" w:line="240" w:lineRule="auto"/><w:ind w:firstLine="0"/><w:jc w:val="left"/></w:pPr><w:r><w:rPr><w:rFonts w:ascii="Consolas" w:hAnsi="Consolas" w:eastAsia="宋体"/><w:b w:val="0"/><w:i w:val="0"/><w:color w:val="000000"/><w:sz w:val="21"/></w:rPr><w:t>🟢 data contract is valid. Run 25 checks. Took 6.464579 seconds.</w:t></w:r></w:p><w:p w14:paraId="759B4E0A"><w:pPr><w:pStyle w:val="5"/><w:keepNext/><w:spacing w:before="180" w:after="80" w:line="360" w:lineRule="auto"/><w:ind w:firstLine="0"/><w:jc w:val="left"/></w:pPr><w:r><w:rPr><w:rFonts w:ascii="Times New Roman" w:hAnsi="Times New Roman" w:eastAsia="黑体"/><w:b/><w:i w:val="0"/><w:color w:val="000000"/><w:sz w:val="24"/></w:rPr><w:t>4.6.2 读懂这 25 项检查</w:t></w:r></w:p><w:p w14:paraId="7CE77F08"><w:pPr><w:spacing w:before="0" w:after="0" w:line="360" w:lineRule="auto"/><w:ind w:firstLine="480"/><w:jc w:val="both"/></w:pPr><w:r><w:rPr><w:rFonts w:ascii="Times New Roman" w:hAnsi="Times New Roman" w:eastAsia="宋体"/><w:b/><w:i w:val="0"/><w:color w:val="000000"/><w:sz w:val="24"/></w:rPr><w:t>25 项 = 8 个字段 × 3 项基础检查 + 1 项唯一性检查</w:t></w:r><w:r><w:rPr><w:rFonts w:ascii="Times New Roman" w:hAnsi="Times New Roman" w:eastAsia="宋体"/><w:b w:val="0"/><w:i w:val="0"/><w:color w:val="000000"/><w:sz w:val="24"/></w:rPr><w:t>，精确拆解：</w:t></w:r></w:p><w:tbl><w:tblPr><w:tblStyle w:val="34"/><w:tblW w:w="0" w:type="auto"/><w:jc w:val="center"/><w:tblBorders><w:top w:val="single" w:color="auto" w:sz="4" w:space="0"/><w:left w:val="single" w:color="auto" w:sz="4" w:space="0"/><w:bottom w:val="single" w:color="auto" w:sz="4" w:space="0"/><w:right w:val="single" w:color="auto" w:sz="4" w:space="0"/><w:insideH w:val="single" w:color="auto" w:sz="4" w:space="0"/><w:insideV w:val="single" w:color="auto" w:sz="4" w:space="0"/></w:tblBorders><w:tblLayout w:type="autofit"/><w:tblCellMar><w:top w:w="0" w:type="dxa"/><w:left w:w="108" w:type="dxa"/><w:bottom w:w="0" w:type="dxa"/><w:right w:w="108" w:type="dxa"/></w:tblCellMar></w:tblPr><w:tblGrid><w:gridCol w:w="3024"/><w:gridCol w:w="3024"/><w:gridCol w:w="3024"/></w:tblGrid><w:tr w14:paraId="03563AE4"><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tblHeader/><w:jc w:val="center"/></w:trPr><w:tc><w:tcPr><w:tcW w:w="3024" w:type="dxa"/><w:shd w:val="clear" w:color="auto" w:fill="D9D9D9"/><w:vAlign w:val="center"/></w:tcPr><w:p w14:paraId="0501340F"><w:pPr><w:spacing w:before="0" w:after="0" w:line="240" w:lineRule="auto"/><w:ind w:firstLine="0"/><w:jc w:val="center"/></w:pPr><w:r><w:rPr><w:rFonts w:ascii="Times New Roman" w:hAnsi="Times New Roman" w:eastAsia="宋体"/><w:b/><w:i w:val="0"/><w:color w:val="000000"/><w:sz w:val="21"/></w:rPr><w:t>检查类型</w:t></w:r></w:p></w:tc><w:tc><w:tcPr><w:tcW w:w="3024" w:type="dxa"/><w:shd w:val="clear" w:color="auto" w:fill="D9D9D9"/><w:vAlign w:val="center"/></w:tcPr><w:p w14:paraId="5A936E59"><w:pPr><w:spacing w:before="0" w:after="0" w:line="240" w:lineRule="auto"/><w:ind w:firstLine="0"/><w:jc w:val="center"/></w:pPr><w:r><w:rPr><w:rFonts w:ascii="Times New Roman" w:hAnsi="Times New Roman" w:eastAsia="宋体"/><w:b/><w:i w:val="0"/><w:color w:val="000000"/><w:sz w:val="21"/></w:rPr><w:t>数量</w:t></w:r></w:p></w:tc><w:tc><w:tcPr><w:tcW w:w="3024" w:type="dxa"/><w:shd w:val="clear" w:color="auto" w:fill="D9D9D9"/><w:vAlign w:val="center"/></w:tcPr><w:p w14:paraId="2CC01695"><w:pPr><w:spacing w:before="0" w:after="0" w:line="240" w:lineRule="auto"/><w:ind w:firstLine="0"/><w:jc w:val="center"/></w:pPr><w:r><w:rPr><w:rFonts w:ascii="Times New Roman" w:hAnsi="Times New Roman" w:eastAsia="宋体"/><w:b/><w:i w:val="0"/><w:color w:val="000000"/><w:sz w:val="21"/></w:rPr><w:t>业务含义</w:t></w:r></w:p></w:tc></w:tr><w:tr w14:paraId="41B6BD53"><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54C639F2"><w:pPr><w:spacing w:before="0" w:after="0" w:line="240" w:lineRule="auto"/><w:ind w:firstLine="0"/><w:jc w:val="center"/></w:pPr><w:r><w:rPr><w:rFonts w:ascii="Consolas" w:hAnsi="Consolas" w:eastAsia="宋体"/><w:b w:val="0"/><w:i w:val="0"/><w:color w:val="000000"/><w:sz w:val="21"/><w:shd w:val="clear" w:color="auto" w:fill="F5F5F5"/></w:rPr><w:t>Check that field 'X' is present</w:t></w:r><w:r><w:rPr><w:rFonts w:ascii="Times New Roman" w:hAnsi="Times New Roman" w:eastAsia="宋体"/><w:b w:val="0"/><w:i w:val="0"/><w:color w:val="000000"/><w:sz w:val="21"/></w:rPr><w:t>（字段存在）</w:t></w:r></w:p></w:tc><w:tc><w:tcPr><w:tcW w:w="3024" w:type="dxa"/><w:vAlign w:val="center"/></w:tcPr><w:p w14:paraId="603CBC5D"><w:pPr><w:spacing w:before="0" w:after="0" w:line="240" w:lineRule="auto"/><w:ind w:firstLine="0"/><w:jc w:val="left"/></w:pPr><w:r><w:rPr><w:rFonts w:ascii="Times New Roman" w:hAnsi="Times New Roman" w:eastAsia="宋体"/><w:b w:val="0"/><w:i w:val="0"/><w:color w:val="000000"/><w:sz w:val="21"/></w:rPr><w:t>8</w:t></w:r></w:p></w:tc><w:tc><w:tcPr><w:tcW w:w="3024" w:type="dxa"/><w:vAlign w:val="center"/></w:tcPr><w:p w14:paraId="479FA1E2"><w:pPr><w:spacing w:before="0" w:after="0" w:line="240" w:lineRule="auto"/><w:ind w:firstLine="0"/><w:jc w:val="left"/></w:pPr><w:r><w:rPr><w:rFonts w:ascii="Times New Roman" w:hAnsi="Times New Roman" w:eastAsia="宋体"/><w:b w:val="0"/><w:i w:val="0"/><w:color w:val="000000"/><w:sz w:val="21"/></w:rPr><w:t>契约要求的 8 个字段，数据里都存在</w:t></w:r></w:p></w:tc></w:tr><w:tr w14:paraId="7A6F525A"><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70356BA7"><w:pPr><w:spacing w:before="0" w:after="0" w:line="240" w:lineRule="auto"/><w:ind w:firstLine="0"/><w:jc w:val="center"/></w:pPr><w:r><w:rPr><w:rFonts w:ascii="Consolas" w:hAnsi="Consolas" w:eastAsia="宋体"/><w:b w:val="0"/><w:i w:val="0"/><w:color w:val="000000"/><w:sz w:val="21"/><w:shd w:val="clear" w:color="auto" w:fill="F5F5F5"/></w:rPr><w:t>Check that field X has type ...</w:t></w:r><w:r><w:rPr><w:rFonts w:ascii="Times New Roman" w:hAnsi="Times New Roman" w:eastAsia="宋体"/><w:b w:val="0"/><w:i w:val="0"/><w:color w:val="000000"/><w:sz w:val="21"/></w:rPr><w:t>（类型正确）</w:t></w:r></w:p></w:tc><w:tc><w:tcPr><w:tcW w:w="3024" w:type="dxa"/><w:vAlign w:val="center"/></w:tcPr><w:p w14:paraId="2DF409DD"><w:pPr><w:spacing w:before="0" w:after="0" w:line="240" w:lineRule="auto"/><w:ind w:firstLine="0"/><w:jc w:val="left"/></w:pPr><w:r><w:rPr><w:rFonts w:ascii="Times New Roman" w:hAnsi="Times New Roman" w:eastAsia="宋体"/><w:b w:val="0"/><w:i w:val="0"/><w:color w:val="000000"/><w:sz w:val="21"/></w:rPr><w:t>8</w:t></w:r></w:p></w:tc><w:tc><w:tcPr><w:tcW w:w="3024" w:type="dxa"/><w:vAlign w:val="center"/></w:tcPr><w:p w14:paraId="7E5043BB"><w:pPr><w:spacing w:before="0" w:after="0" w:line="240" w:lineRule="auto"/><w:ind w:firstLine="0"/><w:jc w:val="left"/></w:pPr><w:r><w:rPr><w:rFonts w:ascii="Times New Roman" w:hAnsi="Times New Roman" w:eastAsia="宋体"/><w:b w:val="0"/><w:i w:val="0"/><w:color w:val="000000"/><w:sz w:val="21"/></w:rPr><w:t>每个字段的数据类型与契约声明一致</w:t></w:r></w:p></w:tc></w:tr><w:tr w14:paraId="7015D3AD"><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2CF2006F"><w:pPr><w:spacing w:before="0" w:after="0" w:line="240" w:lineRule="auto"/><w:ind w:firstLine="0"/><w:jc w:val="center"/></w:pPr><w:r><w:rPr><w:rFonts w:ascii="Consolas" w:hAnsi="Consolas" w:eastAsia="宋体"/><w:b w:val="0"/><w:i w:val="0"/><w:color w:val="000000"/><w:sz w:val="21"/><w:shd w:val="clear" w:color="auto" w:fill="F5F5F5"/></w:rPr><w:t>Check that field X has no missing values</w:t></w:r><w:r><w:rPr><w:rFonts w:ascii="Times New Roman" w:hAnsi="Times New Roman" w:eastAsia="宋体"/><w:b w:val="0"/><w:i w:val="0"/><w:color w:val="000000"/><w:sz w:val="21"/></w:rPr><w:t>（无缺失）</w:t></w:r></w:p></w:tc><w:tc><w:tcPr><w:tcW w:w="3024" w:type="dxa"/><w:vAlign w:val="center"/></w:tcPr><w:p w14:paraId="4E718F2C"><w:pPr><w:spacing w:before="0" w:after="0" w:line="240" w:lineRule="auto"/><w:ind w:firstLine="0"/><w:jc w:val="left"/></w:pPr><w:r><w:rPr><w:rFonts w:ascii="Times New Roman" w:hAnsi="Times New Roman" w:eastAsia="宋体"/><w:b w:val="0"/><w:i w:val="0"/><w:color w:val="000000"/><w:sz w:val="21"/></w:rPr><w:t>8</w:t></w:r></w:p></w:tc><w:tc><w:tcPr><w:tcW w:w="3024" w:type="dxa"/><w:vAlign w:val="center"/></w:tcPr><w:p w14:paraId="5ABF6D42"><w:pPr><w:spacing w:before="0" w:after="0" w:line="240" w:lineRule="auto"/><w:ind w:firstLine="0"/><w:jc w:val="left"/></w:pPr><w:r><w:rPr><w:rFonts w:ascii="Times New Roman" w:hAnsi="Times New Roman" w:eastAsia="宋体"/><w:b w:val="0"/><w:i w:val="0"/><w:color w:val="000000"/><w:sz w:val="21"/></w:rPr><w:t>强依赖字段 100 万行全部非空</w:t></w:r></w:p></w:tc></w:tr><w:tr w14:paraId="568A445A"><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5D3CFDCE"><w:pPr><w:spacing w:before="0" w:after="0" w:line="240" w:lineRule="auto"/><w:ind w:firstLine="0"/><w:jc w:val="center"/></w:pPr><w:r><w:rPr><w:rFonts w:ascii="Consolas" w:hAnsi="Consolas" w:eastAsia="宋体"/><w:b w:val="0"/><w:i w:val="0"/><w:color w:val="000000"/><w:sz w:val="21"/><w:shd w:val="clear" w:color="auto" w:fill="F5F5F5"/></w:rPr><w:t>Check that unique field transaction_id has no duplicate values</w:t></w:r><w:r><w:rPr><w:rFonts w:ascii="Times New Roman" w:hAnsi="Times New Roman" w:eastAsia="宋体"/><w:b w:val="0"/><w:i w:val="0"/><w:color w:val="000000"/><w:sz w:val="21"/></w:rPr><w:t>（主键唯一）</w:t></w:r></w:p></w:tc><w:tc><w:tcPr><w:tcW w:w="3024" w:type="dxa"/><w:vAlign w:val="center"/></w:tcPr><w:p w14:paraId="7BDDA2CD"><w:pPr><w:spacing w:before="0" w:after="0" w:line="240" w:lineRule="auto"/><w:ind w:firstLine="0"/><w:jc w:val="left"/></w:pPr><w:r><w:rPr><w:rFonts w:ascii="Times New Roman" w:hAnsi="Times New Roman" w:eastAsia="宋体"/><w:b w:val="0"/><w:i w:val="0"/><w:color w:val="000000"/><w:sz w:val="21"/></w:rPr><w:t>1</w:t></w:r></w:p></w:tc><w:tc><w:tcPr><w:tcW w:w="3024" w:type="dxa"/><w:vAlign w:val="center"/></w:tcPr><w:p w14:paraId="313FECD2"><w:pPr><w:spacing w:before="0" w:after="0" w:line="240" w:lineRule="auto"/><w:ind w:firstLine="0"/><w:jc w:val="left"/></w:pPr><w:r><w:rPr><w:rFonts w:ascii="Times New Roman" w:hAnsi="Times New Roman" w:eastAsia="宋体"/><w:b w:val="0"/><w:i w:val="0"/><w:color w:val="000000"/><w:sz w:val="21"/></w:rPr><w:t>100 万条交易 ID 无重复</w:t></w:r></w:p></w:tc></w:tr></w:tbl><w:p w14:paraId="3BABC1D3"><w:pPr><w:spacing w:after="0"/></w:pPr></w:p><w:p w14:paraId="49CF1380"><w:pPr><w:spacing w:before="0" w:after="0" w:line="360" w:lineRule="auto"/><w:ind w:firstLine="480"/><w:jc w:val="both"/></w:pPr><w:r><w:rPr><w:rFonts w:ascii="Times New Roman" w:hAnsi="Times New Roman" w:eastAsia="宋体"/><w:b/><w:i w:val="0"/><w:color w:val="000000"/><w:sz w:val="24"/></w:rPr><w:t>几个值得注意的细节</w:t></w:r><w:r><w:rPr><w:rFonts w:ascii="Times New Roman" w:hAnsi="Times New Roman" w:eastAsia="宋体"/><w:b w:val="0"/><w:i w:val="0"/><w:color w:val="000000"/><w:sz w:val="24"/></w:rPr><w:t>：</w:t></w:r></w:p><w:p w14:paraId="56F7230B"><w:pPr><w:spacing w:before="0" w:after="0" w:line="360" w:lineRule="auto"/><w:ind w:firstLine="480"/><w:jc w:val="both"/></w:pPr><w:r><w:rPr><w:rFonts w:ascii="Times New Roman" w:hAnsi="Times New Roman" w:eastAsia="宋体"/><w:b w:val="0"/><w:i w:val="0"/><w:color w:val="000000"/><w:sz w:val="24"/></w:rPr><w:t xml:space="preserve">1. </w:t></w:r><w:r><w:rPr><w:rFonts w:ascii="Times New Roman" w:hAnsi="Times New Roman" w:eastAsia="宋体"/><w:b/><w:i w:val="0"/><w:color w:val="000000"/><w:sz w:val="24"/></w:rPr><w:t xml:space="preserve">第一行的 </w:t></w:r><w:r><w:rPr><w:rFonts w:ascii="Consolas" w:hAnsi="Consolas" w:eastAsia="宋体"/><w:b/><w:i w:val="0"/><w:color w:val="000000"/><w:sz w:val="24"/><w:shd w:val="clear" w:color="auto" w:fill="F5F5F5"/></w:rPr><w:t>Server: local (type=local, format=parquet, path=data/universal_enterprise_erp_fraud_dataset.parquet)</w:t></w:r><w:r><w:rPr><w:rFonts w:ascii="Times New Roman" w:hAnsi="Times New Roman" w:eastAsia="宋体"/><w:b w:val="0"/><w:i w:val="0"/><w:color w:val="000000"/><w:sz w:val="24"/></w:rPr><w:t>——路径已正确指向真实文件，坑7、坑8 的修复同时生效；</w:t></w:r></w:p><w:p w14:paraId="0FFE430C"><w:pPr><w:spacing w:before="0" w:after="0" w:line="360" w:lineRule="auto"/><w:ind w:firstLine="480"/><w:jc w:val="both"/></w:pPr><w:r><w:rPr><w:rFonts w:ascii="Times New Roman" w:hAnsi="Times New Roman" w:eastAsia="宋体"/><w:b w:val="0"/><w:i w:val="0"/><w:color w:val="000000"/><w:sz w:val="24"/></w:rPr><w:t xml:space="preserve">2. </w:t></w:r><w:r><w:rPr><w:rFonts w:ascii="Consolas" w:hAnsi="Consolas" w:eastAsia="宋体"/><w:b/><w:i w:val="0"/><w:color w:val="000000"/><w:sz w:val="24"/><w:shd w:val="clear" w:color="auto" w:fill="F5F5F5"/></w:rPr><w:t>manual_entry_flag</w:t></w:r><w:r><w:rPr><w:rFonts w:ascii="Times New Roman" w:hAnsi="Times New Roman" w:eastAsia="宋体"/><w:b/><w:i w:val="0"/><w:color w:val="000000"/><w:sz w:val="24"/></w:rPr><w:t xml:space="preserve"> 的 3 项检查是&quot;present / type integer / no missing values&quot;</w:t></w:r><w:r><w:rPr><w:rFonts w:ascii="Times New Roman" w:hAnsi="Times New Roman" w:eastAsia="宋体"/><w:b w:val="0"/><w:i w:val="0"/><w:color w:val="000000"/><w:sz w:val="24"/></w:rPr><w:t>——注意此时</w:t></w:r><w:r><w:rPr><w:rFonts w:ascii="Times New Roman" w:hAnsi="Times New Roman" w:eastAsia="宋体"/><w:b/><w:i w:val="0"/><w:color w:val="000000"/><w:sz w:val="24"/></w:rPr><w:t>它的 quality 枚举规则（0/1）还没有出现在列表里</w:t></w:r><w:r><w:rPr><w:rFonts w:ascii="Times New Roman" w:hAnsi="Times New Roman" w:eastAsia="宋体"/><w:b w:val="0"/><w:i w:val="0"/><w:color w:val="000000"/><w:sz w:val="24"/></w:rPr><w:t>。这正是第五章&quot;25 → 28 → 34&quot;故事的伏笔：基础检查只验证了&quot;字段存在、类型对、非空&quot;，</w:t></w:r><w:r><w:rPr><w:rFonts w:ascii="Times New Roman" w:hAnsi="Times New Roman" w:eastAsia="宋体"/><w:b/><w:i w:val="0"/><w:color w:val="000000"/><w:sz w:val="24"/></w:rPr><w:t>还没验证&quot;值合法&quot;</w:t></w:r><w:r><w:rPr><w:rFonts w:ascii="Times New Roman" w:hAnsi="Times New Roman" w:eastAsia="宋体"/><w:b w:val="0"/><w:i w:val="0"/><w:color w:val="000000"/><w:sz w:val="24"/></w:rPr><w:t>；</w:t></w:r></w:p><w:p w14:paraId="6C87CEB8"><w:pPr><w:spacing w:before="0" w:after="0" w:line="360" w:lineRule="auto"/><w:ind w:firstLine="480"/><w:jc w:val="both"/></w:pPr><w:r><w:rPr><w:rFonts w:ascii="Times New Roman" w:hAnsi="Times New Roman" w:eastAsia="宋体"/><w:b w:val="0"/><w:i w:val="0"/><w:color w:val="000000"/><w:sz w:val="24"/></w:rPr><w:t xml:space="preserve">3. </w:t></w:r><w:r><w:rPr><w:rFonts w:ascii="Consolas" w:hAnsi="Consolas" w:eastAsia="宋体"/><w:b/><w:i w:val="0"/><w:color w:val="000000"/><w:sz w:val="24"/><w:shd w:val="clear" w:color="auto" w:fill="F5F5F5"/></w:rPr><w:t>Took 6.464579 seconds</w:t></w:r><w:r><w:rPr><w:rFonts w:ascii="Times New Roman" w:hAnsi="Times New Roman" w:eastAsia="宋体"/><w:b w:val="0"/><w:i w:val="0"/><w:color w:val="000000"/><w:sz w:val="24"/></w:rPr><w:t>——</w:t></w:r><w:r><w:rPr><w:rFonts w:ascii="Times New Roman" w:hAnsi="Times New Roman" w:eastAsia="宋体"/><w:b/><w:i w:val="0"/><w:color w:val="000000"/><w:sz w:val="24"/></w:rPr><w:t>6.46 秒扫完 100 万行数据</w:t></w:r><w:r><w:rPr><w:rFonts w:ascii="Times New Roman" w:hAnsi="Times New Roman" w:eastAsia="宋体"/><w:b w:val="0"/><w:i w:val="0"/><w:color w:val="000000"/><w:sz w:val="24"/></w:rPr><w:t>。这就是&quot;100 万行秒级校验&quot;的工程化意义：数据契约不是跑批脚本，而是可以嵌入 ETL 管道、每次运行都实时把关的&quot;门禁&quot;。</w:t></w:r></w:p><w:p w14:paraId="16E46870"><w:pPr><w:pStyle w:val="5"/><w:keepNext/><w:spacing w:before="180" w:after="80" w:line="360" w:lineRule="auto"/><w:ind w:firstLine="0"/><w:jc w:val="left"/></w:pPr><w:r><w:rPr><w:rFonts w:ascii="Times New Roman" w:hAnsi="Times New Roman" w:eastAsia="黑体"/><w:b/><w:i w:val="0"/><w:color w:val="000000"/><w:sz w:val="24"/></w:rPr><w:t>4.6.3 阶段胜利的意义</w:t></w:r></w:p><w:p w14:paraId="5D45CA15"><w:pPr><w:spacing w:before="0" w:after="0" w:line="360" w:lineRule="auto"/><w:ind w:firstLine="480"/><w:jc w:val="both"/></w:pPr><w:r><w:rPr><w:rFonts w:ascii="Times New Roman" w:hAnsi="Times New Roman" w:eastAsia="宋体"/><w:b w:val="0"/><w:i w:val="0"/><w:color w:val="000000"/><w:sz w:val="24"/></w:rPr><w:t xml:space="preserve">用实录原话：看到 </w:t></w:r><w:r><w:rPr><w:rFonts w:ascii="Consolas" w:hAnsi="Consolas" w:eastAsia="宋体"/><w:b w:val="0"/><w:i w:val="0"/><w:color w:val="000000"/><w:sz w:val="24"/><w:shd w:val="clear" w:color="auto" w:fill="F5F5F5"/></w:rPr><w:t>🟢 data contract is valid. Run 25 checks.</w:t></w:r><w:r><w:rPr><w:rFonts w:ascii="Times New Roman" w:hAnsi="Times New Roman" w:eastAsia="宋体"/><w:b w:val="0"/><w:i w:val="0"/><w:color w:val="000000"/><w:sz w:val="24"/></w:rPr><w:t xml:space="preserve"> 的那一刻，</w:t></w:r><w:r><w:rPr><w:rFonts w:ascii="Times New Roman" w:hAnsi="Times New Roman" w:eastAsia="宋体"/><w:b/><w:i w:val="0"/><w:color w:val="000000"/><w:sz w:val="24"/></w:rPr><w:t>从最初的 Python 3.7 报错，到中间一连串的坑，你一步一步走通了</w:t></w:r><w:r><w:rPr><w:rFonts w:ascii="Times New Roman" w:hAnsi="Times New Roman" w:eastAsia="宋体"/><w:b w:val="0"/><w:i w:val="0"/><w:color w:val="000000"/><w:sz w:val="24"/></w:rPr><w:t>。</w:t></w:r></w:p><w:p w14:paraId="2744F4A5"><w:pPr><w:spacing w:before="0" w:after="0" w:line="360" w:lineRule="auto"/><w:ind w:firstLine="480"/><w:jc w:val="both"/></w:pPr><w:r><w:rPr><w:rFonts w:ascii="Times New Roman" w:hAnsi="Times New Roman" w:eastAsia="宋体"/><w:b w:val="0"/><w:i w:val="0"/><w:color w:val="000000"/><w:sz w:val="24"/></w:rPr><w:t>但这只是&quot;及格线&quot;——25 项检查全部是</w:t></w:r><w:r><w:rPr><w:rFonts w:ascii="Times New Roman" w:hAnsi="Times New Roman" w:eastAsia="宋体"/><w:b/><w:i w:val="0"/><w:color w:val="000000"/><w:sz w:val="24"/></w:rPr><w:t>技术层面</w:t></w:r><w:r><w:rPr><w:rFonts w:ascii="Times New Roman" w:hAnsi="Times New Roman" w:eastAsia="宋体"/><w:b w:val="0"/><w:i w:val="0"/><w:color w:val="000000"/><w:sz w:val="24"/></w:rPr><w:t>的检查（字段在不在、类型对不对、有没有空值、是否唯一），</w:t></w:r><w:r><w:rPr><w:rFonts w:ascii="Times New Roman" w:hAnsi="Times New Roman" w:eastAsia="宋体"/><w:b/><w:i w:val="0"/><w:color w:val="000000"/><w:sz w:val="24"/></w:rPr><w:t>没有一条业务层面的规则</w:t></w:r><w:r><w:rPr><w:rFonts w:ascii="Times New Roman" w:hAnsi="Times New Roman" w:eastAsia="宋体"/><w:b w:val="0"/><w:i w:val="0"/><w:color w:val="000000"/><w:sz w:val="24"/></w:rPr><w:t>。对一个财务+数据双修的人来说，真正的核心竞争力在下一章：</w:t></w:r><w:r><w:rPr><w:rFonts w:ascii="Times New Roman" w:hAnsi="Times New Roman" w:eastAsia="宋体"/><w:b/><w:i w:val="0"/><w:color w:val="000000"/><w:sz w:val="24"/></w:rPr><w:t>为契约注入&quot;财务灵魂&quot;</w:t></w:r><w:r><w:rPr><w:rFonts w:ascii="Times New Roman" w:hAnsi="Times New Roman" w:eastAsia="宋体"/><w:b w:val="0"/><w:i w:val="0"/><w:color w:val="000000"/><w:sz w:val="24"/></w:rPr><w:t>。</w:t></w:r></w:p><w:p w14:paraId="1BCC07CC"><w:pPr><w:pBdr><w:bottom w:val="single" w:color="BFBFBF" w:sz="6" w:space="1"/></w:pBdr><w:spacing w:before="80" w:after="80" w:line="240" w:lineRule="auto"/><w:ind w:firstLine="0"/><w:jc w:val="left"/></w:pPr></w:p><w:p w14:paraId="5E33CA7B"><w:pPr><w:pStyle w:val="4"/><w:keepNext/><w:spacing w:before="220" w:after="100" w:line="360" w:lineRule="auto"/><w:ind w:firstLine="0"/><w:jc w:val="left"/></w:pPr><w:r><w:rPr><w:rFonts w:ascii="Times New Roman" w:hAnsi="Times New Roman" w:eastAsia="黑体"/><w:b/><w:i w:val="0"/><w:color w:val="000000"/><w:sz w:val="28"/></w:rPr><w:t>4.7 本章复盘：排错链的共同规律</w:t></w:r></w:p><w:tbl><w:tblPr><w:tblStyle w:val="34"/><w:tblW w:w="0" w:type="auto"/><w:jc w:val="center"/><w:tblBorders><w:top w:val="single" w:color="auto" w:sz="4" w:space="0"/><w:left w:val="single" w:color="auto" w:sz="4" w:space="0"/><w:bottom w:val="single" w:color="auto" w:sz="4" w:space="0"/><w:right w:val="single" w:color="auto" w:sz="4" w:space="0"/><w:insideH w:val="single" w:color="auto" w:sz="4" w:space="0"/><w:insideV w:val="single" w:color="auto" w:sz="4" w:space="0"/></w:tblBorders><w:tblLayout w:type="autofit"/><w:tblCellMar><w:top w:w="0" w:type="dxa"/><w:left w:w="108" w:type="dxa"/><w:bottom w:w="0" w:type="dxa"/><w:right w:w="108" w:type="dxa"/></w:tblCellMar></w:tblPr><w:tblGrid><w:gridCol w:w="1763"/><w:gridCol w:w="1763"/><w:gridCol w:w="1798"/><w:gridCol w:w="1785"/><w:gridCol w:w="2179"/></w:tblGrid><w:tr w14:paraId="0FF6B5D3"><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tblHeader/><w:jc w:val="center"/></w:trPr><w:tc><w:tcPr><w:tcW w:w="1814" w:type="dxa"/><w:shd w:val="clear" w:color="auto" w:fill="D9D9D9"/><w:vAlign w:val="center"/></w:tcPr><w:p w14:paraId="672D24C0"><w:pPr><w:spacing w:before="0" w:after="0" w:line="240" w:lineRule="auto"/><w:ind w:firstLine="0"/><w:jc w:val="center"/></w:pPr><w:r><w:rPr><w:rFonts w:ascii="Times New Roman" w:hAnsi="Times New Roman" w:eastAsia="宋体"/><w:b/><w:i w:val="0"/><w:color w:val="000000"/><w:sz w:val="21"/></w:rPr><w:t>关卡</w:t></w:r></w:p></w:tc><w:tc><w:tcPr><w:tcW w:w="1814" w:type="dxa"/><w:shd w:val="clear" w:color="auto" w:fill="D9D9D9"/><w:vAlign w:val="center"/></w:tcPr><w:p w14:paraId="1C8F334B"><w:pPr><w:spacing w:before="0" w:after="0" w:line="240" w:lineRule="auto"/><w:ind w:firstLine="0"/><w:jc w:val="center"/></w:pPr><w:r><w:rPr><w:rFonts w:ascii="Times New Roman" w:hAnsi="Times New Roman" w:eastAsia="宋体"/><w:b/><w:i w:val="0"/><w:color w:val="000000"/><w:sz w:val="21"/></w:rPr><w:t>坑</w:t></w:r></w:p></w:tc><w:tc><w:tcPr><w:tcW w:w="1814" w:type="dxa"/><w:shd w:val="clear" w:color="auto" w:fill="D9D9D9"/><w:vAlign w:val="center"/></w:tcPr><w:p w14:paraId="233BDCA2"><w:pPr><w:spacing w:before="0" w:after="0" w:line="240" w:lineRule="auto"/><w:ind w:firstLine="0"/><w:jc w:val="center"/></w:pPr><w:r><w:rPr><w:rFonts w:ascii="Times New Roman" w:hAnsi="Times New Roman" w:eastAsia="宋体"/><w:b/><w:i w:val="0"/><w:color w:val="000000"/><w:sz w:val="21"/></w:rPr><w:t>报错关键句</w:t></w:r></w:p></w:tc><w:tc><w:tcPr><w:tcW w:w="1814" w:type="dxa"/><w:shd w:val="clear" w:color="auto" w:fill="D9D9D9"/><w:vAlign w:val="center"/></w:tcPr><w:p w14:paraId="04778606"><w:pPr><w:spacing w:before="0" w:after="0" w:line="240" w:lineRule="auto"/><w:ind w:firstLine="0"/><w:jc w:val="center"/></w:pPr><w:r><w:rPr><w:rFonts w:ascii="Times New Roman" w:hAnsi="Times New Roman" w:eastAsia="宋体"/><w:b/><w:i w:val="0"/><w:color w:val="000000"/><w:sz w:val="21"/></w:rPr><w:t>根因</w:t></w:r></w:p></w:tc><w:tc><w:tcPr><w:tcW w:w="1814" w:type="dxa"/><w:shd w:val="clear" w:color="auto" w:fill="D9D9D9"/><w:vAlign w:val="center"/></w:tcPr><w:p w14:paraId="15F2C7D1"><w:pPr><w:spacing w:before="0" w:after="0" w:line="240" w:lineRule="auto"/><w:ind w:firstLine="0"/><w:jc w:val="center"/></w:pPr><w:r><w:rPr><w:rFonts w:ascii="Times New Roman" w:hAnsi="Times New Roman" w:eastAsia="宋体"/><w:b/><w:i w:val="0"/><w:color w:val="000000"/><w:sz w:val="21"/></w:rPr><w:t>解法</w:t></w:r></w:p></w:tc></w:tr><w:tr w14:paraId="3604DB42"><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1814" w:type="dxa"/><w:vAlign w:val="center"/></w:tcPr><w:p w14:paraId="5D9854C9"><w:pPr><w:spacing w:before="0" w:after="0" w:line="240" w:lineRule="auto"/><w:ind w:firstLine="0"/><w:jc w:val="center"/></w:pPr><w:r><w:rPr><w:rFonts w:ascii="Times New Roman" w:hAnsi="Times New Roman" w:eastAsia="宋体"/><w:b w:val="0"/><w:i w:val="0"/><w:color w:val="000000"/><w:sz w:val="21"/></w:rPr><w:t>编码关</w:t></w:r></w:p></w:tc><w:tc><w:tcPr><w:tcW w:w="1814" w:type="dxa"/><w:vAlign w:val="center"/></w:tcPr><w:p w14:paraId="78725B61"><w:pPr><w:spacing w:before="0" w:after="0" w:line="240" w:lineRule="auto"/><w:ind w:firstLine="0"/><w:jc w:val="left"/></w:pPr><w:r><w:rPr><w:rFonts w:ascii="Times New Roman" w:hAnsi="Times New Roman" w:eastAsia="宋体"/><w:b w:val="0"/><w:i w:val="0"/><w:color w:val="000000"/><w:sz w:val="21"/></w:rPr><w:t>坑5</w:t></w:r></w:p></w:tc><w:tc><w:tcPr><w:tcW w:w="1814" w:type="dxa"/><w:vAlign w:val="center"/></w:tcPr><w:p w14:paraId="4F346947"><w:pPr><w:spacing w:before="0" w:after="0" w:line="240" w:lineRule="auto"/><w:ind w:firstLine="0"/><w:jc w:val="left"/></w:pPr><w:r><w:rPr><w:rFonts w:ascii="Consolas" w:hAnsi="Consolas" w:eastAsia="宋体"/><w:b w:val="0"/><w:i w:val="0"/><w:color w:val="000000"/><w:sz w:val="21"/><w:shd w:val="clear" w:color="auto" w:fill="F5F5F5"/></w:rPr><w:t>'gbk' codec can't decode byte 0xae in position 170</w:t></w:r></w:p></w:tc><w:tc><w:tcPr><w:tcW w:w="1814" w:type="dxa"/><w:vAlign w:val="center"/></w:tcPr><w:p w14:paraId="3C135AA2"><w:pPr><w:spacing w:before="0" w:after="0" w:line="240" w:lineRule="auto"/><w:ind w:firstLine="0"/><w:jc w:val="left"/></w:pPr><w:r><w:rPr><w:rFonts w:ascii="Times New Roman" w:hAnsi="Times New Roman" w:eastAsia="宋体"/><w:b w:val="0"/><w:i w:val="0"/><w:color w:val="000000"/><w:sz w:val="21"/></w:rPr><w:t>中文 Windows 默认 GBK，文件是 UTF-8</w:t></w:r></w:p></w:tc><w:tc><w:tcPr><w:tcW w:w="1814" w:type="dxa"/><w:vAlign w:val="center"/></w:tcPr><w:p w14:paraId="6AFD601C"><w:pPr><w:spacing w:before="0" w:after="0" w:line="240" w:lineRule="auto"/><w:ind w:firstLine="0"/><w:jc w:val="left"/></w:pPr><w:r><w:rPr><w:rFonts w:ascii="Consolas" w:hAnsi="Consolas" w:eastAsia="宋体"/><w:b w:val="0"/><w:i w:val="0"/><w:color w:val="000000"/><w:sz w:val="21"/><w:shd w:val="clear" w:color="auto" w:fill="F5F5F5"/></w:rPr><w:t>$env:PYTHONUTF8=1</w:t></w:r></w:p></w:tc></w:tr><w:tr w14:paraId="2D74B834"><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1814" w:type="dxa"/><w:vAlign w:val="center"/></w:tcPr><w:p w14:paraId="77E01A2B"><w:pPr><w:spacing w:before="0" w:after="0" w:line="240" w:lineRule="auto"/><w:ind w:firstLine="0"/><w:jc w:val="center"/></w:pPr><w:r><w:rPr><w:rFonts w:ascii="Times New Roman" w:hAnsi="Times New Roman" w:eastAsia="宋体"/><w:b w:val="0"/><w:i w:val="0"/><w:color w:val="000000"/><w:sz w:val="21"/></w:rPr><w:t>语法关</w:t></w:r></w:p></w:tc><w:tc><w:tcPr><w:tcW w:w="1814" w:type="dxa"/><w:vAlign w:val="center"/></w:tcPr><w:p w14:paraId="001C019A"><w:pPr><w:spacing w:before="0" w:after="0" w:line="240" w:lineRule="auto"/><w:ind w:firstLine="0"/><w:jc w:val="left"/></w:pPr><w:r><w:rPr><w:rFonts w:ascii="Times New Roman" w:hAnsi="Times New Roman" w:eastAsia="宋体"/><w:b w:val="0"/><w:i w:val="0"/><w:color w:val="000000"/><w:sz w:val="21"/></w:rPr><w:t>坑6</w:t></w:r></w:p></w:tc><w:tc><w:tcPr><w:tcW w:w="1814" w:type="dxa"/><w:vAlign w:val="center"/></w:tcPr><w:p w14:paraId="2CE1D4E4"><w:pPr><w:spacing w:before="0" w:after="0" w:line="240" w:lineRule="auto"/><w:ind w:firstLine="0"/><w:jc w:val="left"/></w:pPr><w:r><w:rPr><w:rFonts w:ascii="Consolas" w:hAnsi="Consolas" w:eastAsia="宋体"/><w:b w:val="0"/><w:i w:val="0"/><w:color w:val="000000"/><w:sz w:val="21"/><w:shd w:val="clear" w:color="auto" w:fill="F5F5F5"/></w:rPr><w:t>Input should be a valid dictionary or instance of Quality</w:t></w:r></w:p></w:tc><w:tc><w:tcPr><w:tcW w:w="1814" w:type="dxa"/><w:vAlign w:val="center"/></w:tcPr><w:p w14:paraId="3255F796"><w:pPr><w:spacing w:before="0" w:after="0" w:line="240" w:lineRule="auto"/><w:ind w:firstLine="0"/><w:jc w:val="left"/></w:pPr><w:r><w:rPr><w:rFonts w:ascii="Times New Roman" w:hAnsi="Times New Roman" w:eastAsia="宋体"/><w:b w:val="0"/><w:i w:val="0"/><w:color w:val="000000"/><w:sz w:val="21"/></w:rPr><w:t>quality 不能是纯字符串</w:t></w:r></w:p></w:tc><w:tc><w:tcPr><w:tcW w:w="1814" w:type="dxa"/><w:vAlign w:val="center"/></w:tcPr><w:p w14:paraId="32F1A049"><w:pPr><w:spacing w:before="0" w:after="0" w:line="240" w:lineRule="auto"/><w:ind w:firstLine="0"/><w:jc w:val="left"/></w:pPr><w:r><w:rPr><w:rFonts w:ascii="Times New Roman" w:hAnsi="Times New Roman" w:eastAsia="宋体"/><w:b w:val="0"/><w:i w:val="0"/><w:color w:val="000000"/><w:sz w:val="21"/></w:rPr><w:t>改 Library 规则</w:t></w:r></w:p></w:tc></w:tr><w:tr w14:paraId="05165DF2"><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1814" w:type="dxa"/><w:vAlign w:val="center"/></w:tcPr><w:p w14:paraId="3FB4F58A"><w:pPr><w:spacing w:before="0" w:after="0" w:line="240" w:lineRule="auto"/><w:ind w:firstLine="0"/><w:jc w:val="center"/></w:pPr><w:r><w:rPr><w:rFonts w:ascii="Times New Roman" w:hAnsi="Times New Roman" w:eastAsia="宋体"/><w:b w:val="0"/><w:i w:val="0"/><w:color w:val="000000"/><w:sz w:val="21"/></w:rPr><w:t>路径关</w:t></w:r></w:p></w:tc><w:tc><w:tcPr><w:tcW w:w="1814" w:type="dxa"/><w:vAlign w:val="center"/></w:tcPr><w:p w14:paraId="405FD73A"><w:pPr><w:spacing w:before="0" w:after="0" w:line="240" w:lineRule="auto"/><w:ind w:firstLine="0"/><w:jc w:val="left"/></w:pPr><w:r><w:rPr><w:rFonts w:ascii="Times New Roman" w:hAnsi="Times New Roman" w:eastAsia="宋体"/><w:b w:val="0"/><w:i w:val="0"/><w:color w:val="000000"/><w:sz w:val="21"/></w:rPr><w:t>坑7</w:t></w:r></w:p></w:tc><w:tc><w:tcPr><w:tcW w:w="1814" w:type="dxa"/><w:vAlign w:val="center"/></w:tcPr><w:p w14:paraId="57F8929E"><w:pPr><w:spacing w:before="0" w:after="0" w:line="240" w:lineRule="auto"/><w:ind w:firstLine="0"/><w:jc w:val="left"/></w:pPr><w:r><w:rPr><w:rFonts w:ascii="Consolas" w:hAnsi="Consolas" w:eastAsia="宋体"/><w:b w:val="0"/><w:i w:val="0"/><w:color w:val="000000"/><w:sz w:val="21"/><w:shd w:val="clear" w:color="auto" w:fill="F5F5F5"/></w:rPr><w:t>IO Error: No files found that match the pattern</w:t></w:r></w:p></w:tc><w:tc><w:tcPr><w:tcW w:w="1814" w:type="dxa"/><w:vAlign w:val="center"/></w:tcPr><w:p w14:paraId="139B7401"><w:pPr><w:spacing w:before="0" w:after="0" w:line="240" w:lineRule="auto"/><w:ind w:firstLine="0"/><w:jc w:val="left"/></w:pPr><w:r><w:rPr><w:rFonts w:ascii="Times New Roman" w:hAnsi="Times New Roman" w:eastAsia="宋体"/><w:b w:val="0"/><w:i w:val="0"/><w:color w:val="000000"/><w:sz w:val="21"/></w:rPr><w:t>YAML 文件名与真实文件不一致</w:t></w:r></w:p></w:tc><w:tc><w:tcPr><w:tcW w:w="1814" w:type="dxa"/><w:vAlign w:val="center"/></w:tcPr><w:p w14:paraId="2F57E9EE"><w:pPr><w:spacing w:before="0" w:after="0" w:line="240" w:lineRule="auto"/><w:ind w:firstLine="0"/><w:jc w:val="left"/></w:pPr><w:r><w:rPr><w:rFonts w:ascii="Times New Roman" w:hAnsi="Times New Roman" w:eastAsia="宋体"/><w:b w:val="0"/><w:i w:val="0"/><w:color w:val="000000"/><w:sz w:val="21"/></w:rPr><w:t xml:space="preserve">修改 </w:t></w:r><w:r><w:rPr><w:rFonts w:ascii="Consolas" w:hAnsi="Consolas" w:eastAsia="宋体"/><w:b w:val="0"/><w:i w:val="0"/><w:color w:val="000000"/><w:sz w:val="21"/><w:shd w:val="clear" w:color="auto" w:fill="F5F5F5"/></w:rPr><w:t>path</w:t></w:r></w:p></w:tc></w:tr><w:tr w14:paraId="11D16C67"><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1814" w:type="dxa"/><w:vAlign w:val="center"/></w:tcPr><w:p w14:paraId="21C85D0D"><w:pPr><w:spacing w:before="0" w:after="0" w:line="240" w:lineRule="auto"/><w:ind w:firstLine="0"/><w:jc w:val="center"/></w:pPr><w:r><w:rPr><w:rFonts w:ascii="Times New Roman" w:hAnsi="Times New Roman" w:eastAsia="宋体"/><w:b w:val="0"/><w:i w:val="0"/><w:color w:val="000000"/><w:sz w:val="21"/></w:rPr><w:t>解析关</w:t></w:r></w:p></w:tc><w:tc><w:tcPr><w:tcW w:w="1814" w:type="dxa"/><w:vAlign w:val="center"/></w:tcPr><w:p w14:paraId="798F0756"><w:pPr><w:spacing w:before="0" w:after="0" w:line="240" w:lineRule="auto"/><w:ind w:firstLine="0"/><w:jc w:val="left"/></w:pPr><w:r><w:rPr><w:rFonts w:ascii="Times New Roman" w:hAnsi="Times New Roman" w:eastAsia="宋体"/><w:b w:val="0"/><w:i w:val="0"/><w:color w:val="000000"/><w:sz w:val="21"/></w:rPr><w:t>坑8</w:t></w:r></w:p></w:tc><w:tc><w:tcPr><w:tcW w:w="1814" w:type="dxa"/><w:vAlign w:val="center"/></w:tcPr><w:p w14:paraId="3DA3B763"><w:pPr><w:spacing w:before="0" w:after="0" w:line="240" w:lineRule="auto"/><w:ind w:firstLine="0"/><w:jc w:val="left"/></w:pPr><w:r><w:rPr><w:rFonts w:ascii="Consolas" w:hAnsi="Consolas" w:eastAsia="宋体"/><w:b w:val="0"/><w:i w:val="0"/><w:color w:val="000000"/><w:sz w:val="21"/><w:shd w:val="clear" w:color="auto" w:fill="F5F5F5"/></w:rPr><w:t>Cannot parse YAML … path: &quot;path: &quot;…</w:t></w:r></w:p></w:tc><w:tc><w:tcPr><w:tcW w:w="1814" w:type="dxa"/><w:vAlign w:val="center"/></w:tcPr><w:p w14:paraId="7770F801"><w:pPr><w:spacing w:before="0" w:after="0" w:line="240" w:lineRule="auto"/><w:ind w:firstLine="0"/><w:jc w:val="left"/></w:pPr><w:r><w:rPr><w:rFonts w:ascii="Times New Roman" w:hAnsi="Times New Roman" w:eastAsia="宋体"/><w:b w:val="0"/><w:i w:val="0"/><w:color w:val="000000"/><w:sz w:val="21"/></w:rPr><w:t>修改路径时重复粘贴前缀</w:t></w:r></w:p></w:tc><w:tc><w:tcPr><w:tcW w:w="1814" w:type="dxa"/><w:vAlign w:val="center"/></w:tcPr><w:p w14:paraId="5C073C06"><w:pPr><w:spacing w:before="0" w:after="0" w:line="240" w:lineRule="auto"/><w:ind w:firstLine="0"/><w:jc w:val="left"/></w:pPr><w:r><w:rPr><w:rFonts w:ascii="Times New Roman" w:hAnsi="Times New Roman" w:eastAsia="宋体"/><w:b w:val="0"/><w:i w:val="0"/><w:color w:val="000000"/><w:sz w:val="21"/></w:rPr><w:t>清理第 12 行</w:t></w:r></w:p></w:tc></w:tr></w:tbl><w:p w14:paraId="0E4DBA75"><w:pPr><w:spacing w:after="0"/></w:pPr></w:p><w:p w14:paraId="3F5C4AA8"><w:pPr><w:spacing w:before="0" w:after="0" w:line="360" w:lineRule="auto"/><w:ind w:firstLine="480"/><w:jc w:val="both"/></w:pPr><w:r><w:rPr><w:rFonts w:ascii="Times New Roman" w:hAnsi="Times New Roman" w:eastAsia="宋体"/><w:b/><w:i w:val="0"/><w:color w:val="000000"/><w:sz w:val="24"/></w:rPr><w:t>三条核心方法论</w:t></w:r><w:r><w:rPr><w:rFonts w:ascii="Times New Roman" w:hAnsi="Times New Roman" w:eastAsia="宋体"/><w:b w:val="0"/><w:i w:val="0"/><w:color w:val="000000"/><w:sz w:val="24"/></w:rPr><w:t>：</w:t></w:r></w:p><w:p w14:paraId="263BEEA0"><w:pPr><w:spacing w:before="0" w:after="0" w:line="360" w:lineRule="auto"/><w:ind w:firstLine="480"/><w:jc w:val="both"/></w:pPr><w:r><w:rPr><w:rFonts w:ascii="Times New Roman" w:hAnsi="Times New Roman" w:eastAsia="宋体"/><w:b w:val="0"/><w:i w:val="0"/><w:color w:val="000000"/><w:sz w:val="24"/></w:rPr><w:t xml:space="preserve">1. </w:t></w:r><w:r><w:rPr><w:rFonts w:ascii="Times New Roman" w:hAnsi="Times New Roman" w:eastAsia="宋体"/><w:b/><w:i w:val="0"/><w:color w:val="000000"/><w:sz w:val="24"/></w:rPr><w:t>报错要逐字读，且先找&quot;根因行&quot;</w:t></w:r><w:r><w:rPr><w:rFonts w:ascii="Times New Roman" w:hAnsi="Times New Roman" w:eastAsia="宋体"/><w:b w:val="0"/><w:i w:val="0"/><w:color w:val="000000"/><w:sz w:val="24"/></w:rPr><w:t>：坑7 里 26 条错误，只有第 26 条是根因，前 25 条都是连带症状。</w:t></w:r><w:r><w:rPr><w:rFonts w:ascii="Times New Roman" w:hAnsi="Times New Roman" w:eastAsia="宋体"/><w:b/><w:i w:val="0"/><w:color w:val="000000"/><w:sz w:val="24"/></w:rPr><w:t>先修根因，症状自消</w:t></w:r><w:r><w:rPr><w:rFonts w:ascii="Times New Roman" w:hAnsi="Times New Roman" w:eastAsia="宋体"/><w:b w:val="0"/><w:i w:val="0"/><w:color w:val="000000"/><w:sz w:val="24"/></w:rPr><w:t>——这是数据工程排错的第一原则；</w:t></w:r></w:p><w:p w14:paraId="22243CAC"><w:pPr><w:spacing w:before="0" w:after="0" w:line="360" w:lineRule="auto"/><w:ind w:firstLine="480"/><w:jc w:val="both"/></w:pPr><w:r><w:rPr><w:rFonts w:ascii="Times New Roman" w:hAnsi="Times New Roman" w:eastAsia="宋体"/><w:b w:val="0"/><w:i w:val="0"/><w:color w:val="000000"/><w:sz w:val="24"/></w:rPr><w:t xml:space="preserve">2. </w:t></w:r><w:r><w:rPr><w:rFonts w:ascii="Times New Roman" w:hAnsi="Times New Roman" w:eastAsia="宋体"/><w:b/><w:i w:val="0"/><w:color w:val="000000"/><w:sz w:val="24"/></w:rPr><w:t>&quot;报错变了&quot;就是进步</w:t></w:r><w:r><w:rPr><w:rFonts w:ascii="Times New Roman" w:hAnsi="Times New Roman" w:eastAsia="宋体"/><w:b w:val="0"/><w:i w:val="0"/><w:color w:val="000000"/><w:sz w:val="24"/></w:rPr><w:t>：坑5 → 坑6 → 坑7 → 坑8，每次修复后报错都&quot;换了一个&quot;——说明前一关已过。如果修复后报错不变，说明你的修复没生效，需要回头检查操作本身；</w:t></w:r></w:p><w:p w14:paraId="0F5FCAF0"><w:pPr><w:spacing w:before="0" w:after="0" w:line="360" w:lineRule="auto"/><w:ind w:firstLine="480"/><w:jc w:val="both"/></w:pPr><w:r><w:rPr><w:rFonts w:ascii="Times New Roman" w:hAnsi="Times New Roman" w:eastAsia="宋体"/><w:b w:val="0"/><w:i w:val="0"/><w:color w:val="000000"/><w:sz w:val="24"/></w:rPr><w:t xml:space="preserve">3. </w:t></w:r><w:r><w:rPr><w:rFonts w:ascii="Times New Roman" w:hAnsi="Times New Roman" w:eastAsia="宋体"/><w:b/><w:i w:val="0"/><w:color w:val="000000"/><w:sz w:val="24"/></w:rPr><w:t>报错里的定位信息是最精确的地图</w:t></w:r><w:r><w:rPr><w:rFonts w:ascii="Times New Roman" w:hAnsi="Times New Roman" w:eastAsia="宋体"/><w:b w:val="0"/><w:i w:val="0"/><w:color w:val="000000"/><w:sz w:val="24"/></w:rPr><w:t xml:space="preserve">：坑6 的 </w:t></w:r><w:r><w:rPr><w:rFonts w:ascii="Consolas" w:hAnsi="Consolas" w:eastAsia="宋体"/><w:b w:val="0"/><w:i w:val="0"/><w:color w:val="000000"/><w:sz w:val="24"/><w:shd w:val="clear" w:color="auto" w:fill="F5F5F5"/></w:rPr><w:t>models.erp_transactions.fields.manual_entry_flag.quality.0</w:t></w:r><w:r><w:rPr><w:rFonts w:ascii="Times New Roman" w:hAnsi="Times New Roman" w:eastAsia="宋体"/><w:b w:val="0"/><w:i w:val="0"/><w:color w:val="000000"/><w:sz w:val="24"/></w:rPr><w:t xml:space="preserve"> 精确到&quot;第几个元素&quot;，坑8 的 </w:t></w:r><w:r><w:rPr><w:rFonts w:ascii="Consolas" w:hAnsi="Consolas" w:eastAsia="宋体"/><w:b w:val="0"/><w:i w:val="0"/><w:color w:val="000000"/><w:sz w:val="24"/><w:shd w:val="clear" w:color="auto" w:fill="F5F5F5"/></w:rPr><w:t>line 12, column 19</w:t></w:r><w:r><w:rPr><w:rFonts w:ascii="Times New Roman" w:hAnsi="Times New Roman" w:eastAsia="宋体"/><w:b w:val="0"/><w:i w:val="0"/><w:color w:val="000000"/><w:sz w:val="24"/></w:rPr><w:t xml:space="preserve"> 精确到&quot;第几行第几列&quot;。</w:t></w:r><w:r><w:rPr><w:rFonts w:ascii="Times New Roman" w:hAnsi="Times New Roman" w:eastAsia="宋体"/><w:b/><w:i w:val="0"/><w:color w:val="000000"/><w:sz w:val="24"/></w:rPr><w:t>永远先读定位，再看解释。</w:t></w:r></w:p><w:p w14:paraId="5D924332"><w:pPr><w:spacing w:before="0" w:after="0" w:line="360" w:lineRule="auto"/><w:ind w:firstLine="480"/><w:jc w:val="both"/></w:pPr><w:r><w:rPr><w:rFonts w:ascii="Times New Roman" w:hAnsi="Times New Roman" w:eastAsia="宋体"/><w:b/><w:i w:val="0"/><w:color w:val="000000"/><w:sz w:val="24"/></w:rPr><w:t>业务含义一句话</w:t></w:r><w:r><w:rPr><w:rFonts w:ascii="Times New Roman" w:hAnsi="Times New Roman" w:eastAsia="宋体"/><w:b w:val="0"/><w:i w:val="0"/><w:color w:val="000000"/><w:sz w:val="24"/></w:rPr><w:t>：数据契约对&quot;精确&quot;的偏执（编码、结构、路径、格式），本质上就是财务对&quot;一分钱都不能错&quot;的偏执。</w:t></w:r><w:r><w:rPr><w:rFonts w:ascii="Times New Roman" w:hAnsi="Times New Roman" w:eastAsia="宋体"/><w:b/><w:i w:val="0"/><w:color w:val="000000"/><w:sz w:val="24"/></w:rPr><w:t>技术上的较真，保护的正是业务上的合规。</w:t></w:r></w:p><w:p w14:paraId="1F80C3DF"><w:pPr><w:pStyle w:val="3"/><w:keepNext/><w:spacing w:before="280" w:after="120" w:line="360" w:lineRule="auto"/><w:ind w:firstLine="0"/><w:jc w:val="left"/></w:pPr><w:r><w:rPr><w:rFonts w:ascii="Times New Roman" w:hAnsi="Times New Roman" w:eastAsia="黑体"/><w:b/><w:i w:val="0"/><w:color w:val="000000"/><w:sz w:val="32"/></w:rPr><w:t>第五章：业务规则注入与 YAML 缩进终极排错（25 → 28 → 34）</w:t></w:r></w:p><w:p w14:paraId="13AF8418"><w:pPr><w:pStyle w:val="4"/><w:keepNext/><w:spacing w:before="220" w:after="100" w:line="360" w:lineRule="auto"/><w:ind w:firstLine="0"/><w:jc w:val="left"/></w:pPr><w:r><w:rPr><w:rFonts w:ascii="Times New Roman" w:hAnsi="Times New Roman" w:eastAsia="黑体"/><w:b/><w:i w:val="0"/><w:color w:val="000000"/><w:sz w:val="28"/></w:rPr><w:t>引言：为什么这一章是全报告的&quot;惊魂时刻&quot;</w:t></w:r></w:p><w:p w14:paraId="13D80B09"><w:pPr><w:spacing w:before="0" w:after="0" w:line="360" w:lineRule="auto"/><w:ind w:firstLine="480"/><w:jc w:val="both"/></w:pPr><w:r><w:rPr><w:rFonts w:ascii="Times New Roman" w:hAnsi="Times New Roman" w:eastAsia="宋体"/><w:b w:val="0"/><w:i w:val="0"/><w:color w:val="000000"/><w:sz w:val="24"/></w:rPr><w:t>上一章结束时，25 项检查全绿，听起来皆大欢喜。但你要记住一个残酷的事实：</w:t></w:r><w:r><w:rPr><w:rFonts w:ascii="Times New Roman" w:hAnsi="Times New Roman" w:eastAsia="宋体"/><w:b/><w:i w:val="0"/><w:color w:val="000000"/><w:sz w:val="24"/></w:rPr><w:t>那 25 项全是&quot;技术层面&quot;的检查</w:t></w:r><w:r><w:rPr><w:rFonts w:ascii="Times New Roman" w:hAnsi="Times New Roman" w:eastAsia="宋体"/><w:b w:val="0"/><w:i w:val="0"/><w:color w:val="000000"/><w:sz w:val="24"/></w:rPr><w:t>（字段在不在、类型对不对、有没有空值、是否唯一）——对数据契约来说，这只是&quot;刚及格&quot;。</w:t></w:r><w:r><w:rPr><w:rFonts w:ascii="Times New Roman" w:hAnsi="Times New Roman" w:eastAsia="宋体"/><w:b/><w:i w:val="0"/><w:color w:val="000000"/><w:sz w:val="24"/></w:rPr><w:t>财务+数据双修人才的核心竞争力，在于把&quot;业务规则&quot;注入契约</w:t></w:r><w:r><w:rPr><w:rFonts w:ascii="Times New Roman" w:hAnsi="Times New Roman" w:eastAsia="宋体"/><w:b w:val="0"/><w:i w:val="0"/><w:color w:val="000000"/><w:sz w:val="24"/></w:rPr><w:t>：审批层级不能越权、标志位只能取 0/1、金额不能离谱。</w:t></w:r></w:p><w:p w14:paraId="40CCA8DE"><w:pPr><w:spacing w:before="0" w:after="0" w:line="360" w:lineRule="auto"/><w:ind w:firstLine="480"/><w:jc w:val="both"/></w:pPr><w:r><w:rPr><w:rFonts w:ascii="Times New Roman" w:hAnsi="Times New Roman" w:eastAsia="宋体"/><w:b w:val="0"/><w:i w:val="0"/><w:color w:val="000000"/><w:sz w:val="24"/></w:rPr><w:t>本章记录的是注入这三条规则后的一波三折：</w:t></w:r><w:r><w:rPr><w:rFonts w:ascii="Times New Roman" w:hAnsi="Times New Roman" w:eastAsia="宋体"/><w:b/><w:i w:val="0"/><w:color w:val="000000"/><w:sz w:val="24"/></w:rPr><w:t>第一次运行，引擎绿灯，但规则&quot;根本没生效&quot;；第二次运行，生效一半，另外两个字段&quot;人间蒸发&quot;；第三次才彻底解决。</w:t></w:r><w:r><w:rPr><w:rFonts w:ascii="Times New Roman" w:hAnsi="Times New Roman" w:eastAsia="宋体"/><w:b w:val="0"/><w:i w:val="0"/><w:color w:val="000000"/><w:sz w:val="24"/></w:rPr><w:t xml:space="preserve"> 最惊悚的不是报错，而是</w:t></w:r><w:r><w:rPr><w:rFonts w:ascii="Times New Roman" w:hAnsi="Times New Roman" w:eastAsia="宋体"/><w:b/><w:i w:val="0"/><w:color w:val="000000"/><w:sz w:val="24"/></w:rPr><w:t>&quot;看着成功、其实规则全哑&quot;</w:t></w:r><w:r><w:rPr><w:rFonts w:ascii="Times New Roman" w:hAnsi="Times New Roman" w:eastAsia="宋体"/><w:b w:val="0"/><w:i w:val="0"/><w:color w:val="000000"/><w:sz w:val="24"/></w:rPr><w:t>的静默失效。</w:t></w:r></w:p><w:p w14:paraId="5DD32C78"><w:pPr><w:spacing w:before="0" w:after="0" w:line="360" w:lineRule="auto"/><w:ind w:firstLine="480"/><w:jc w:val="both"/></w:pPr><w:r><w:rPr><w:rFonts w:ascii="Times New Roman" w:hAnsi="Times New Roman" w:eastAsia="宋体"/><w:b w:val="0"/><w:i w:val="0"/><w:color w:val="000000"/><w:sz w:val="24"/></w:rPr><w:t>先看本卷的核心解剖图——YAML 缩进层级与&quot;规则为何静默失效&quot;：</w:t></w:r></w:p><w:p w14:paraId="33179F82"><w:pPr><w:pStyle w:val="165"/><w:shd w:val="clear" w:color="auto" w:fill="F5F5F5"/><w:spacing w:before="0" w:after="0" w:line="240" w:lineRule="auto"/><w:ind w:firstLine="0"/><w:jc w:val="left"/></w:pPr><w:r><w:rPr><w:rFonts w:ascii="Consolas" w:hAnsi="Consolas" w:eastAsia="宋体"/><w:b w:val="0"/><w:i w:val="0"/><w:color w:val="000000"/><w:sz w:val="21"/></w:rPr><w:t>&lt;html style=&quot;margin:0;padding:0;&quot;&gt;</w:t></w:r></w:p><w:p w14:paraId="4A7820EC"><w:pPr><w:pStyle w:val="165"/><w:shd w:val="clear" w:color="auto" w:fill="F5F5F5"/><w:spacing w:before="0" w:after="0" w:line="240" w:lineRule="auto"/><w:ind w:firstLine="0"/><w:jc w:val="left"/></w:pPr><w:r><w:rPr><w:rFonts w:ascii="Consolas" w:hAnsi="Consolas" w:eastAsia="宋体"/><w:b w:val="0"/><w:i w:val="0"/><w:color w:val="000000"/><w:sz w:val="21"/></w:rPr><w:t>&lt;title&gt;YAML缩进层级解剖：规则为何静默失效&lt;/title&gt;</w:t></w:r></w:p><w:p w14:paraId="6A670FBC"><w:pPr><w:pStyle w:val="165"/><w:shd w:val="clear" w:color="auto" w:fill="F5F5F5"/><w:spacing w:before="0" w:after="0" w:line="240" w:lineRule="auto"/><w:ind w:firstLine="0"/><w:jc w:val="left"/></w:pPr><w:r><w:rPr><w:rFonts w:ascii="Consolas" w:hAnsi="Consolas" w:eastAsia="宋体"/><w:b w:val="0"/><w:i w:val="0"/><w:color w:val="000000"/><w:sz w:val="21"/></w:rPr><w:t>&lt;div style=&quot;font-family:'Segoe UI','Microsoft YaHei',sans-serif;background:#f5f7fb;color:#1f2937;padding:20px;box-sizing:border-box;width:100%;max-width:1180px;margin:0 auto;&quot;&gt;</w:t></w:r></w:p><w:p w14:paraId="0C2A5043"><w:pPr><w:pStyle w:val="165"/><w:shd w:val="clear" w:color="auto" w:fill="F5F5F5"/><w:spacing w:before="0" w:after="0" w:line="240" w:lineRule="auto"/><w:ind w:firstLine="0"/><w:jc w:val="left"/></w:pPr><w:r><w:rPr><w:rFonts w:ascii="Consolas" w:hAnsi="Consolas" w:eastAsia="宋体"/><w:b w:val="0"/><w:i w:val="0"/><w:color w:val="000000"/><w:sz w:val="21"/></w:rPr><w:t xml:space="preserve">  &lt;div style=&quot;background:#ffffff;border:1px solid #e2e8f0;border-radius:12px;padding:16px 20px;margin-bottom:14px;&quot;&gt;</w:t></w:r></w:p><w:p w14:paraId="0FDF3D28"><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style=&quot;font-size:20px;font-weight:700;color:#0f172a;&quot;&gt;YAML 缩进层级解剖：规则为何静默失效&lt;/div&gt;</w:t></w:r></w:p><w:p w14:paraId="7A94159C"><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style=&quot;font-size:14px;color:#475569;margin-top:6px;line-height:1.6;&quot;&gt;第五章全景：引擎绿灯 ≠ 规则生效。多缩进 2 个空格，字段就从“同级字段”变成“别人的子字段”，检查项从 34 掉回 28 而无人报警。&lt;/div&gt;</w:t></w:r></w:p><w:p w14:paraId="18EA547C"><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6CDD7A3D"><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6203A171"><w:pPr><w:pStyle w:val="165"/><w:shd w:val="clear" w:color="auto" w:fill="F5F5F5"/><w:spacing w:before="0" w:after="0" w:line="240" w:lineRule="auto"/><w:ind w:firstLine="0"/><w:jc w:val="left"/></w:pPr><w:r><w:rPr><w:rFonts w:ascii="Consolas" w:hAnsi="Consolas" w:eastAsia="宋体"/><w:b w:val="0"/><w:i w:val="0"/><w:color w:val="000000"/><w:sz w:val="21"/></w:rPr><w:t xml:space="preserve">  &lt;div style=&quot;background:#ffffff;border:1px solid #e2e8f0;border-radius:12px;padding:14px 20px;margin-bottom:14px;&quot;&gt;</w:t></w:r></w:p><w:p w14:paraId="6FB841EB"><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style=&quot;font-size:15px;font-weight:700;color:#0f172a;margin-bottom:10px;&quot;&gt;检查项演化：25 → 28 → 34（一个字段 = 3 项检查）&lt;/div&gt;</w:t></w:r></w:p><w:p w14:paraId="57876C1E"><w:pPr><w:pStyle w:val="165"/><w:shd w:val="clear" w:color="auto" w:fill="F5F5F5"/><w:spacing w:before="0" w:after="0" w:line="240" w:lineRule="auto"/><w:ind w:firstLine="0"/><w:jc w:val="left"/></w:pPr><w:r><w:rPr><w:rFonts w:ascii="Consolas" w:hAnsi="Consolas" w:eastAsia="宋体"/><w:b w:val="0"/><w:i w:val="0"/><w:color w:val="000000"/><w:sz w:val="21"/></w:rPr><w:t xml:space="preserve">    &lt;div style=&quot;display:flex;flex-wrap:wrap;align-items:stretch;gap:6px;&quot;&gt;</w:t></w:r></w:p><w:p w14:paraId="65C62323"><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1 180px;min-width:170px;background:#f0fdf4;border:1px solid #bbf7d0;border-radius:8px;padding:8px 12px;box-sizing:border-box;&quot;&gt;</w:t></w:r></w:p><w:p w14:paraId="18738447"><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style=&quot;font-size:20px;font-weight:700;color:#15803d;&quot;&gt;25 项&lt;/div&gt;</w:t></w:r></w:p><w:p w14:paraId="61AEDBB2"><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style=&quot;font-size:13px;color:#334155;margin-top:4px;line-height:1.6;&quot;&gt;8 字段基础检查&lt;br/&gt;全部通过&lt;br/&gt;Took 6.464579 s&lt;/div&gt;</w:t></w:r></w:p><w:p w14:paraId="134AE658"><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60D03A80"><w:pPr><w:pStyle w:val="165"/><w:shd w:val="clear" w:color="auto" w:fill="F5F5F5"/><w:spacing w:before="0" w:after="0" w:line="240" w:lineRule="auto"/><w:ind w:firstLine="0"/><w:jc w:val="left"/></w:pPr><w:r><w:rPr><w:rFonts w:ascii="Consolas" w:hAnsi="Consolas" w:eastAsia="宋体"/><w:b w:val="0"/><w:i w:val="0"/><w:color w:val="000000"/><w:sz w:val="21"/></w:rPr><w:t xml:space="preserve">      &lt;div style=&quot;align-self:center;font-size:18px;color:#94a3b8;&quot;&gt;→&lt;/div&gt;</w:t></w:r></w:p><w:p w14:paraId="384BEF7B"><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1 180px;min-width:170px;background:#fffbeb;border:1px solid #fde68a;border-radius:8px;padding:8px 12px;box-sizing:border-box;&quot;&gt;</w:t></w:r></w:p><w:p w14:paraId="5800B844"><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style=&quot;font-size:20px;font-weight:700;color:#b45309;&quot;&gt;28 项&lt;/div&gt;</w:t></w:r></w:p><w:p w14:paraId="5B9F85B2"><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style=&quot;font-size:13px;color:#334155;margin-top:4px;line-height:1.6;&quot;&gt;approval_level 生效&lt;br/&gt;is_round_amount / high_value_flag 失踪&lt;br/&gt;Took 1.426926 s&lt;/div&gt;</w:t></w:r></w:p><w:p w14:paraId="598A4B0D"><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0FE5A2D3"><w:pPr><w:pStyle w:val="165"/><w:shd w:val="clear" w:color="auto" w:fill="F5F5F5"/><w:spacing w:before="0" w:after="0" w:line="240" w:lineRule="auto"/><w:ind w:firstLine="0"/><w:jc w:val="left"/></w:pPr><w:r><w:rPr><w:rFonts w:ascii="Consolas" w:hAnsi="Consolas" w:eastAsia="宋体"/><w:b w:val="0"/><w:i w:val="0"/><w:color w:val="000000"/><w:sz w:val="21"/></w:rPr><w:t xml:space="preserve">      &lt;div style=&quot;align-self:center;font-size:18px;color:#94a3b8;&quot;&gt;→&lt;/div&gt;</w:t></w:r></w:p><w:p w14:paraId="440CEADB"><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1 180px;min-width:170px;background:#eff6ff;border:1px solid #bfdbfe;border-radius:8px;padding:8px 12px;box-sizing:border-box;&quot;&gt;</w:t></w:r></w:p><w:p w14:paraId="7212AFC0"><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style=&quot;font-size:20px;font-weight:700;color:#1d4ed8;&quot;&gt;34 项&lt;/div&gt;</w:t></w:r></w:p><w:p w14:paraId="0F408856"><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style=&quot;font-size:13px;color:#334155;margin-top:4px;line-height:1.6;&quot;&gt;11 字段全部识别&lt;br/&gt;6 空格同级对齐修复&lt;br/&gt;全部业务规则生效&lt;/div&gt;</w:t></w:r></w:p><w:p w14:paraId="5F5A2021"><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49D62629"><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5ADE2095"><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6D1E2DF2"><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7C5E6DBF"><w:pPr><w:pStyle w:val="165"/><w:shd w:val="clear" w:color="auto" w:fill="F5F5F5"/><w:spacing w:before="0" w:after="0" w:line="240" w:lineRule="auto"/><w:ind w:firstLine="0"/><w:jc w:val="left"/></w:pPr><w:r><w:rPr><w:rFonts w:ascii="Consolas" w:hAnsi="Consolas" w:eastAsia="宋体"/><w:b w:val="0"/><w:i w:val="0"/><w:color w:val="000000"/><w:sz w:val="21"/></w:rPr><w:t xml:space="preserve">  &lt;div style=&quot;display:flex;flex-wrap:wrap;gap:10px;margin-bottom:14px;&quot;&gt;</w:t></w:r></w:p><w:p w14:paraId="7A8D356B"><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1 420px;min-width:390px;background:#ffffff;border:1px solid #bbf7d0;border-radius:12px;padding:12px 16px;box-sizing:border-box;&quot;&gt;</w:t></w:r></w:p><w:p w14:paraId="0FBF69E1"><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style=&quot;font-size:15px;font-weight:700;color:#15803d;margin-bottom:8px;&quot;&gt;✓ 正确：6 空格同级对齐（引擎识别为同级字段）&lt;/div&gt;</w:t></w:r></w:p><w:p w14:paraId="11E4488D"><w:pPr><w:pStyle w:val="165"/><w:shd w:val="clear" w:color="auto" w:fill="F5F5F5"/><w:spacing w:before="0" w:after="0" w:line="240" w:lineRule="auto"/><w:ind w:firstLine="0"/><w:jc w:val="left"/></w:pPr><w:r><w:rPr><w:rFonts w:ascii="Consolas" w:hAnsi="Consolas" w:eastAsia="宋体"/><w:b w:val="0"/><w:i w:val="0"/><w:color w:val="000000"/><w:sz w:val="21"/></w:rPr><w:t xml:space="preserve">      &lt;pre style=&quot;font-family:Consolas,monospace;font-size:14px;line-height:1.65;background:#f0fdf4;border-radius:8px;padding:10px 12px;margin:0;white-space:pre-wrap;&quot;&gt;fields:</w:t></w:r></w:p><w:p w14:paraId="5E1E51F0"><w:pPr><w:pStyle w:val="165"/><w:shd w:val="clear" w:color="auto" w:fill="F5F5F5"/><w:spacing w:before="0" w:after="0" w:line="240" w:lineRule="auto"/><w:ind w:firstLine="0"/><w:jc w:val="left"/></w:pPr><w:r><w:rPr><w:rFonts w:ascii="Consolas" w:hAnsi="Consolas" w:eastAsia="宋体"/><w:b w:val="0"/><w:i w:val="0"/><w:color w:val="000000"/><w:sz w:val="21"/></w:rPr><w:t xml:space="preserve">  transaction_id:      ← 6 空格</w:t></w:r></w:p><w:p w14:paraId="13753C6E"><w:pPr><w:pStyle w:val="165"/><w:shd w:val="clear" w:color="auto" w:fill="F5F5F5"/><w:spacing w:before="0" w:after="0" w:line="240" w:lineRule="auto"/><w:ind w:firstLine="0"/><w:jc w:val="left"/></w:pPr><w:r><w:rPr><w:rFonts w:ascii="Consolas" w:hAnsi="Consolas" w:eastAsia="宋体"/><w:b w:val="0"/><w:i w:val="0"/><w:color w:val="000000"/><w:sz w:val="21"/></w:rPr><w:t xml:space="preserve">  amount:              ← 6 空格</w:t></w:r></w:p><w:p w14:paraId="2BE486AE"><w:pPr><w:pStyle w:val="165"/><w:shd w:val="clear" w:color="auto" w:fill="F5F5F5"/><w:spacing w:before="0" w:after="0" w:line="240" w:lineRule="auto"/><w:ind w:firstLine="0"/><w:jc w:val="left"/></w:pPr><w:r><w:rPr><w:rFonts w:ascii="Consolas" w:hAnsi="Consolas" w:eastAsia="宋体"/><w:b w:val="0"/><w:i w:val="0"/><w:color w:val="000000"/><w:sz w:val="21"/></w:rPr><w:t xml:space="preserve">  manual_entry_flag:   ← 6 空格</w:t></w:r></w:p><w:p w14:paraId="250A3D72"><w:pPr><w:pStyle w:val="165"/><w:shd w:val="clear" w:color="auto" w:fill="F5F5F5"/><w:spacing w:before="0" w:after="0" w:line="240" w:lineRule="auto"/><w:ind w:firstLine="0"/><w:jc w:val="left"/></w:pPr><w:r><w:rPr><w:rFonts w:ascii="Consolas" w:hAnsi="Consolas" w:eastAsia="宋体"/><w:b w:val="0"/><w:i w:val="0"/><w:color w:val="000000"/><w:sz w:val="21"/></w:rPr><w:t xml:space="preserve">  approval_level:      ← 6 空格</w:t></w:r></w:p><w:p w14:paraId="1AB864E5"><w:pPr><w:pStyle w:val="165"/><w:shd w:val="clear" w:color="auto" w:fill="F5F5F5"/><w:spacing w:before="0" w:after="0" w:line="240" w:lineRule="auto"/><w:ind w:firstLine="0"/><w:jc w:val="left"/></w:pPr><w:r><w:rPr><w:rFonts w:ascii="Consolas" w:hAnsi="Consolas" w:eastAsia="宋体"/><w:b w:val="0"/><w:i w:val="0"/><w:color w:val="000000"/><w:sz w:val="21"/></w:rPr><w:t xml:space="preserve">  is_round_amount:     ← 6 空格（与上面完全对齐）</w:t></w:r></w:p><w:p w14:paraId="2F250D74"><w:pPr><w:pStyle w:val="165"/><w:shd w:val="clear" w:color="auto" w:fill="F5F5F5"/><w:spacing w:before="0" w:after="0" w:line="240" w:lineRule="auto"/><w:ind w:firstLine="0"/><w:jc w:val="left"/></w:pPr><w:r><w:rPr><w:rFonts w:ascii="Consolas" w:hAnsi="Consolas" w:eastAsia="宋体"/><w:b w:val="0"/><w:i w:val="0"/><w:color w:val="000000"/><w:sz w:val="21"/></w:rPr><w:t xml:space="preserve">  high_value_flag:     ← 6 空格（与上面完全对齐）&lt;/pre&gt;</w:t></w:r></w:p><w:p w14:paraId="3D6A602B"><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4B53AF16"><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1 420px;min-width:390px;background:#ffffff;border:1px solid #fecaca;border-radius:12px;padding:12px 16px;box-sizing:border-box;&quot;&gt;</w:t></w:r></w:p><w:p w14:paraId="4EAAD53E"><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style=&quot;font-size:15px;font-weight:700;color:#b91c1c;margin-bottom:8px;&quot;&gt;✗ 错误：多缩进 2 空格（被认作 approval_level 的子字段）&lt;/div&gt;</w:t></w:r></w:p><w:p w14:paraId="07B6973D"><w:pPr><w:pStyle w:val="165"/><w:shd w:val="clear" w:color="auto" w:fill="F5F5F5"/><w:spacing w:before="0" w:after="0" w:line="240" w:lineRule="auto"/><w:ind w:firstLine="0"/><w:jc w:val="left"/></w:pPr><w:r><w:rPr><w:rFonts w:ascii="Consolas" w:hAnsi="Consolas" w:eastAsia="宋体"/><w:b w:val="0"/><w:i w:val="0"/><w:color w:val="000000"/><w:sz w:val="21"/></w:rPr><w:t xml:space="preserve">      &lt;pre style=&quot;font-family:Consolas,monospace;font-size:14px;line-height:1.65;background:#fef2f2;border-radius:8px;padding:10px 12px;margin:0;white-space:pre-wrap;&quot;&gt;fields:</w:t></w:r></w:p><w:p w14:paraId="30291908"><w:pPr><w:pStyle w:val="165"/><w:shd w:val="clear" w:color="auto" w:fill="F5F5F5"/><w:spacing w:before="0" w:after="0" w:line="240" w:lineRule="auto"/><w:ind w:firstLine="0"/><w:jc w:val="left"/></w:pPr><w:r><w:rPr><w:rFonts w:ascii="Consolas" w:hAnsi="Consolas" w:eastAsia="宋体"/><w:b w:val="0"/><w:i w:val="0"/><w:color w:val="000000"/><w:sz w:val="21"/></w:rPr><w:t xml:space="preserve">  approval_level:      ← 6 空格</w:t></w:r></w:p><w:p w14:paraId="7DD6B66C"><w:pPr><w:pStyle w:val="165"/><w:shd w:val="clear" w:color="auto" w:fill="F5F5F5"/><w:spacing w:before="0" w:after="0" w:line="240" w:lineRule="auto"/><w:ind w:firstLine="0"/><w:jc w:val="left"/></w:pPr><w:r><w:rPr><w:rFonts w:ascii="Consolas" w:hAnsi="Consolas" w:eastAsia="宋体"/><w:b w:val="0"/><w:i w:val="0"/><w:color w:val="000000"/><w:sz w:val="21"/></w:rPr><w:t xml:space="preserve">    is_round_amount:   ← 8 空格 → 变成 approval_level 的子字段</w:t></w:r></w:p><w:p w14:paraId="4651C960"><w:pPr><w:pStyle w:val="165"/><w:shd w:val="clear" w:color="auto" w:fill="F5F5F5"/><w:spacing w:before="0" w:after="0" w:line="240" w:lineRule="auto"/><w:ind w:firstLine="0"/><w:jc w:val="left"/></w:pPr><w:r><w:rPr><w:rFonts w:ascii="Consolas" w:hAnsi="Consolas" w:eastAsia="宋体"/><w:b w:val="0"/><w:i w:val="0"/><w:color w:val="000000"/><w:sz w:val="21"/></w:rPr><w:t xml:space="preserve">    high_value_flag:   ← 8 空格 → 变成 approval_level 的子字段</w:t></w:r></w:p><w:p w14:paraId="422AF68C"><w:pPr><w:pStyle w:val="165"/><w:shd w:val="clear" w:color="auto" w:fill="F5F5F5"/><w:spacing w:before="0" w:after="0" w:line="240" w:lineRule="auto"/><w:ind w:firstLine="0"/><w:jc w:val="left"/></w:pPr><w:r><w:rPr><w:rFonts w:ascii="Consolas" w:hAnsi="Consolas" w:eastAsia="宋体"/><w:b w:val="0"/><w:i w:val="0"/><w:color w:val="000000"/><w:sz w:val="21"/></w:rPr><w:t xml:space="preserve">  amount:              ← 底部重复定义，嵌套混乱&lt;/pre&gt;</w:t></w:r></w:p><w:p w14:paraId="69FD4C8A"><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5B8F3F20"><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6D689EB7"><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18846FDE"><w:pPr><w:pStyle w:val="165"/><w:shd w:val="clear" w:color="auto" w:fill="F5F5F5"/><w:spacing w:before="0" w:after="0" w:line="240" w:lineRule="auto"/><w:ind w:firstLine="0"/><w:jc w:val="left"/></w:pPr><w:r><w:rPr><w:rFonts w:ascii="Consolas" w:hAnsi="Consolas" w:eastAsia="宋体"/><w:b w:val="0"/><w:i w:val="0"/><w:color w:val="000000"/><w:sz w:val="21"/></w:rPr><w:t xml:space="preserve">  &lt;div style=&quot;background:#ffffff;border:1px solid #e2e8f0;border-radius:12px;padding:12px 20px;&quot;&gt;</w:t></w:r></w:p><w:p w14:paraId="71B926EB"><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style=&quot;font-size:15px;font-weight:700;color:#0f172a;margin-bottom:8px;&quot;&gt;数字可验证口径（与三次运行输出完全吻合）&lt;/div&gt;</w:t></w:r></w:p><w:p w14:paraId="3F431427"><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style=&quot;font-size:14px;color:#334155;line-height:1.8;&quot;&gt;检查项总数 = 字段数 × 3（present / type / missing）+ 唯一性检查数&lt;br/&gt;25 = 8 字段 × 3 + 1（transaction_id 唯一）　28 = 9 字段 × 3 + 1（approval_level 生效）　34 = 11 字段 × 3 + 1（三个业务字段全部生效）&lt;/div&gt;</w:t></w:r></w:p><w:p w14:paraId="0ACADF20"><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63477AF0"><w:pPr><w:pStyle w:val="165"/><w:shd w:val="clear" w:color="auto" w:fill="F5F5F5"/><w:spacing w:before="0" w:after="0" w:line="240" w:lineRule="auto"/><w:ind w:firstLine="0"/><w:jc w:val="left"/></w:pPr><w:r><w:rPr><w:rFonts w:ascii="Consolas" w:hAnsi="Consolas" w:eastAsia="宋体"/><w:b w:val="0"/><w:i w:val="0"/><w:color w:val="000000"/><w:sz w:val="21"/></w:rPr><w:t>&lt;/div&gt;</w:t></w:r></w:p><w:p w14:paraId="3E2367F1"><w:pPr><w:pStyle w:val="165"/><w:shd w:val="clear" w:color="auto" w:fill="F5F5F5"/><w:spacing w:before="0" w:after="0" w:line="240" w:lineRule="auto"/><w:ind w:firstLine="0"/><w:jc w:val="left"/></w:pPr><w:r><w:rPr><w:rFonts w:ascii="Consolas" w:hAnsi="Consolas" w:eastAsia="宋体"/><w:b w:val="0"/><w:i w:val="0"/><w:color w:val="000000"/><w:sz w:val="21"/></w:rPr><w:t>&lt;/html&gt;</w:t></w:r></w:p><w:p w14:paraId="0F8C9EB4"><w:pPr><w:pBdr><w:bottom w:val="single" w:color="BFBFBF" w:sz="6" w:space="1"/></w:pBdr><w:spacing w:before="80" w:after="80" w:line="240" w:lineRule="auto"/><w:ind w:firstLine="0"/><w:jc w:val="left"/></w:pPr></w:p><w:p w14:paraId="5F5E4E2E"><w:pPr><w:pStyle w:val="4"/><w:keepNext/><w:spacing w:before="220" w:after="100" w:line="360" w:lineRule="auto"/><w:ind w:firstLine="0"/><w:jc w:val="left"/></w:pPr><w:r><w:rPr><w:rFonts w:ascii="Times New Roman" w:hAnsi="Times New Roman" w:eastAsia="黑体"/><w:b/><w:i w:val="0"/><w:color w:val="000000"/><w:sz w:val="28"/></w:rPr><w:t>5.1 三条业务规则的诞生（为什么是这三条）</w:t></w:r></w:p><w:p w14:paraId="65D79252"><w:pPr><w:spacing w:before="0" w:after="0" w:line="360" w:lineRule="auto"/><w:ind w:firstLine="480"/><w:jc w:val="both"/></w:pPr><w:r><w:rPr><w:rFonts w:ascii="Times New Roman" w:hAnsi="Times New Roman" w:eastAsia="宋体"/><w:b w:val="0"/><w:i w:val="0"/><w:color w:val="000000"/><w:sz w:val="24"/></w:rPr><w:t xml:space="preserve">在第一章和第二章，我们已经从数据里读出了三条&quot;内控证据&quot;；现在把它们正式写进契约。三条规则全部基于 </w:t></w:r><w:r><w:rPr><w:rFonts w:ascii="Consolas" w:hAnsi="Consolas" w:eastAsia="宋体"/><w:b w:val="0"/><w:i w:val="0"/><w:color w:val="000000"/><w:sz w:val="24"/><w:shd w:val="clear" w:color="auto" w:fill="F5F5F5"/></w:rPr><w:t>df.describe()</w:t></w:r><w:r><w:rPr><w:rFonts w:ascii="Times New Roman" w:hAnsi="Times New Roman" w:eastAsia="宋体"/><w:b w:val="0"/><w:i w:val="0"/><w:color w:val="000000"/><w:sz w:val="24"/></w:rPr><w:t xml:space="preserve"> 与 </w:t></w:r><w:r><w:rPr><w:rFonts w:ascii="Consolas" w:hAnsi="Consolas" w:eastAsia="宋体"/><w:b w:val="0"/><w:i w:val="0"/><w:color w:val="000000"/><w:sz w:val="24"/><w:shd w:val="clear" w:color="auto" w:fill="F5F5F5"/></w:rPr><w:t>df.info()</w:t></w:r><w:r><w:rPr><w:rFonts w:ascii="Times New Roman" w:hAnsi="Times New Roman" w:eastAsia="宋体"/><w:b w:val="0"/><w:i w:val="0"/><w:color w:val="000000"/><w:sz w:val="24"/></w:rPr><w:t xml:space="preserve"> 的真实输出，</w:t></w:r><w:r><w:rPr><w:rFonts w:ascii="Times New Roman" w:hAnsi="Times New Roman" w:eastAsia="宋体"/><w:b/><w:i w:val="0"/><w:color w:val="000000"/><w:sz w:val="24"/></w:rPr><w:t>每条都能回答&quot;证据在哪一行&quot;</w:t></w:r><w:r><w:rPr><w:rFonts w:ascii="Times New Roman" w:hAnsi="Times New Roman" w:eastAsia="宋体"/><w:b w:val="0"/><w:i w:val="0"/><w:color w:val="000000"/><w:sz w:val="24"/></w:rPr><w:t>：</w:t></w:r></w:p><w:p w14:paraId="6DB28D68"><w:pPr><w:spacing w:before="0" w:after="0" w:line="360" w:lineRule="auto"/><w:ind w:firstLine="480"/><w:jc w:val="both"/></w:pPr><w:r><w:rPr><w:rFonts w:ascii="Times New Roman" w:hAnsi="Times New Roman" w:eastAsia="宋体"/><w:b/><w:i w:val="0"/><w:color w:val="000000"/><w:sz w:val="24"/></w:rPr><w:t>规则 1：审批层级范围（approval_level）</w:t></w:r></w:p><w:p w14:paraId="14933B8D"><w:pPr><w:spacing w:before="0" w:after="0" w:line="360" w:lineRule="auto"/><w:ind w:firstLine="480"/><w:jc w:val="both"/></w:pPr><w:r><w:rPr><w:rFonts w:ascii="Times New Roman" w:hAnsi="Times New Roman" w:eastAsia="宋体"/><w:b w:val="0"/><w:i w:val="0"/><w:color w:val="000000"/><w:sz w:val="24"/></w:rPr><w:t xml:space="preserve">统计摘要显示 </w:t></w:r><w:r><w:rPr><w:rFonts w:ascii="Consolas" w:hAnsi="Consolas" w:eastAsia="宋体"/><w:b w:val="0"/><w:i w:val="0"/><w:color w:val="000000"/><w:sz w:val="24"/><w:shd w:val="clear" w:color="auto" w:fill="F5F5F5"/></w:rPr><w:t>approval_level</w:t></w:r><w:r><w:rPr><w:rFonts w:ascii="Times New Roman" w:hAnsi="Times New Roman" w:eastAsia="宋体"/><w:b w:val="0"/><w:i w:val="0"/><w:color w:val="000000"/><w:sz w:val="24"/></w:rPr><w:t xml:space="preserve"> 的最小值是 1，最大值是 4——写进契约：</w:t></w:r></w:p><w:p w14:paraId="006A0EA5"><w:pPr><w:pStyle w:val="165"/><w:shd w:val="clear" w:color="auto" w:fill="F5F5F5"/><w:spacing w:before="0" w:after="0" w:line="240" w:lineRule="auto"/><w:ind w:firstLine="0"/><w:jc w:val="left"/></w:pPr><w:r><w:rPr><w:rFonts w:ascii="Consolas" w:hAnsi="Consolas" w:eastAsia="宋体"/><w:b w:val="0"/><w:i w:val="0"/><w:color w:val="000000"/><w:sz w:val="21"/></w:rPr><w:t xml:space="preserve">      approval_level:</w:t></w:r></w:p><w:p w14:paraId="030749F5"><w:pPr><w:pStyle w:val="165"/><w:shd w:val="clear" w:color="auto" w:fill="F5F5F5"/><w:spacing w:before="0" w:after="0" w:line="240" w:lineRule="auto"/><w:ind w:firstLine="0"/><w:jc w:val="left"/></w:pPr><w:r><w:rPr><w:rFonts w:ascii="Consolas" w:hAnsi="Consolas" w:eastAsia="宋体"/><w:b w:val="0"/><w:i w:val="0"/><w:color w:val="000000"/><w:sz w:val="21"/></w:rPr><w:t xml:space="preserve">        type: integer</w:t></w:r></w:p><w:p w14:paraId="2AC60820"><w:pPr><w:pStyle w:val="165"/><w:shd w:val="clear" w:color="auto" w:fill="F5F5F5"/><w:spacing w:before="0" w:after="0" w:line="240" w:lineRule="auto"/><w:ind w:firstLine="0"/><w:jc w:val="left"/></w:pPr><w:r><w:rPr><w:rFonts w:ascii="Consolas" w:hAnsi="Consolas" w:eastAsia="宋体"/><w:b w:val="0"/><w:i w:val="0"/><w:color w:val="000000"/><w:sz w:val="21"/></w:rPr><w:t xml:space="preserve">        description: &quot;审批层级&quot;</w:t></w:r></w:p><w:p w14:paraId="0C194969"><w:pPr><w:pStyle w:val="165"/><w:shd w:val="clear" w:color="auto" w:fill="F5F5F5"/><w:spacing w:before="0" w:after="0" w:line="240" w:lineRule="auto"/><w:ind w:firstLine="0"/><w:jc w:val="left"/></w:pPr><w:r><w:rPr><w:rFonts w:ascii="Consolas" w:hAnsi="Consolas" w:eastAsia="宋体"/><w:b w:val="0"/><w:i w:val="0"/><w:color w:val="000000"/><w:sz w:val="21"/></w:rPr><w:t xml:space="preserve">        required: true</w:t></w:r></w:p><w:p w14:paraId="5D04F944"><w:pPr><w:pStyle w:val="165"/><w:shd w:val="clear" w:color="auto" w:fill="F5F5F5"/><w:spacing w:before="0" w:after="0" w:line="240" w:lineRule="auto"/><w:ind w:firstLine="0"/><w:jc w:val="left"/></w:pPr><w:r><w:rPr><w:rFonts w:ascii="Consolas" w:hAnsi="Consolas" w:eastAsia="宋体"/><w:b w:val="0"/><w:i w:val="0"/><w:color w:val="000000"/><w:sz w:val="21"/></w:rPr><w:t xml:space="preserve">        quality:</w:t></w:r></w:p><w:p w14:paraId="7CFB33DE"><w:pPr><w:pStyle w:val="165"/><w:shd w:val="clear" w:color="auto" w:fill="F5F5F5"/><w:spacing w:before="0" w:after="0" w:line="240" w:lineRule="auto"/><w:ind w:firstLine="0"/><w:jc w:val="left"/></w:pPr><w:r><w:rPr><w:rFonts w:ascii="Consolas" w:hAnsi="Consolas" w:eastAsia="宋体"/><w:b w:val="0"/><w:i w:val="0"/><w:color w:val="000000"/><w:sz w:val="21"/></w:rPr><w:t xml:space="preserve">          - type: library</w:t></w:r></w:p><w:p w14:paraId="6A8E5C42"><w:pPr><w:pStyle w:val="165"/><w:shd w:val="clear" w:color="auto" w:fill="F5F5F5"/><w:spacing w:before="0" w:after="0" w:line="240" w:lineRule="auto"/><w:ind w:firstLine="0"/><w:jc w:val="left"/></w:pPr><w:r><w:rPr><w:rFonts w:ascii="Consolas" w:hAnsi="Consolas" w:eastAsia="宋体"/><w:b w:val="0"/><w:i w:val="0"/><w:color w:val="000000"/><w:sz w:val="21"/></w:rPr><w:t xml:space="preserve">            metric: invalidValues</w:t></w:r></w:p><w:p w14:paraId="7D4B2E04"><w:pPr><w:pStyle w:val="165"/><w:shd w:val="clear" w:color="auto" w:fill="F5F5F5"/><w:spacing w:before="0" w:after="0" w:line="240" w:lineRule="auto"/><w:ind w:firstLine="0"/><w:jc w:val="left"/></w:pPr><w:r><w:rPr><w:rFonts w:ascii="Consolas" w:hAnsi="Consolas" w:eastAsia="宋体"/><w:b w:val="0"/><w:i w:val="0"/><w:color w:val="000000"/><w:sz w:val="21"/></w:rPr><w:t xml:space="preserve">            arguments:</w:t></w:r></w:p><w:p w14:paraId="1B06131B"><w:pPr><w:pStyle w:val="165"/><w:shd w:val="clear" w:color="auto" w:fill="F5F5F5"/><w:spacing w:before="0" w:after="0" w:line="240" w:lineRule="auto"/><w:ind w:firstLine="0"/><w:jc w:val="left"/></w:pPr><w:r><w:rPr><w:rFonts w:ascii="Consolas" w:hAnsi="Consolas" w:eastAsia="宋体"/><w:b w:val="0"/><w:i w:val="0"/><w:color w:val="000000"/><w:sz w:val="21"/></w:rPr><w:t xml:space="preserve">              validValues: [1, 2, 3, 4]  # 财务业务逻辑：审批层级必须在 1 到 4 之间</w:t></w:r></w:p><w:p w14:paraId="3A8D551A"><w:pPr><w:pStyle w:val="165"/><w:shd w:val="clear" w:color="auto" w:fill="F5F5F5"/><w:spacing w:before="0" w:after="0" w:line="240" w:lineRule="auto"/><w:ind w:firstLine="0"/><w:jc w:val="left"/></w:pPr><w:r><w:rPr><w:rFonts w:ascii="Consolas" w:hAnsi="Consolas" w:eastAsia="宋体"/><w:b w:val="0"/><w:i w:val="0"/><w:color w:val="000000"/><w:sz w:val="21"/></w:rPr><w:t xml:space="preserve">            mustBe: 0</w:t></w:r></w:p><w:p w14:paraId="2E2193B7"><w:pPr><w:spacing w:before="0" w:after="0" w:line="360" w:lineRule="auto"/><w:ind w:firstLine="480"/><w:jc w:val="both"/></w:pPr><w:r><w:rPr><w:rFonts w:ascii="Times New Roman" w:hAnsi="Times New Roman" w:eastAsia="宋体"/><w:b/><w:i w:val="0"/><w:color w:val="000000"/><w:sz w:val="24"/></w:rPr><w:t>业务含义</w:t></w:r><w:r><w:rPr><w:rFonts w:ascii="Times New Roman" w:hAnsi="Times New Roman" w:eastAsia="宋体"/><w:b w:val="0"/><w:i w:val="0"/><w:color w:val="000000"/><w:sz w:val="24"/></w:rPr><w:t xml:space="preserve">：审批层级只允许 1-4 级。出现 5、0、-1 → </w:t></w:r><w:r><w:rPr><w:rFonts w:ascii="Times New Roman" w:hAnsi="Times New Roman" w:eastAsia="宋体"/><w:b/><w:i w:val="0"/><w:color w:val="000000"/><w:sz w:val="24"/></w:rPr><w:t>审批越权或配置错误</w:t></w:r><w:r><w:rPr><w:rFonts w:ascii="Times New Roman" w:hAnsi="Times New Roman" w:eastAsia="宋体"/><w:b w:val="0"/><w:i w:val="0"/><w:color w:val="000000"/><w:sz w:val="24"/></w:rPr><w:t>，从源头拦截。</w:t></w:r></w:p><w:p w14:paraId="30D949D1"><w:pPr><w:spacing w:before="0" w:after="0" w:line="360" w:lineRule="auto"/><w:ind w:firstLine="480"/><w:jc w:val="both"/></w:pPr><w:r><w:rPr><w:rFonts w:ascii="Times New Roman" w:hAnsi="Times New Roman" w:eastAsia="宋体"/><w:b/><w:i w:val="0"/><w:color w:val="000000"/><w:sz w:val="24"/></w:rPr><w:t>规则 2：整数型标志位约束（is_round_amount、high_value_flag）</w:t></w:r></w:p><w:p w14:paraId="35A966A2"><w:pPr><w:spacing w:before="0" w:after="0" w:line="360" w:lineRule="auto"/><w:ind w:firstLine="480"/><w:jc w:val="both"/></w:pPr><w:r><w:rPr><w:rFonts w:ascii="Times New Roman" w:hAnsi="Times New Roman" w:eastAsia="宋体"/><w:b w:val="0"/><w:i w:val="0"/><w:color w:val="000000"/><w:sz w:val="24"/></w:rPr><w:t>这两个字段是 0 或 1 的标志位（统计摘要里最大值都是 1）——写进契约：</w:t></w:r></w:p><w:p w14:paraId="480B9C56"><w:pPr><w:pStyle w:val="165"/><w:shd w:val="clear" w:color="auto" w:fill="F5F5F5"/><w:spacing w:before="0" w:after="0" w:line="240" w:lineRule="auto"/><w:ind w:firstLine="0"/><w:jc w:val="left"/></w:pPr><w:r><w:rPr><w:rFonts w:ascii="Consolas" w:hAnsi="Consolas" w:eastAsia="宋体"/><w:b w:val="0"/><w:i w:val="0"/><w:color w:val="000000"/><w:sz w:val="21"/></w:rPr><w:t xml:space="preserve">      is_round_amount:</w:t></w:r></w:p><w:p w14:paraId="7C03998A"><w:pPr><w:pStyle w:val="165"/><w:shd w:val="clear" w:color="auto" w:fill="F5F5F5"/><w:spacing w:before="0" w:after="0" w:line="240" w:lineRule="auto"/><w:ind w:firstLine="0"/><w:jc w:val="left"/></w:pPr><w:r><w:rPr><w:rFonts w:ascii="Consolas" w:hAnsi="Consolas" w:eastAsia="宋体"/><w:b w:val="0"/><w:i w:val="0"/><w:color w:val="000000"/><w:sz w:val="21"/></w:rPr><w:t xml:space="preserve">        type: integer</w:t></w:r></w:p><w:p w14:paraId="50FDEC0F"><w:pPr><w:pStyle w:val="165"/><w:shd w:val="clear" w:color="auto" w:fill="F5F5F5"/><w:spacing w:before="0" w:after="0" w:line="240" w:lineRule="auto"/><w:ind w:firstLine="0"/><w:jc w:val="left"/></w:pPr><w:r><w:rPr><w:rFonts w:ascii="Consolas" w:hAnsi="Consolas" w:eastAsia="宋体"/><w:b w:val="0"/><w:i w:val="0"/><w:color w:val="000000"/><w:sz w:val="21"/></w:rPr><w:t xml:space="preserve">        description: &quot;是否为整数金额&quot;</w:t></w:r></w:p><w:p w14:paraId="28274FA9"><w:pPr><w:pStyle w:val="165"/><w:shd w:val="clear" w:color="auto" w:fill="F5F5F5"/><w:spacing w:before="0" w:after="0" w:line="240" w:lineRule="auto"/><w:ind w:firstLine="0"/><w:jc w:val="left"/></w:pPr><w:r><w:rPr><w:rFonts w:ascii="Consolas" w:hAnsi="Consolas" w:eastAsia="宋体"/><w:b w:val="0"/><w:i w:val="0"/><w:color w:val="000000"/><w:sz w:val="21"/></w:rPr><w:t xml:space="preserve">        required: true</w:t></w:r></w:p><w:p w14:paraId="31475444"><w:pPr><w:pStyle w:val="165"/><w:shd w:val="clear" w:color="auto" w:fill="F5F5F5"/><w:spacing w:before="0" w:after="0" w:line="240" w:lineRule="auto"/><w:ind w:firstLine="0"/><w:jc w:val="left"/></w:pPr><w:r><w:rPr><w:rFonts w:ascii="Consolas" w:hAnsi="Consolas" w:eastAsia="宋体"/><w:b w:val="0"/><w:i w:val="0"/><w:color w:val="000000"/><w:sz w:val="21"/></w:rPr><w:t xml:space="preserve">        quality:</w:t></w:r></w:p><w:p w14:paraId="22BF75A4"><w:pPr><w:pStyle w:val="165"/><w:shd w:val="clear" w:color="auto" w:fill="F5F5F5"/><w:spacing w:before="0" w:after="0" w:line="240" w:lineRule="auto"/><w:ind w:firstLine="0"/><w:jc w:val="left"/></w:pPr><w:r><w:rPr><w:rFonts w:ascii="Consolas" w:hAnsi="Consolas" w:eastAsia="宋体"/><w:b w:val="0"/><w:i w:val="0"/><w:color w:val="000000"/><w:sz w:val="21"/></w:rPr><w:t xml:space="preserve">          - type: library</w:t></w:r></w:p><w:p w14:paraId="15EF98E7"><w:pPr><w:pStyle w:val="165"/><w:shd w:val="clear" w:color="auto" w:fill="F5F5F5"/><w:spacing w:before="0" w:after="0" w:line="240" w:lineRule="auto"/><w:ind w:firstLine="0"/><w:jc w:val="left"/></w:pPr><w:r><w:rPr><w:rFonts w:ascii="Consolas" w:hAnsi="Consolas" w:eastAsia="宋体"/><w:b w:val="0"/><w:i w:val="0"/><w:color w:val="000000"/><w:sz w:val="21"/></w:rPr><w:t xml:space="preserve">            metric: invalidValues</w:t></w:r></w:p><w:p w14:paraId="76424740"><w:pPr><w:pStyle w:val="165"/><w:shd w:val="clear" w:color="auto" w:fill="F5F5F5"/><w:spacing w:before="0" w:after="0" w:line="240" w:lineRule="auto"/><w:ind w:firstLine="0"/><w:jc w:val="left"/></w:pPr><w:r><w:rPr><w:rFonts w:ascii="Consolas" w:hAnsi="Consolas" w:eastAsia="宋体"/><w:b w:val="0"/><w:i w:val="0"/><w:color w:val="000000"/><w:sz w:val="21"/></w:rPr><w:t xml:space="preserve">            arguments:</w:t></w:r></w:p><w:p w14:paraId="3C79710A"><w:pPr><w:pStyle w:val="165"/><w:shd w:val="clear" w:color="auto" w:fill="F5F5F5"/><w:spacing w:before="0" w:after="0" w:line="240" w:lineRule="auto"/><w:ind w:firstLine="0"/><w:jc w:val="left"/></w:pPr><w:r><w:rPr><w:rFonts w:ascii="Consolas" w:hAnsi="Consolas" w:eastAsia="宋体"/><w:b w:val="0"/><w:i w:val="0"/><w:color w:val="000000"/><w:sz w:val="21"/></w:rPr><w:t xml:space="preserve">              validValues: [0, 1]  # 业务逻辑：只能是 0（否）或 1（是）</w:t></w:r></w:p><w:p w14:paraId="68B1DCF9"><w:pPr><w:pStyle w:val="165"/><w:shd w:val="clear" w:color="auto" w:fill="F5F5F5"/><w:spacing w:before="0" w:after="0" w:line="240" w:lineRule="auto"/><w:ind w:firstLine="0"/><w:jc w:val="left"/></w:pPr><w:r><w:rPr><w:rFonts w:ascii="Consolas" w:hAnsi="Consolas" w:eastAsia="宋体"/><w:b w:val="0"/><w:i w:val="0"/><w:color w:val="000000"/><w:sz w:val="21"/></w:rPr><w:t xml:space="preserve">            mustBe: 0</w:t></w:r></w:p><w:p w14:paraId="62780D12"><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4ECC3083"><w:pPr><w:pStyle w:val="165"/><w:shd w:val="clear" w:color="auto" w:fill="F5F5F5"/><w:spacing w:before="0" w:after="0" w:line="240" w:lineRule="auto"/><w:ind w:firstLine="0"/><w:jc w:val="left"/></w:pPr><w:r><w:rPr><w:rFonts w:ascii="Consolas" w:hAnsi="Consolas" w:eastAsia="宋体"/><w:b w:val="0"/><w:i w:val="0"/><w:color w:val="000000"/><w:sz w:val="21"/></w:rPr><w:t xml:space="preserve">      high_value_flag:</w:t></w:r></w:p><w:p w14:paraId="6C375AE9"><w:pPr><w:pStyle w:val="165"/><w:shd w:val="clear" w:color="auto" w:fill="F5F5F5"/><w:spacing w:before="0" w:after="0" w:line="240" w:lineRule="auto"/><w:ind w:firstLine="0"/><w:jc w:val="left"/></w:pPr><w:r><w:rPr><w:rFonts w:ascii="Consolas" w:hAnsi="Consolas" w:eastAsia="宋体"/><w:b w:val="0"/><w:i w:val="0"/><w:color w:val="000000"/><w:sz w:val="21"/></w:rPr><w:t xml:space="preserve">        type: integer</w:t></w:r></w:p><w:p w14:paraId="7A794D6A"><w:pPr><w:pStyle w:val="165"/><w:shd w:val="clear" w:color="auto" w:fill="F5F5F5"/><w:spacing w:before="0" w:after="0" w:line="240" w:lineRule="auto"/><w:ind w:firstLine="0"/><w:jc w:val="left"/></w:pPr><w:r><w:rPr><w:rFonts w:ascii="Consolas" w:hAnsi="Consolas" w:eastAsia="宋体"/><w:b w:val="0"/><w:i w:val="0"/><w:color w:val="000000"/><w:sz w:val="21"/></w:rPr><w:t xml:space="preserve">        description: &quot;是否为高价值交易&quot;</w:t></w:r></w:p><w:p w14:paraId="78CF3247"><w:pPr><w:pStyle w:val="165"/><w:shd w:val="clear" w:color="auto" w:fill="F5F5F5"/><w:spacing w:before="0" w:after="0" w:line="240" w:lineRule="auto"/><w:ind w:firstLine="0"/><w:jc w:val="left"/></w:pPr><w:r><w:rPr><w:rFonts w:ascii="Consolas" w:hAnsi="Consolas" w:eastAsia="宋体"/><w:b w:val="0"/><w:i w:val="0"/><w:color w:val="000000"/><w:sz w:val="21"/></w:rPr><w:t xml:space="preserve">        required: true</w:t></w:r></w:p><w:p w14:paraId="5DB318C9"><w:pPr><w:pStyle w:val="165"/><w:shd w:val="clear" w:color="auto" w:fill="F5F5F5"/><w:spacing w:before="0" w:after="0" w:line="240" w:lineRule="auto"/><w:ind w:firstLine="0"/><w:jc w:val="left"/></w:pPr><w:r><w:rPr><w:rFonts w:ascii="Consolas" w:hAnsi="Consolas" w:eastAsia="宋体"/><w:b w:val="0"/><w:i w:val="0"/><w:color w:val="000000"/><w:sz w:val="21"/></w:rPr><w:t xml:space="preserve">        quality:</w:t></w:r></w:p><w:p w14:paraId="6A99362F"><w:pPr><w:pStyle w:val="165"/><w:shd w:val="clear" w:color="auto" w:fill="F5F5F5"/><w:spacing w:before="0" w:after="0" w:line="240" w:lineRule="auto"/><w:ind w:firstLine="0"/><w:jc w:val="left"/></w:pPr><w:r><w:rPr><w:rFonts w:ascii="Consolas" w:hAnsi="Consolas" w:eastAsia="宋体"/><w:b w:val="0"/><w:i w:val="0"/><w:color w:val="000000"/><w:sz w:val="21"/></w:rPr><w:t xml:space="preserve">          - type: library</w:t></w:r></w:p><w:p w14:paraId="487BE9EE"><w:pPr><w:pStyle w:val="165"/><w:shd w:val="clear" w:color="auto" w:fill="F5F5F5"/><w:spacing w:before="0" w:after="0" w:line="240" w:lineRule="auto"/><w:ind w:firstLine="0"/><w:jc w:val="left"/></w:pPr><w:r><w:rPr><w:rFonts w:ascii="Consolas" w:hAnsi="Consolas" w:eastAsia="宋体"/><w:b w:val="0"/><w:i w:val="0"/><w:color w:val="000000"/><w:sz w:val="21"/></w:rPr><w:t xml:space="preserve">            metric: invalidValues</w:t></w:r></w:p><w:p w14:paraId="2B621A0A"><w:pPr><w:pStyle w:val="165"/><w:shd w:val="clear" w:color="auto" w:fill="F5F5F5"/><w:spacing w:before="0" w:after="0" w:line="240" w:lineRule="auto"/><w:ind w:firstLine="0"/><w:jc w:val="left"/></w:pPr><w:r><w:rPr><w:rFonts w:ascii="Consolas" w:hAnsi="Consolas" w:eastAsia="宋体"/><w:b w:val="0"/><w:i w:val="0"/><w:color w:val="000000"/><w:sz w:val="21"/></w:rPr><w:t xml:space="preserve">            arguments:</w:t></w:r></w:p><w:p w14:paraId="098FD9B0"><w:pPr><w:pStyle w:val="165"/><w:shd w:val="clear" w:color="auto" w:fill="F5F5F5"/><w:spacing w:before="0" w:after="0" w:line="240" w:lineRule="auto"/><w:ind w:firstLine="0"/><w:jc w:val="left"/></w:pPr><w:r><w:rPr><w:rFonts w:ascii="Consolas" w:hAnsi="Consolas" w:eastAsia="宋体"/><w:b w:val="0"/><w:i w:val="0"/><w:color w:val="000000"/><w:sz w:val="21"/></w:rPr><w:t xml:space="preserve">              validValues: [0, 1]</w:t></w:r></w:p><w:p w14:paraId="64E8443F"><w:pPr><w:pStyle w:val="165"/><w:shd w:val="clear" w:color="auto" w:fill="F5F5F5"/><w:spacing w:before="0" w:after="0" w:line="240" w:lineRule="auto"/><w:ind w:firstLine="0"/><w:jc w:val="left"/></w:pPr><w:r><w:rPr><w:rFonts w:ascii="Consolas" w:hAnsi="Consolas" w:eastAsia="宋体"/><w:b w:val="0"/><w:i w:val="0"/><w:color w:val="000000"/><w:sz w:val="21"/></w:rPr><w:t xml:space="preserve">            mustBe: 0</w:t></w:r></w:p><w:p w14:paraId="35D9C836"><w:pPr><w:spacing w:before="0" w:after="0" w:line="360" w:lineRule="auto"/><w:ind w:firstLine="480"/><w:jc w:val="both"/></w:pPr><w:r><w:rPr><w:rFonts w:ascii="Times New Roman" w:hAnsi="Times New Roman" w:eastAsia="宋体"/><w:b/><w:i w:val="0"/><w:color w:val="000000"/><w:sz w:val="24"/></w:rPr><w:t>业务含义</w:t></w:r><w:r><w:rPr><w:rFonts w:ascii="Times New Roman" w:hAnsi="Times New Roman" w:eastAsia="宋体"/><w:b w:val="0"/><w:i w:val="0"/><w:color w:val="000000"/><w:sz w:val="24"/></w:rPr><w:t>：整额交易标记与高价值交易标记是风控模型的入模特征，只允许 0/1。出现 2、-1 → 数据非法，模型直接崩。</w:t></w:r></w:p><w:p w14:paraId="15A059D8"><w:pPr><w:spacing w:before="0" w:after="0" w:line="360" w:lineRule="auto"/><w:ind w:firstLine="480"/><w:jc w:val="both"/></w:pPr><w:r><w:rPr><w:rFonts w:ascii="Times New Roman" w:hAnsi="Times New Roman" w:eastAsia="宋体"/><w:b/><w:i w:val="0"/><w:color w:val="000000"/><w:sz w:val="24"/></w:rPr><w:t>规则 3：交易金额防呆限制（amount）</w:t></w:r></w:p><w:p w14:paraId="00B66525"><w:pPr><w:spacing w:before="0" w:after="0" w:line="360" w:lineRule="auto"/><w:ind w:firstLine="480"/><w:jc w:val="both"/></w:pPr><w:r><w:rPr><w:rFonts w:ascii="Times New Roman" w:hAnsi="Times New Roman" w:eastAsia="宋体"/><w:b w:val="0"/><w:i w:val="0"/><w:color w:val="000000"/><w:sz w:val="24"/></w:rPr><w:t>金额最大值 2,715,212、最小值 -189,595——为了防&quot;小数点点错&quot;这类极端输入错误，设置绝对值上限：</w:t></w:r></w:p><w:p w14:paraId="501F9E56"><w:pPr><w:pStyle w:val="165"/><w:shd w:val="clear" w:color="auto" w:fill="F5F5F5"/><w:spacing w:before="0" w:after="0" w:line="240" w:lineRule="auto"/><w:ind w:firstLine="0"/><w:jc w:val="left"/></w:pPr><w:r><w:rPr><w:rFonts w:ascii="Consolas" w:hAnsi="Consolas" w:eastAsia="宋体"/><w:b w:val="0"/><w:i w:val="0"/><w:color w:val="000000"/><w:sz w:val="21"/></w:rPr><w:t xml:space="preserve">      amount:</w:t></w:r></w:p><w:p w14:paraId="479A7350"><w:pPr><w:pStyle w:val="165"/><w:shd w:val="clear" w:color="auto" w:fill="F5F5F5"/><w:spacing w:before="0" w:after="0" w:line="240" w:lineRule="auto"/><w:ind w:firstLine="0"/><w:jc w:val="left"/></w:pPr><w:r><w:rPr><w:rFonts w:ascii="Consolas" w:hAnsi="Consolas" w:eastAsia="宋体"/><w:b w:val="0"/><w:i w:val="0"/><w:color w:val="000000"/><w:sz w:val="21"/></w:rPr><w:t xml:space="preserve">        type: number</w:t></w:r></w:p><w:p w14:paraId="25AE1838"><w:pPr><w:pStyle w:val="165"/><w:shd w:val="clear" w:color="auto" w:fill="F5F5F5"/><w:spacing w:before="0" w:after="0" w:line="240" w:lineRule="auto"/><w:ind w:firstLine="0"/><w:jc w:val="left"/></w:pPr><w:r><w:rPr><w:rFonts w:ascii="Consolas" w:hAnsi="Consolas" w:eastAsia="宋体"/><w:b w:val="0"/><w:i w:val="0"/><w:color w:val="000000"/><w:sz w:val="21"/></w:rPr><w:t xml:space="preserve">        description: &quot;交易金额&quot;</w:t></w:r></w:p><w:p w14:paraId="33471FDB"><w:pPr><w:pStyle w:val="165"/><w:shd w:val="clear" w:color="auto" w:fill="F5F5F5"/><w:spacing w:before="0" w:after="0" w:line="240" w:lineRule="auto"/><w:ind w:firstLine="0"/><w:jc w:val="left"/></w:pPr><w:r><w:rPr><w:rFonts w:ascii="Consolas" w:hAnsi="Consolas" w:eastAsia="宋体"/><w:b w:val="0"/><w:i w:val="0"/><w:color w:val="000000"/><w:sz w:val="21"/></w:rPr><w:t xml:space="preserve">        required: true</w:t></w:r></w:p><w:p w14:paraId="09348ABD"><w:pPr><w:pStyle w:val="165"/><w:shd w:val="clear" w:color="auto" w:fill="F5F5F5"/><w:spacing w:before="0" w:after="0" w:line="240" w:lineRule="auto"/><w:ind w:firstLine="0"/><w:jc w:val="left"/></w:pPr><w:r><w:rPr><w:rFonts w:ascii="Consolas" w:hAnsi="Consolas" w:eastAsia="宋体"/><w:b w:val="0"/><w:i w:val="0"/><w:color w:val="000000"/><w:sz w:val="21"/></w:rPr><w:t xml:space="preserve">        quality:</w:t></w:r></w:p><w:p w14:paraId="52F177E3"><w:pPr><w:pStyle w:val="165"/><w:shd w:val="clear" w:color="auto" w:fill="F5F5F5"/><w:spacing w:before="0" w:after="0" w:line="240" w:lineRule="auto"/><w:ind w:firstLine="0"/><w:jc w:val="left"/></w:pPr><w:r><w:rPr><w:rFonts w:ascii="Consolas" w:hAnsi="Consolas" w:eastAsia="宋体"/><w:b w:val="0"/><w:i w:val="0"/><w:color w:val="000000"/><w:sz w:val="21"/></w:rPr><w:t xml:space="preserve">          - type: library</w:t></w:r></w:p><w:p w14:paraId="70949EF5"><w:pPr><w:pStyle w:val="165"/><w:shd w:val="clear" w:color="auto" w:fill="F5F5F5"/><w:spacing w:before="0" w:after="0" w:line="240" w:lineRule="auto"/><w:ind w:firstLine="0"/><w:jc w:val="left"/></w:pPr><w:r><w:rPr><w:rFonts w:ascii="Consolas" w:hAnsi="Consolas" w:eastAsia="宋体"/><w:b w:val="0"/><w:i w:val="0"/><w:color w:val="000000"/><w:sz w:val="21"/></w:rPr><w:t xml:space="preserve">            metric: invalidValues</w:t></w:r></w:p><w:p w14:paraId="40347DF2"><w:pPr><w:pStyle w:val="165"/><w:shd w:val="clear" w:color="auto" w:fill="F5F5F5"/><w:spacing w:before="0" w:after="0" w:line="240" w:lineRule="auto"/><w:ind w:firstLine="0"/><w:jc w:val="left"/></w:pPr><w:r><w:rPr><w:rFonts w:ascii="Consolas" w:hAnsi="Consolas" w:eastAsia="宋体"/><w:b w:val="0"/><w:i w:val="0"/><w:color w:val="000000"/><w:sz w:val="21"/></w:rPr><w:t xml:space="preserve">            arguments:</w:t></w:r></w:p><w:p w14:paraId="78489F20"><w:pPr><w:pStyle w:val="165"/><w:shd w:val="clear" w:color="auto" w:fill="F5F5F5"/><w:spacing w:before="0" w:after="0" w:line="240" w:lineRule="auto"/><w:ind w:firstLine="0"/><w:jc w:val="left"/></w:pPr><w:r><w:rPr><w:rFonts w:ascii="Consolas" w:hAnsi="Consolas" w:eastAsia="宋体"/><w:b w:val="0"/><w:i w:val="0"/><w:color w:val="000000"/><w:sz w:val="21"/></w:rPr><w:t xml:space="preserve">              validValues: &quot;ABS(amount) &lt;= 5000000&quot; # 财务防呆：单笔金额绝对值不超过 500万</w:t></w:r></w:p><w:p w14:paraId="0D1252EF"><w:pPr><w:pStyle w:val="165"/><w:shd w:val="clear" w:color="auto" w:fill="F5F5F5"/><w:spacing w:before="0" w:after="0" w:line="240" w:lineRule="auto"/><w:ind w:firstLine="0"/><w:jc w:val="left"/></w:pPr><w:r><w:rPr><w:rFonts w:ascii="Consolas" w:hAnsi="Consolas" w:eastAsia="宋体"/><w:b w:val="0"/><w:i w:val="0"/><w:color w:val="000000"/><w:sz w:val="21"/></w:rPr><w:t xml:space="preserve">            mustBe: 0</w:t></w:r></w:p><w:p w14:paraId="35546FF2"><w:pPr><w:pBdr><w:left w:val="single" w:color="9AA5B1" w:sz="12" w:space="4"/></w:pBdr><w:spacing w:before="0" w:after="40" w:line="360" w:lineRule="auto"/><w:ind w:left="425" w:firstLine="0"/><w:jc w:val="left"/></w:pPr><w:r><w:rPr><w:rFonts w:ascii="Times New Roman" w:hAnsi="Times New Roman" w:eastAsia="宋体"/><w:b w:val="0"/><w:i w:val="0"/><w:color w:val="000000"/><w:sz w:val="24"/></w:rPr><w:t xml:space="preserve">实录原注：*如果 </w:t></w:r><w:r><w:rPr><w:rFonts w:ascii="Consolas" w:hAnsi="Consolas" w:eastAsia="宋体"/><w:b w:val="0"/><w:i w:val="0"/><w:color w:val="000000"/><w:sz w:val="24"/><w:shd w:val="clear" w:color="auto" w:fill="F5F5F5"/></w:rPr><w:t>library</w:t></w:r><w:r><w:rPr><w:rFonts w:ascii="Times New Roman" w:hAnsi="Times New Roman" w:eastAsia="宋体"/><w:b w:val="0"/><w:i w:val="0"/><w:color w:val="000000"/><w:sz w:val="24"/></w:rPr><w:t xml:space="preserve"> 模式不支持直接写表达式，可以换成 </w:t></w:r><w:r><w:rPr><w:rFonts w:ascii="Consolas" w:hAnsi="Consolas" w:eastAsia="宋体"/><w:b w:val="0"/><w:i w:val="0"/><w:color w:val="000000"/><w:sz w:val="24"/><w:shd w:val="clear" w:color="auto" w:fill="F5F5F5"/></w:rPr><w:t>type: sql</w:t></w:r><w:r><w:rPr><w:rFonts w:ascii="Times New Roman" w:hAnsi="Times New Roman" w:eastAsia="宋体"/><w:b w:val="0"/><w:i w:val="0"/><w:color w:val="000000"/><w:sz w:val="24"/></w:rPr><w:t xml:space="preserve"> 的写法，但现在我们先按 library 规则尝试，跑不通我们再改。*</w:t></w:r></w:p><w:p w14:paraId="7C67A3A1"><w:pPr><w:spacing w:before="0" w:after="0" w:line="360" w:lineRule="auto"/><w:ind w:firstLine="480"/><w:jc w:val="both"/></w:pPr><w:r><w:rPr><w:rFonts w:ascii="Times New Roman" w:hAnsi="Times New Roman" w:eastAsia="宋体"/><w:b/><w:i w:val="0"/><w:color w:val="000000"/><w:sz w:val="24"/></w:rPr><w:t>业务含义</w:t></w:r><w:r><w:rPr><w:rFonts w:ascii="Times New Roman" w:hAnsi="Times New Roman" w:eastAsia="宋体"/><w:b w:val="0"/><w:i w:val="0"/><w:color w:val="000000"/><w:sz w:val="24"/></w:rPr><w:t>：单笔金额绝对值不超过 500 万。正常业务最大值 271 万碰不到这条线；</w:t></w:r><w:r><w:rPr><w:rFonts w:ascii="Times New Roman" w:hAnsi="Times New Roman" w:eastAsia="宋体"/><w:b/><w:i w:val="0"/><w:color w:val="000000"/><w:sz w:val="24"/></w:rPr><w:t>只有小数点点错、单位录错这类人为事故才触发</w:t></w:r><w:r><w:rPr><w:rFonts w:ascii="Times New Roman" w:hAnsi="Times New Roman" w:eastAsia="宋体"/><w:b w:val="0"/><w:i w:val="0"/><w:color w:val="000000"/><w:sz w:val="24"/></w:rPr><w:t>。</w:t></w:r></w:p><w:p w14:paraId="3E0A7B73"><w:pPr><w:pBdr><w:bottom w:val="single" w:color="BFBFBF" w:sz="6" w:space="1"/></w:pBdr><w:spacing w:before="80" w:after="80" w:line="240" w:lineRule="auto"/><w:ind w:firstLine="0"/><w:jc w:val="left"/></w:pPr></w:p><w:p w14:paraId="1BAE40DA"><w:pPr><w:pStyle w:val="4"/><w:keepNext/><w:spacing w:before="220" w:after="100" w:line="360" w:lineRule="auto"/><w:ind w:firstLine="0"/><w:jc w:val="left"/></w:pPr><w:r><w:rPr><w:rFonts w:ascii="Times New Roman" w:hAnsi="Times New Roman" w:eastAsia="黑体"/><w:b/><w:i w:val="0"/><w:color w:val="000000"/><w:sz w:val="28"/></w:rPr><w:t>5.2 第一次运行（25 项）：绿色的&quot;假成功&quot;</w:t></w:r></w:p><w:p w14:paraId="4D7D1256"><w:pPr><w:pStyle w:val="5"/><w:keepNext/><w:spacing w:before="180" w:after="80" w:line="360" w:lineRule="auto"/><w:ind w:firstLine="0"/><w:jc w:val="left"/></w:pPr><w:r><w:rPr><w:rFonts w:ascii="Times New Roman" w:hAnsi="Times New Roman" w:eastAsia="黑体"/><w:b/><w:i w:val="0"/><w:color w:val="000000"/><w:sz w:val="24"/></w:rPr><w:t>5.2.1 操作</w:t></w:r></w:p><w:p w14:paraId="63F1B104"><w:pPr><w:spacing w:before="0" w:after="0" w:line="360" w:lineRule="auto"/><w:ind w:firstLine="480"/><w:jc w:val="both"/></w:pPr><w:r><w:rPr><w:rFonts w:ascii="Times New Roman" w:hAnsi="Times New Roman" w:eastAsia="宋体"/><w:b w:val="0"/><w:i w:val="0"/><w:color w:val="000000"/><w:sz w:val="24"/></w:rPr><w:t>把上面三条规则按正确缩进</w:t></w:r><w:r><w:rPr><w:rFonts w:ascii="Times New Roman" w:hAnsi="Times New Roman" w:eastAsia="宋体"/><w:b/><w:i w:val="0"/><w:color w:val="000000"/><w:sz w:val="24"/></w:rPr><w:t>补充</w:t></w:r><w:r><w:rPr><w:rFonts w:ascii="Times New Roman" w:hAnsi="Times New Roman" w:eastAsia="宋体"/><w:b w:val="0"/><w:i w:val="0"/><w:color w:val="000000"/><w:sz w:val="24"/></w:rPr><w:t xml:space="preserve">到 </w:t></w:r><w:r><w:rPr><w:rFonts w:ascii="Consolas" w:hAnsi="Consolas" w:eastAsia="宋体"/><w:b w:val="0"/><w:i w:val="0"/><w:color w:val="000000"/><w:sz w:val="24"/><w:shd w:val="clear" w:color="auto" w:fill="F5F5F5"/></w:rPr><w:t>financial_data_contract.yaml</w:t></w:r><w:r><w:rPr><w:rFonts w:ascii="Times New Roman" w:hAnsi="Times New Roman" w:eastAsia="宋体"/><w:b w:val="0"/><w:i w:val="0"/><w:color w:val="000000"/><w:sz w:val="24"/></w:rPr><w:t xml:space="preserve"> 中，保存后运行：</w:t></w:r></w:p><w:p w14:paraId="4724EDE7"><w:pPr><w:pStyle w:val="165"/><w:shd w:val="clear" w:color="auto" w:fill="F5F5F5"/><w:spacing w:before="0" w:after="0" w:line="240" w:lineRule="auto"/><w:ind w:firstLine="0"/><w:jc w:val="left"/></w:pPr><w:r><w:rPr><w:rFonts w:ascii="Consolas" w:hAnsi="Consolas" w:eastAsia="宋体"/><w:b w:val="0"/><w:i w:val="0"/><w:color w:val="000000"/><w:sz w:val="21"/></w:rPr><w:t>datacontract test financial_data_contract.yaml</w:t></w:r></w:p><w:p w14:paraId="60427B3E"><w:pPr><w:pStyle w:val="5"/><w:keepNext/><w:spacing w:before="180" w:after="80" w:line="360" w:lineRule="auto"/><w:ind w:firstLine="0"/><w:jc w:val="left"/></w:pPr><w:r><w:rPr><w:rFonts w:ascii="Times New Roman" w:hAnsi="Times New Roman" w:eastAsia="黑体"/><w:b/><w:i w:val="0"/><w:color w:val="000000"/><w:sz w:val="24"/></w:rPr><w:t>5.2.2 输出（原封不动，实录原文）</w:t></w:r></w:p><w:p w14:paraId="40BD2705"><w:pPr><w:pStyle w:val="165"/><w:shd w:val="clear" w:color="auto" w:fill="F5F5F5"/><w:spacing w:before="0" w:after="0" w:line="240" w:lineRule="auto"/><w:ind w:firstLine="0"/><w:jc w:val="left"/></w:pPr><w:r><w:rPr><w:rFonts w:ascii="Consolas" w:hAnsi="Consolas" w:eastAsia="宋体"/><w:b w:val="0"/><w:i w:val="0"/><w:color w:val="000000"/><w:sz w:val="21"/></w:rPr><w:t>(venv) PS <项目根目录>&gt; datacontract test financial_data_contract.yaml</w:t></w:r></w:p><w:p w14:paraId="1A266345"><w:pPr><w:pStyle w:val="165"/><w:shd w:val="clear" w:color="auto" w:fill="F5F5F5"/><w:spacing w:before="0" w:after="0" w:line="240" w:lineRule="auto"/><w:ind w:firstLine="0"/><w:jc w:val="left"/></w:pPr><w:r><w:rPr><w:rFonts w:ascii="Consolas" w:hAnsi="Consolas" w:eastAsia="宋体"/><w:b w:val="0"/><w:i w:val="0"/><w:color w:val="000000"/><w:sz w:val="21"/></w:rPr><w:t>Testing financial_data_contract.yaml</w:t></w:r></w:p><w:p w14:paraId="779FAE28"><w:pPr><w:pStyle w:val="165"/><w:shd w:val="clear" w:color="auto" w:fill="F5F5F5"/><w:spacing w:before="0" w:after="0" w:line="240" w:lineRule="auto"/><w:ind w:firstLine="0"/><w:jc w:val="left"/></w:pPr><w:r><w:rPr><w:rFonts w:ascii="Consolas" w:hAnsi="Consolas" w:eastAsia="宋体"/><w:b w:val="0"/><w:i w:val="0"/><w:color w:val="000000"/><w:sz w:val="21"/></w:rPr><w:t>Server: local (type=local, format=parquet, path=data/universal_enterprise_erp_fraud_dataset.parquet)</w:t></w:r></w:p><w:p w14:paraId="79059B9A"><w:pPr><w:pStyle w:val="165"/><w:shd w:val="clear" w:color="auto" w:fill="F5F5F5"/><w:spacing w:before="0" w:after="0" w:line="240" w:lineRule="auto"/><w:ind w:firstLine="0"/><w:jc w:val="left"/></w:pPr><w:r><w:rPr><w:rFonts w:ascii="Consolas" w:hAnsi="Consolas" w:eastAsia="宋体"/><w:b w:val="0"/><w:i w:val="0"/><w:color w:val="000000"/><w:sz w:val="21"/></w:rPr><w:t>╭────────┬────────────────────────────────────────────────────────────────┬───────────────────┬─────────╮</w:t></w:r></w:p><w:p w14:paraId="0FF589FF"><w:pPr><w:pStyle w:val="165"/><w:shd w:val="clear" w:color="auto" w:fill="F5F5F5"/><w:spacing w:before="0" w:after="0" w:line="240" w:lineRule="auto"/><w:ind w:firstLine="0"/><w:jc w:val="left"/></w:pPr><w:r><w:rPr><w:rFonts w:ascii="Consolas" w:hAnsi="Consolas" w:eastAsia="宋体"/><w:b w:val="0"/><w:i w:val="0"/><w:color w:val="000000"/><w:sz w:val="21"/></w:rPr><w:t>│ Result │ Check                                                          │ Field             │ Details │</w:t></w:r></w:p><w:p w14:paraId="1B0B6AB2"><w:pPr><w:pStyle w:val="165"/><w:shd w:val="clear" w:color="auto" w:fill="F5F5F5"/><w:spacing w:before="0" w:after="0" w:line="240" w:lineRule="auto"/><w:ind w:firstLine="0"/><w:jc w:val="left"/></w:pPr><w:r><w:rPr><w:rFonts w:ascii="Consolas" w:hAnsi="Consolas" w:eastAsia="宋体"/><w:b w:val="0"/><w:i w:val="0"/><w:color w:val="000000"/><w:sz w:val="21"/></w:rPr><w:t>├────────┼────────────────────────────────────────────────────────────────┼───────────────────┼─────────┤</w:t></w:r></w:p><w:p w14:paraId="20C37ABE"><w:pPr><w:pStyle w:val="165"/><w:shd w:val="clear" w:color="auto" w:fill="F5F5F5"/><w:spacing w:before="0" w:after="0" w:line="240" w:lineRule="auto"/><w:ind w:firstLine="0"/><w:jc w:val="left"/></w:pPr><w:r><w:rPr><w:rFonts w:ascii="Consolas" w:hAnsi="Consolas" w:eastAsia="宋体"/><w:b w:val="0"/><w:i w:val="0"/><w:color w:val="000000"/><w:sz w:val="21"/></w:rPr><w:t>│ passed │ Check that field 'amount' is present                           │ amount            │         │</w:t></w:r></w:p><w:p w14:paraId="63A8812F"><w:pPr><w:pStyle w:val="165"/><w:shd w:val="clear" w:color="auto" w:fill="F5F5F5"/><w:spacing w:before="0" w:after="0" w:line="240" w:lineRule="auto"/><w:ind w:firstLine="0"/><w:jc w:val="left"/></w:pPr><w:r><w:rPr><w:rFonts w:ascii="Consolas" w:hAnsi="Consolas" w:eastAsia="宋体"/><w:b w:val="0"/><w:i w:val="0"/><w:color w:val="000000"/><w:sz w:val="21"/></w:rPr><w:t>│ passed │ Check that field amount has type number                        │ amount            │         │</w:t></w:r></w:p><w:p w14:paraId="19702941"><w:pPr><w:pStyle w:val="165"/><w:shd w:val="clear" w:color="auto" w:fill="F5F5F5"/><w:spacing w:before="0" w:after="0" w:line="240" w:lineRule="auto"/><w:ind w:firstLine="0"/><w:jc w:val="left"/></w:pPr><w:r><w:rPr><w:rFonts w:ascii="Consolas" w:hAnsi="Consolas" w:eastAsia="宋体"/><w:b w:val="0"/><w:i w:val="0"/><w:color w:val="000000"/><w:sz w:val="21"/></w:rPr><w:t>│ passed │ Check that field amount has no missing values                  │ amount            │         │</w:t></w:r></w:p><w:p w14:paraId="59A006B8"><w:pPr><w:pStyle w:val="165"/><w:shd w:val="clear" w:color="auto" w:fill="F5F5F5"/><w:spacing w:before="0" w:after="0" w:line="240" w:lineRule="auto"/><w:ind w:firstLine="0"/><w:jc w:val="left"/></w:pPr><w:r><w:rPr><w:rFonts w:ascii="Consolas" w:hAnsi="Consolas" w:eastAsia="宋体"/><w:b w:val="0"/><w:i w:val="0"/><w:color w:val="000000"/><w:sz w:val="21"/></w:rPr><w:t>│ passed │ Check that field 'currency' is present                         │ currency          │         │</w:t></w:r></w:p><w:p w14:paraId="2F8E40B5"><w:pPr><w:pStyle w:val="165"/><w:shd w:val="clear" w:color="auto" w:fill="F5F5F5"/><w:spacing w:before="0" w:after="0" w:line="240" w:lineRule="auto"/><w:ind w:firstLine="0"/><w:jc w:val="left"/></w:pPr><w:r><w:rPr><w:rFonts w:ascii="Consolas" w:hAnsi="Consolas" w:eastAsia="宋体"/><w:b w:val="0"/><w:i w:val="0"/><w:color w:val="000000"/><w:sz w:val="21"/></w:rPr><w:t>│ passed │ Check that field currency has type string                      │ currency          │         │</w:t></w:r></w:p><w:p w14:paraId="55F590D9"><w:pPr><w:pStyle w:val="165"/><w:shd w:val="clear" w:color="auto" w:fill="F5F5F5"/><w:spacing w:before="0" w:after="0" w:line="240" w:lineRule="auto"/><w:ind w:firstLine="0"/><w:jc w:val="left"/></w:pPr><w:r><w:rPr><w:rFonts w:ascii="Consolas" w:hAnsi="Consolas" w:eastAsia="宋体"/><w:b w:val="0"/><w:i w:val="0"/><w:color w:val="000000"/><w:sz w:val="21"/></w:rPr><w:t>│ passed │ Check that field currency has no missing values                │ currency          │         │</w:t></w:r></w:p><w:p w14:paraId="7C70A356"><w:pPr><w:pStyle w:val="165"/><w:shd w:val="clear" w:color="auto" w:fill="F5F5F5"/><w:spacing w:before="0" w:after="0" w:line="240" w:lineRule="auto"/><w:ind w:firstLine="0"/><w:jc w:val="left"/></w:pPr><w:r><w:rPr><w:rFonts w:ascii="Consolas" w:hAnsi="Consolas" w:eastAsia="宋体"/><w:b w:val="0"/><w:i w:val="0"/><w:color w:val="000000"/><w:sz w:val="21"/></w:rPr><w:t>│ passed │ Check that field 'erp_system' is present                       │ erp_system        │         │</w:t></w:r></w:p><w:p w14:paraId="115BB5EB"><w:pPr><w:pStyle w:val="165"/><w:shd w:val="clear" w:color="auto" w:fill="F5F5F5"/><w:spacing w:before="0" w:after="0" w:line="240" w:lineRule="auto"/><w:ind w:firstLine="0"/><w:jc w:val="left"/></w:pPr><w:r><w:rPr><w:rFonts w:ascii="Consolas" w:hAnsi="Consolas" w:eastAsia="宋体"/><w:b w:val="0"/><w:i w:val="0"/><w:color w:val="000000"/><w:sz w:val="21"/></w:rPr><w:t>│ passed │ Check that field erp_system has type string                    │ erp_system        │         │</w:t></w:r></w:p><w:p w14:paraId="1CEFB4A9"><w:pPr><w:pStyle w:val="165"/><w:shd w:val="clear" w:color="auto" w:fill="F5F5F5"/><w:spacing w:before="0" w:after="0" w:line="240" w:lineRule="auto"/><w:ind w:firstLine="0"/><w:jc w:val="left"/></w:pPr><w:r><w:rPr><w:rFonts w:ascii="Consolas" w:hAnsi="Consolas" w:eastAsia="宋体"/><w:b w:val="0"/><w:i w:val="0"/><w:color w:val="000000"/><w:sz w:val="21"/></w:rPr><w:t>│ passed │ Check that field erp_system has no missing values              │ erp_system        │         │</w:t></w:r></w:p><w:p w14:paraId="7C814CCB"><w:pPr><w:pStyle w:val="165"/><w:shd w:val="clear" w:color="auto" w:fill="F5F5F5"/><w:spacing w:before="0" w:after="0" w:line="240" w:lineRule="auto"/><w:ind w:firstLine="0"/><w:jc w:val="left"/></w:pPr><w:r><w:rPr><w:rFonts w:ascii="Consolas" w:hAnsi="Consolas" w:eastAsia="宋体"/><w:b w:val="0"/><w:i w:val="0"/><w:color w:val="000000"/><w:sz w:val="21"/></w:rPr><w:t>│ passed │ Check that field 'gl_account' is present                       │ gl_account        │         │</w:t></w:r></w:p><w:p w14:paraId="6059B42B"><w:pPr><w:pStyle w:val="165"/><w:shd w:val="clear" w:color="auto" w:fill="F5F5F5"/><w:spacing w:before="0" w:after="0" w:line="240" w:lineRule="auto"/><w:ind w:firstLine="0"/><w:jc w:val="left"/></w:pPr><w:r><w:rPr><w:rFonts w:ascii="Consolas" w:hAnsi="Consolas" w:eastAsia="宋体"/><w:b w:val="0"/><w:i w:val="0"/><w:color w:val="000000"/><w:sz w:val="21"/></w:rPr><w:t>│ passed │ Check that field gl_account has type string                    │ gl_account        │         │</w:t></w:r></w:p><w:p w14:paraId="6A64E364"><w:pPr><w:pStyle w:val="165"/><w:shd w:val="clear" w:color="auto" w:fill="F5F5F5"/><w:spacing w:before="0" w:after="0" w:line="240" w:lineRule="auto"/><w:ind w:firstLine="0"/><w:jc w:val="left"/></w:pPr><w:r><w:rPr><w:rFonts w:ascii="Consolas" w:hAnsi="Consolas" w:eastAsia="宋体"/><w:b w:val="0"/><w:i w:val="0"/><w:color w:val="000000"/><w:sz w:val="21"/></w:rPr><w:t>│ passed │ Check that field gl_account has no missing values              │ gl_account        │         │</w:t></w:r></w:p><w:p w14:paraId="7B85788A"><w:pPr><w:pStyle w:val="165"/><w:shd w:val="clear" w:color="auto" w:fill="F5F5F5"/><w:spacing w:before="0" w:after="0" w:line="240" w:lineRule="auto"/><w:ind w:firstLine="0"/><w:jc w:val="left"/></w:pPr><w:r><w:rPr><w:rFonts w:ascii="Consolas" w:hAnsi="Consolas" w:eastAsia="宋体"/><w:b w:val="0"/><w:i w:val="0"/><w:color w:val="000000"/><w:sz w:val="21"/></w:rPr><w:t>│ passed │ Check that field 'manual_entry_flag' is present                │ manual_entry_flag │         │</w:t></w:r></w:p><w:p w14:paraId="2CAFE951"><w:pPr><w:pStyle w:val="165"/><w:shd w:val="clear" w:color="auto" w:fill="F5F5F5"/><w:spacing w:before="0" w:after="0" w:line="240" w:lineRule="auto"/><w:ind w:firstLine="0"/><w:jc w:val="left"/></w:pPr><w:r><w:rPr><w:rFonts w:ascii="Consolas" w:hAnsi="Consolas" w:eastAsia="宋体"/><w:b w:val="0"/><w:i w:val="0"/><w:color w:val="000000"/><w:sz w:val="21"/></w:rPr><w:t>│ passed │ Check that field manual_entry_flag has type integer            │ manual_entry_flag │         │</w:t></w:r></w:p><w:p w14:paraId="43899621"><w:pPr><w:pStyle w:val="165"/><w:shd w:val="clear" w:color="auto" w:fill="F5F5F5"/><w:spacing w:before="0" w:after="0" w:line="240" w:lineRule="auto"/><w:ind w:firstLine="0"/><w:jc w:val="left"/></w:pPr><w:r><w:rPr><w:rFonts w:ascii="Consolas" w:hAnsi="Consolas" w:eastAsia="宋体"/><w:b w:val="0"/><w:i w:val="0"/><w:color w:val="000000"/><w:sz w:val="21"/></w:rPr><w:t>│ passed │ Check that field manual_entry_flag has no missing values       │ manual_entry_flag │         │</w:t></w:r></w:p><w:p w14:paraId="7150F324"><w:pPr><w:pStyle w:val="165"/><w:shd w:val="clear" w:color="auto" w:fill="F5F5F5"/><w:spacing w:before="0" w:after="0" w:line="240" w:lineRule="auto"/><w:ind w:firstLine="0"/><w:jc w:val="left"/></w:pPr><w:r><w:rPr><w:rFonts w:ascii="Consolas" w:hAnsi="Consolas" w:eastAsia="宋体"/><w:b w:val="0"/><w:i w:val="0"/><w:color w:val="000000"/><w:sz w:val="21"/></w:rPr><w:t>│ passed │ Check that field 'posting_datetime' is present                 │ posting_datetime  │         │</w:t></w:r></w:p><w:p w14:paraId="099B1D83"><w:pPr><w:pStyle w:val="165"/><w:shd w:val="clear" w:color="auto" w:fill="F5F5F5"/><w:spacing w:before="0" w:after="0" w:line="240" w:lineRule="auto"/><w:ind w:firstLine="0"/><w:jc w:val="left"/></w:pPr><w:r><w:rPr><w:rFonts w:ascii="Consolas" w:hAnsi="Consolas" w:eastAsia="宋体"/><w:b w:val="0"/><w:i w:val="0"/><w:color w:val="000000"/><w:sz w:val="21"/></w:rPr><w:t>│ passed │ Check that field posting_datetime has type timestamp           │ posting_datetime  │         │</w:t></w:r></w:p><w:p w14:paraId="3D4B2CAC"><w:pPr><w:pStyle w:val="165"/><w:shd w:val="clear" w:color="auto" w:fill="F5F5F5"/><w:spacing w:before="0" w:after="0" w:line="240" w:lineRule="auto"/><w:ind w:firstLine="0"/><w:jc w:val="left"/></w:pPr><w:r><w:rPr><w:rFonts w:ascii="Consolas" w:hAnsi="Consolas" w:eastAsia="宋体"/><w:b w:val="0"/><w:i w:val="0"/><w:color w:val="000000"/><w:sz w:val="21"/></w:rPr><w:t>│ passed │ Check that field posting_datetime has no missing values        │ posting_datetime  │         │</w:t></w:r></w:p><w:p w14:paraId="6C158C3D"><w:pPr><w:pStyle w:val="165"/><w:shd w:val="clear" w:color="auto" w:fill="F5F5F5"/><w:spacing w:before="0" w:after="0" w:line="240" w:lineRule="auto"/><w:ind w:firstLine="0"/><w:jc w:val="left"/></w:pPr><w:r><w:rPr><w:rFonts w:ascii="Consolas" w:hAnsi="Consolas" w:eastAsia="宋体"/><w:b w:val="0"/><w:i w:val="0"/><w:color w:val="000000"/><w:sz w:val="21"/></w:rPr><w:t>│ passed │ Check that field 'risk_class' is present                       │ risk_class        │         │</w:t></w:r></w:p><w:p w14:paraId="3DBAD0B0"><w:pPr><w:pStyle w:val="165"/><w:shd w:val="clear" w:color="auto" w:fill="F5F5F5"/><w:spacing w:before="0" w:after="0" w:line="240" w:lineRule="auto"/><w:ind w:firstLine="0"/><w:jc w:val="left"/></w:pPr><w:r><w:rPr><w:rFonts w:ascii="Consolas" w:hAnsi="Consolas" w:eastAsia="宋体"/><w:b w:val="0"/><w:i w:val="0"/><w:color w:val="000000"/><w:sz w:val="21"/></w:rPr><w:t>│ passed │ Check that field risk_class has type string                    │ risk_class        │         │</w:t></w:r></w:p><w:p w14:paraId="1453698F"><w:pPr><w:pStyle w:val="165"/><w:shd w:val="clear" w:color="auto" w:fill="F5F5F5"/><w:spacing w:before="0" w:after="0" w:line="240" w:lineRule="auto"/><w:ind w:firstLine="0"/><w:jc w:val="left"/></w:pPr><w:r><w:rPr><w:rFonts w:ascii="Consolas" w:hAnsi="Consolas" w:eastAsia="宋体"/><w:b w:val="0"/><w:i w:val="0"/><w:color w:val="000000"/><w:sz w:val="21"/></w:rPr><w:t>│ passed │ Check that field risk_class has no missing values              │ risk_class        │         │</w:t></w:r></w:p><w:p w14:paraId="19ABC32A"><w:pPr><w:pStyle w:val="165"/><w:shd w:val="clear" w:color="auto" w:fill="F5F5F5"/><w:spacing w:before="0" w:after="0" w:line="240" w:lineRule="auto"/><w:ind w:firstLine="0"/><w:jc w:val="left"/></w:pPr><w:r><w:rPr><w:rFonts w:ascii="Consolas" w:hAnsi="Consolas" w:eastAsia="宋体"/><w:b w:val="0"/><w:i w:val="0"/><w:color w:val="000000"/><w:sz w:val="21"/></w:rPr><w:t>│ passed │ Check that field 'transaction_id' is present                   │ transaction_id    │         │</w:t></w:r></w:p><w:p w14:paraId="46C190C5"><w:pPr><w:pStyle w:val="165"/><w:shd w:val="clear" w:color="auto" w:fill="F5F5F5"/><w:spacing w:before="0" w:after="0" w:line="240" w:lineRule="auto"/><w:ind w:firstLine="0"/><w:jc w:val="left"/></w:pPr><w:r><w:rPr><w:rFonts w:ascii="Consolas" w:hAnsi="Consolas" w:eastAsia="宋体"/><w:b w:val="0"/><w:i w:val="0"/><w:color w:val="000000"/><w:sz w:val="21"/></w:rPr><w:t>│ passed │ Check that field transaction_id has type string                │ transaction_id    │         │</w:t></w:r></w:p><w:p w14:paraId="11E9ED54"><w:pPr><w:pStyle w:val="165"/><w:shd w:val="clear" w:color="auto" w:fill="F5F5F5"/><w:spacing w:before="0" w:after="0" w:line="240" w:lineRule="auto"/><w:ind w:firstLine="0"/><w:jc w:val="left"/></w:pPr><w:r><w:rPr><w:rFonts w:ascii="Consolas" w:hAnsi="Consolas" w:eastAsia="宋体"/><w:b w:val="0"/><w:i w:val="0"/><w:color w:val="000000"/><w:sz w:val="21"/></w:rPr><w:t>│ passed │ Check that field transaction_id has no missing values          │ transaction_id    │         │</w:t></w:r></w:p><w:p w14:paraId="6B8A0980"><w:pPr><w:pStyle w:val="165"/><w:shd w:val="clear" w:color="auto" w:fill="F5F5F5"/><w:spacing w:before="0" w:after="0" w:line="240" w:lineRule="auto"/><w:ind w:firstLine="0"/><w:jc w:val="left"/></w:pPr><w:r><w:rPr><w:rFonts w:ascii="Consolas" w:hAnsi="Consolas" w:eastAsia="宋体"/><w:b w:val="0"/><w:i w:val="0"/><w:color w:val="000000"/><w:sz w:val="21"/></w:rPr><w:t>│ passed │ Check that unique field transaction_id has no duplicate values │ transaction_id    │         │</w:t></w:r></w:p><w:p w14:paraId="0EB984DE"><w:pPr><w:pStyle w:val="165"/><w:shd w:val="clear" w:color="auto" w:fill="F5F5F5"/><w:spacing w:before="0" w:after="0" w:line="240" w:lineRule="auto"/><w:ind w:firstLine="0"/><w:jc w:val="left"/></w:pPr><w:r><w:rPr><w:rFonts w:ascii="Consolas" w:hAnsi="Consolas" w:eastAsia="宋体"/><w:b w:val="0"/><w:i w:val="0"/><w:color w:val="000000"/><w:sz w:val="21"/></w:rPr><w:t>╰────────┴────────────────────────────────────────────────────────────────┴───────────────────┴─────────╯</w:t></w:r></w:p><w:p w14:paraId="4E9AF974"><w:pPr><w:pStyle w:val="165"/><w:shd w:val="clear" w:color="auto" w:fill="F5F5F5"/><w:spacing w:before="0" w:after="0" w:line="240" w:lineRule="auto"/><w:ind w:firstLine="0"/><w:jc w:val="left"/></w:pPr><w:r><w:rPr><w:rFonts w:ascii="Consolas" w:hAnsi="Consolas" w:eastAsia="宋体"/><w:b w:val="0"/><w:i w:val="0"/><w:color w:val="000000"/><w:sz w:val="21"/></w:rPr><w:t>🟢 data contract is valid. Run 25 checks. Took 1.36544 seconds.</w:t></w:r></w:p><w:p w14:paraId="69853A73"><w:pPr><w:pStyle w:val="5"/><w:keepNext/><w:spacing w:before="180" w:after="80" w:line="360" w:lineRule="auto"/><w:ind w:firstLine="0"/><w:jc w:val="left"/></w:pPr><w:r><w:rPr><w:rFonts w:ascii="Times New Roman" w:hAnsi="Times New Roman" w:eastAsia="黑体"/><w:b/><w:i w:val="0"/><w:color w:val="000000"/><w:sz w:val="24"/></w:rPr><w:t>5.2.3 诊断：绿色底下藏着的&quot;假成功&quot;</w:t></w:r></w:p><w:p w14:paraId="16F110F4"><w:pPr><w:spacing w:before="0" w:after="0" w:line="360" w:lineRule="auto"/><w:ind w:firstLine="480"/><w:jc w:val="both"/></w:pPr><w:r><w:rPr><w:rFonts w:ascii="Times New Roman" w:hAnsi="Times New Roman" w:eastAsia="宋体"/><w:b/><w:i w:val="0"/><w:color w:val="000000"/><w:sz w:val="24"/></w:rPr><w:t>表面</w:t></w:r><w:r><w:rPr><w:rFonts w:ascii="Times New Roman" w:hAnsi="Times New Roman" w:eastAsia="宋体"/><w:b w:val="0"/><w:i w:val="0"/><w:color w:val="000000"/><w:sz w:val="24"/></w:rPr><w:t>：</w:t></w:r><w:r><w:rPr><w:rFonts w:ascii="Consolas" w:hAnsi="Consolas" w:eastAsia="宋体"/><w:b w:val="0"/><w:i w:val="0"/><w:color w:val="000000"/><w:sz w:val="24"/><w:shd w:val="clear" w:color="auto" w:fill="F5F5F5"/></w:rPr><w:t>🟢 data contract is valid. Run 25 checks.</w:t></w:r><w:r><w:rPr><w:rFonts w:ascii="Times New Roman" w:hAnsi="Times New Roman" w:eastAsia="宋体"/><w:b w:val="0"/><w:i w:val="0"/><w:color w:val="000000"/><w:sz w:val="24"/></w:rPr><w:t>——全绿，似乎一切正常。</w:t></w:r></w:p><w:p w14:paraId="25856797"><w:pPr><w:spacing w:before="0" w:after="0" w:line="360" w:lineRule="auto"/><w:ind w:firstLine="480"/><w:jc w:val="both"/></w:pPr><w:r><w:rPr><w:rFonts w:ascii="Times New Roman" w:hAnsi="Times New Roman" w:eastAsia="宋体"/><w:b/><w:i w:val="0"/><w:color w:val="000000"/><w:sz w:val="24"/></w:rPr><w:t>破绽</w:t></w:r><w:r><w:rPr><w:rFonts w:ascii="Times New Roman" w:hAnsi="Times New Roman" w:eastAsia="宋体"/><w:b w:val="0"/><w:i w:val="0"/><w:color w:val="000000"/><w:sz w:val="24"/></w:rPr><w:t>：</w:t></w:r><w:r><w:rPr><w:rFonts w:ascii="Consolas" w:hAnsi="Consolas" w:eastAsia="宋体"/><w:b/><w:i w:val="0"/><w:color w:val="000000"/><w:sz w:val="24"/><w:shd w:val="clear" w:color="auto" w:fill="F5F5F5"/></w:rPr><w:t>Run 25 checks</w:t></w:r><w:r><w:rPr><w:rFonts w:ascii="Times New Roman" w:hAnsi="Times New Roman" w:eastAsia="宋体"/><w:b/><w:i w:val="0"/><w:color w:val="000000"/><w:sz w:val="24"/></w:rPr><w:t>——和上一轮的数字一模一样。</w:t></w:r></w:p><w:p w14:paraId="462A3C55"><w:pPr><w:spacing w:before="0" w:after="0" w:line="360" w:lineRule="auto"/><w:ind w:firstLine="480"/><w:jc w:val="both"/></w:pPr><w:r><w:rPr><w:rFonts w:ascii="Times New Roman" w:hAnsi="Times New Roman" w:eastAsia="宋体"/><w:b w:val="0"/><w:i w:val="0"/><w:color w:val="000000"/><w:sz w:val="24"/></w:rPr><w:t>实录里的诊断原话（一字不差）：</w:t></w:r></w:p><w:p w14:paraId="4D5F5B69"><w:pPr><w:pBdr><w:left w:val="single" w:color="9AA5B1" w:sz="12" w:space="4"/></w:pBdr><w:spacing w:before="0" w:after="40" w:line="360" w:lineRule="auto"/><w:ind w:left="425" w:firstLine="0"/><w:jc w:val="left"/></w:pPr><w:r><w:rPr><w:rFonts w:ascii="Times New Roman" w:hAnsi="Times New Roman" w:eastAsia="宋体"/><w:b w:val="0"/><w:i w:val="0"/><w:color w:val="000000"/><w:sz w:val="24"/></w:rPr><w:t>你操作得很顺利，但这里有一个非常隐蔽的细节需要你注意：</w:t></w:r><w:r><w:rPr><w:rFonts w:ascii="Times New Roman" w:hAnsi="Times New Roman" w:eastAsia="宋体"/><w:b/><w:i w:val="0"/><w:color w:val="000000"/><w:sz w:val="24"/></w:rPr><w:t xml:space="preserve">虽然结果是绿色的（🟢），但终端显示的还是 </w:t></w:r><w:r><w:rPr><w:rFonts w:ascii="Consolas" w:hAnsi="Consolas" w:eastAsia="宋体"/><w:b/><w:i w:val="0"/><w:color w:val="000000"/><w:sz w:val="24"/><w:shd w:val="clear" w:color="auto" w:fill="F5F5F5"/></w:rPr><w:t>Run 25 checks</w:t></w:r><w:r><w:rPr><w:rFonts w:ascii="Times New Roman" w:hAnsi="Times New Roman" w:eastAsia="宋体"/><w:b/><w:i w:val="0"/><w:color w:val="000000"/><w:sz w:val="24"/></w:rPr><w:t>，和我们上一轮跑出来的数字一模一样。</w:t></w:r></w:p><w:p w14:paraId="6920A22E"><w:pPr><w:pBdr><w:left w:val="single" w:color="9AA5B1" w:sz="12" w:space="4"/></w:pBdr><w:spacing w:before="0" w:after="40" w:line="360" w:lineRule="auto"/><w:ind w:left="425" w:firstLine="0"/><w:jc w:val="left"/></w:pPr></w:p><w:p w14:paraId="0398F5F7"><w:pPr><w:pBdr><w:left w:val="single" w:color="9AA5B1" w:sz="12" w:space="4"/></w:pBdr><w:spacing w:before="0" w:after="40" w:line="360" w:lineRule="auto"/><w:ind w:left="425" w:firstLine="0"/><w:jc w:val="left"/></w:pPr><w:r><w:rPr><w:rFonts w:ascii="Times New Roman" w:hAnsi="Times New Roman" w:eastAsia="宋体"/><w:b w:val="0"/><w:i w:val="0"/><w:color w:val="000000"/><w:sz w:val="24"/></w:rPr><w:t>这说明什么？这说明</w:t></w:r><w:r><w:rPr><w:rFonts w:ascii="Times New Roman" w:hAnsi="Times New Roman" w:eastAsia="宋体"/><w:b/><w:i w:val="0"/><w:color w:val="000000"/><w:sz w:val="24"/></w:rPr><w:t>我们刚才加进去的那些财务业务规则（</w:t></w:r><w:r><w:rPr><w:rFonts w:ascii="Consolas" w:hAnsi="Consolas" w:eastAsia="宋体"/><w:b/><w:i w:val="0"/><w:color w:val="000000"/><w:sz w:val="24"/><w:shd w:val="clear" w:color="auto" w:fill="F5F5F5"/></w:rPr><w:t>approval_level</w:t></w:r><w:r><w:rPr><w:rFonts w:ascii="Times New Roman" w:hAnsi="Times New Roman" w:eastAsia="宋体"/><w:b/><w:i w:val="0"/><w:color w:val="000000"/><w:sz w:val="24"/></w:rPr><w:t>、</w:t></w:r><w:r><w:rPr><w:rFonts w:ascii="Consolas" w:hAnsi="Consolas" w:eastAsia="宋体"/><w:b/><w:i w:val="0"/><w:color w:val="000000"/><w:sz w:val="24"/><w:shd w:val="clear" w:color="auto" w:fill="F5F5F5"/></w:rPr><w:t>is_round_amount</w:t></w:r><w:r><w:rPr><w:rFonts w:ascii="Times New Roman" w:hAnsi="Times New Roman" w:eastAsia="宋体"/><w:b/><w:i w:val="0"/><w:color w:val="000000"/><w:sz w:val="24"/></w:rPr><w:t>、</w:t></w:r><w:r><w:rPr><w:rFonts w:ascii="Consolas" w:hAnsi="Consolas" w:eastAsia="宋体"/><w:b/><w:i w:val="0"/><w:color w:val="000000"/><w:sz w:val="24"/><w:shd w:val="clear" w:color="auto" w:fill="F5F5F5"/></w:rPr><w:t>high_value_flag</w:t></w:r><w:r><w:rPr><w:rFonts w:ascii="Times New Roman" w:hAnsi="Times New Roman" w:eastAsia="宋体"/><w:b/><w:i w:val="0"/><w:color w:val="000000"/><w:sz w:val="24"/></w:rPr><w:t xml:space="preserve">、带金额限制的 </w:t></w:r><w:r><w:rPr><w:rFonts w:ascii="Consolas" w:hAnsi="Consolas" w:eastAsia="宋体"/><w:b/><w:i w:val="0"/><w:color w:val="000000"/><w:sz w:val="24"/><w:shd w:val="clear" w:color="auto" w:fill="F5F5F5"/></w:rPr><w:t>amount</w:t></w:r><w:r><w:rPr><w:rFonts w:ascii="Times New Roman" w:hAnsi="Times New Roman" w:eastAsia="宋体"/><w:b/><w:i w:val="0"/><w:color w:val="000000"/><w:sz w:val="24"/></w:rPr><w:t xml:space="preserve"> 规则），并没有真正被 </w:t></w:r><w:r><w:rPr><w:rFonts w:ascii="Consolas" w:hAnsi="Consolas" w:eastAsia="宋体"/><w:b/><w:i w:val="0"/><w:color w:val="000000"/><w:sz w:val="24"/><w:shd w:val="clear" w:color="auto" w:fill="F5F5F5"/></w:rPr><w:t>datacontract</w:t></w:r><w:r><w:rPr><w:rFonts w:ascii="Times New Roman" w:hAnsi="Times New Roman" w:eastAsia="宋体"/><w:b/><w:i w:val="0"/><w:color w:val="000000"/><w:sz w:val="24"/></w:rPr><w:t xml:space="preserve"> 识别到</w:t></w:r><w:r><w:rPr><w:rFonts w:ascii="Times New Roman" w:hAnsi="Times New Roman" w:eastAsia="宋体"/><w:b w:val="0"/><w:i w:val="0"/><w:color w:val="000000"/><w:sz w:val="24"/></w:rPr><w:t>。</w:t></w:r></w:p><w:p w14:paraId="5AE40A78"><w:pPr><w:spacing w:before="0" w:after="0" w:line="360" w:lineRule="auto"/><w:ind w:firstLine="480"/><w:jc w:val="both"/></w:pPr><w:r><w:rPr><w:rFonts w:ascii="Times New Roman" w:hAnsi="Times New Roman" w:eastAsia="宋体"/><w:b/><w:i w:val="0"/><w:color w:val="000000"/><w:sz w:val="24"/></w:rPr><w:t>这是全报告最惊悚的一刻</w:t></w:r><w:r><w:rPr><w:rFonts w:ascii="Times New Roman" w:hAnsi="Times New Roman" w:eastAsia="宋体"/><w:b w:val="0"/><w:i w:val="0"/><w:color w:val="000000"/><w:sz w:val="24"/></w:rPr><w:t>：引擎&quot;运行成功&quot;了，但</w:t></w:r><w:r><w:rPr><w:rFonts w:ascii="Times New Roman" w:hAnsi="Times New Roman" w:eastAsia="宋体"/><w:b/><w:i w:val="0"/><w:color w:val="000000"/><w:sz w:val="24"/></w:rPr><w:t>你加的三条财务规则，一条都没生效</w:t></w:r><w:r><w:rPr><w:rFonts w:ascii="Times New Roman" w:hAnsi="Times New Roman" w:eastAsia="宋体"/><w:b w:val="0"/><w:i w:val="0"/><w:color w:val="000000"/><w:sz w:val="24"/></w:rPr><w:t>。对照检查表：</w:t></w:r><w:r><w:rPr><w:rFonts w:ascii="Consolas" w:hAnsi="Consolas" w:eastAsia="宋体"/><w:b w:val="0"/><w:i w:val="0"/><w:color w:val="000000"/><w:sz w:val="24"/><w:shd w:val="clear" w:color="auto" w:fill="F5F5F5"/></w:rPr><w:t>approval_level</w:t></w:r><w:r><w:rPr><w:rFonts w:ascii="Times New Roman" w:hAnsi="Times New Roman" w:eastAsia="宋体"/><w:b w:val="0"/><w:i w:val="0"/><w:color w:val="000000"/><w:sz w:val="24"/></w:rPr><w:t xml:space="preserve"> 没出现、</w:t></w:r><w:r><w:rPr><w:rFonts w:ascii="Consolas" w:hAnsi="Consolas" w:eastAsia="宋体"/><w:b w:val="0"/><w:i w:val="0"/><w:color w:val="000000"/><w:sz w:val="24"/><w:shd w:val="clear" w:color="auto" w:fill="F5F5F5"/></w:rPr><w:t>is_round_amount</w:t></w:r><w:r><w:rPr><w:rFonts w:ascii="Times New Roman" w:hAnsi="Times New Roman" w:eastAsia="宋体"/><w:b w:val="0"/><w:i w:val="0"/><w:color w:val="000000"/><w:sz w:val="24"/></w:rPr><w:t xml:space="preserve"> 没出现、</w:t></w:r><w:r><w:rPr><w:rFonts w:ascii="Consolas" w:hAnsi="Consolas" w:eastAsia="宋体"/><w:b w:val="0"/><w:i w:val="0"/><w:color w:val="000000"/><w:sz w:val="24"/><w:shd w:val="clear" w:color="auto" w:fill="F5F5F5"/></w:rPr><w:t>high_value_flag</w:t></w:r><w:r><w:rPr><w:rFonts w:ascii="Times New Roman" w:hAnsi="Times New Roman" w:eastAsia="宋体"/><w:b w:val="0"/><w:i w:val="0"/><w:color w:val="000000"/><w:sz w:val="24"/></w:rPr><w:t xml:space="preserve"> 没出现、</w:t></w:r><w:r><w:rPr><w:rFonts w:ascii="Consolas" w:hAnsi="Consolas" w:eastAsia="宋体"/><w:b w:val="0"/><w:i w:val="0"/><w:color w:val="000000"/><w:sz w:val="24"/><w:shd w:val="clear" w:color="auto" w:fill="F5F5F5"/></w:rPr><w:t>amount</w:t></w:r><w:r><w:rPr><w:rFonts w:ascii="Times New Roman" w:hAnsi="Times New Roman" w:eastAsia="宋体"/><w:b w:val="0"/><w:i w:val="0"/><w:color w:val="000000"/><w:sz w:val="24"/></w:rPr><w:t xml:space="preserve"> 还是只有 3 项基础检查（那条 </w:t></w:r><w:r><w:rPr><w:rFonts w:ascii="Consolas" w:hAnsi="Consolas" w:eastAsia="宋体"/><w:b w:val="0"/><w:i w:val="0"/><w:color w:val="000000"/><w:sz w:val="24"/><w:shd w:val="clear" w:color="auto" w:fill="F5F5F5"/></w:rPr><w:t>ABS(amount) &lt;= 5000000</w:t></w:r><w:r><w:rPr><w:rFonts w:ascii="Times New Roman" w:hAnsi="Times New Roman" w:eastAsia="宋体"/><w:b w:val="0"/><w:i w:val="0"/><w:color w:val="000000"/><w:sz w:val="24"/></w:rPr><w:t xml:space="preserve"> 防呆规则无声无息）。</w:t></w:r></w:p><w:p w14:paraId="6D2BFA4C"><w:pPr><w:spacing w:before="0" w:after="0" w:line="360" w:lineRule="auto"/><w:ind w:firstLine="480"/><w:jc w:val="both"/></w:pPr><w:r><w:rPr><w:rFonts w:ascii="Times New Roman" w:hAnsi="Times New Roman" w:eastAsia="宋体"/><w:b/><w:i w:val="0"/><w:color w:val="000000"/><w:sz w:val="24"/></w:rPr><w:t>为什么这比报错可怕一万倍？</w:t></w:r><w:r><w:rPr><w:rFonts w:ascii="Times New Roman" w:hAnsi="Times New Roman" w:eastAsia="宋体"/><w:b w:val="0"/><w:i w:val="0"/><w:color w:val="000000"/><w:sz w:val="24"/></w:rPr><w:t xml:space="preserve"> 报错是&quot;看得见的失败&quot;——会被人发现、被修复。而</w:t></w:r><w:r><w:rPr><w:rFonts w:ascii="Times New Roman" w:hAnsi="Times New Roman" w:eastAsia="宋体"/><w:b/><w:i w:val="0"/><w:color w:val="000000"/><w:sz w:val="24"/></w:rPr><w:t>静默失效是&quot;看不见的失败&quot;</w:t></w:r><w:r><w:rPr><w:rFonts w:ascii="Times New Roman" w:hAnsi="Times New Roman" w:eastAsia="宋体"/><w:b w:val="0"/><w:i w:val="0"/><w:color w:val="000000"/><w:sz w:val="24"/></w:rPr><w:t>：契约在跑、引擎全绿、所有人都以为&quot;防火墙在把关&quot;，实际上</w:t></w:r><w:r><w:rPr><w:rFonts w:ascii="Times New Roman" w:hAnsi="Times New Roman" w:eastAsia="宋体"/><w:b/><w:i w:val="0"/><w:color w:val="000000"/><w:sz w:val="24"/></w:rPr><w:t>大额异常交易正在无声放行</w:t></w:r><w:r><w:rPr><w:rFonts w:ascii="Times New Roman" w:hAnsi="Times New Roman" w:eastAsia="宋体"/><w:b w:val="0"/><w:i w:val="0"/><w:color w:val="000000"/><w:sz w:val="24"/></w:rPr><w:t>。在真实业务里，这意味着一笔 5000 万的异常冲账可以大摇大摆进入数据仓库，直到几个月后审计翻出问题——</w:t></w:r><w:r><w:rPr><w:rFonts w:ascii="Times New Roman" w:hAnsi="Times New Roman" w:eastAsia="宋体"/><w:b/><w:i w:val="0"/><w:color w:val="000000"/><w:sz w:val="24"/></w:rPr><w:t>到那时，责任归属和数据追溯都成了灾难</w:t></w:r><w:r><w:rPr><w:rFonts w:ascii="Times New Roman" w:hAnsi="Times New Roman" w:eastAsia="宋体"/><w:b w:val="0"/><w:i w:val="0"/><w:color w:val="000000"/><w:sz w:val="24"/></w:rPr><w:t>。</w:t></w:r></w:p><w:p w14:paraId="7DB8E122"><w:pPr><w:spacing w:before="0" w:after="0" w:line="360" w:lineRule="auto"/><w:ind w:firstLine="480"/><w:jc w:val="both"/></w:pPr><w:r><w:rPr><w:rFonts w:ascii="Times New Roman" w:hAnsi="Times New Roman" w:eastAsia="宋体"/><w:b/><w:i w:val="0"/><w:color w:val="000000"/><w:sz w:val="24"/></w:rPr><w:t>用财务业务类比</w:t></w:r><w:r><w:rPr><w:rFonts w:ascii="Times New Roman" w:hAnsi="Times New Roman" w:eastAsia="宋体"/><w:b w:val="0"/><w:i w:val="0"/><w:color w:val="000000"/><w:sz w:val="24"/></w:rPr><w:t>：这就像给保险柜装了报警器，然后报警器</w:t></w:r><w:r><w:rPr><w:rFonts w:ascii="Times New Roman" w:hAnsi="Times New Roman" w:eastAsia="宋体"/><w:b/><w:i w:val="0"/><w:color w:val="000000"/><w:sz w:val="24"/></w:rPr><w:t>根本没接电源</w:t></w:r><w:r><w:rPr><w:rFonts w:ascii="Times New Roman" w:hAnsi="Times New Roman" w:eastAsia="宋体"/><w:b w:val="0"/><w:i w:val="0"/><w:color w:val="000000"/><w:sz w:val="24"/></w:rPr><w:t>——每天巡检的人看到&quot;设备在位&quot;就放心了，却不知道它从来不会响。</w:t></w:r><w:r><w:rPr><w:rFonts w:ascii="Times New Roman" w:hAnsi="Times New Roman" w:eastAsia="宋体"/><w:b/><w:i w:val="0"/><w:color w:val="000000"/><w:sz w:val="24"/></w:rPr><w:t>&quot;装没装上&quot;和&quot;真的在响&quot;是两回事。</w:t></w:r></w:p><w:p w14:paraId="4F0C5B16"><w:pPr><w:pStyle w:val="5"/><w:keepNext/><w:spacing w:before="180" w:after="80" w:line="360" w:lineRule="auto"/><w:ind w:firstLine="0"/><w:jc w:val="left"/></w:pPr><w:r><w:rPr><w:rFonts w:ascii="Times New Roman" w:hAnsi="Times New Roman" w:eastAsia="黑体"/><w:b/><w:i w:val="0"/><w:color w:val="000000"/><w:sz w:val="24"/></w:rPr><w:t>5.2.4 排查与修正：三个检查点</w:t></w:r></w:p><w:p w14:paraId="132E20A1"><w:pPr><w:spacing w:before="0" w:after="0" w:line="360" w:lineRule="auto"/><w:ind w:firstLine="480"/><w:jc w:val="both"/></w:pPr><w:r><w:rPr><w:rFonts w:ascii="Times New Roman" w:hAnsi="Times New Roman" w:eastAsia="宋体"/><w:b w:val="0"/><w:i w:val="0"/><w:color w:val="000000"/><w:sz w:val="24"/></w:rPr><w:t>实录给出了三条排查指引（原话要点）：</w:t></w:r></w:p><w:p w14:paraId="5AD38D96"><w:pPr><w:spacing w:before="0" w:after="0" w:line="360" w:lineRule="auto"/><w:ind w:firstLine="480"/><w:jc w:val="both"/></w:pPr><w:r><w:rPr><w:rFonts w:ascii="Times New Roman" w:hAnsi="Times New Roman" w:eastAsia="宋体"/><w:b w:val="0"/><w:i w:val="0"/><w:color w:val="000000"/><w:sz w:val="24"/></w:rPr><w:t xml:space="preserve">1. </w:t></w:r><w:r><w:rPr><w:rFonts w:ascii="Times New Roman" w:hAnsi="Times New Roman" w:eastAsia="宋体"/><w:b/><w:i w:val="0"/><w:color w:val="000000"/><w:sz w:val="24"/></w:rPr><w:t>检查是否放在了正确的层级</w:t></w:r><w:r><w:rPr><w:rFonts w:ascii="Times New Roman" w:hAnsi="Times New Roman" w:eastAsia="宋体"/><w:b w:val="0"/><w:i w:val="0"/><w:color w:val="000000"/><w:sz w:val="24"/></w:rPr><w:t>：</w:t></w:r><w:r><w:rPr><w:rFonts w:ascii="Consolas" w:hAnsi="Consolas" w:eastAsia="宋体"/><w:b w:val="0"/><w:i w:val="0"/><w:color w:val="000000"/><w:sz w:val="24"/><w:shd w:val="clear" w:color="auto" w:fill="F5F5F5"/></w:rPr><w:t>approval_level</w:t></w:r><w:r><w:rPr><w:rFonts w:ascii="Times New Roman" w:hAnsi="Times New Roman" w:eastAsia="宋体"/><w:b w:val="0"/><w:i w:val="0"/><w:color w:val="000000"/><w:sz w:val="24"/></w:rPr><w:t xml:space="preserve"> 等字段，必须放在 </w:t></w:r><w:r><w:rPr><w:rFonts w:ascii="Consolas" w:hAnsi="Consolas" w:eastAsia="宋体"/><w:b w:val="0"/><w:i w:val="0"/><w:color w:val="000000"/><w:sz w:val="24"/><w:shd w:val="clear" w:color="auto" w:fill="F5F5F5"/></w:rPr><w:t>models -&gt; erp_transactions -&gt; fields:</w:t></w:r><w:r><w:rPr><w:rFonts w:ascii="Times New Roman" w:hAnsi="Times New Roman" w:eastAsia="宋体"/><w:b w:val="0"/><w:i w:val="0"/><w:color w:val="000000"/><w:sz w:val="24"/></w:rPr><w:t xml:space="preserve"> 这个层级下面，和 </w:t></w:r><w:r><w:rPr><w:rFonts w:ascii="Consolas" w:hAnsi="Consolas" w:eastAsia="宋体"/><w:b w:val="0"/><w:i w:val="0"/><w:color w:val="000000"/><w:sz w:val="24"/><w:shd w:val="clear" w:color="auto" w:fill="F5F5F5"/></w:rPr><w:t>transaction_id</w:t></w:r><w:r><w:rPr><w:rFonts w:ascii="Times New Roman" w:hAnsi="Times New Roman" w:eastAsia="宋体"/><w:b w:val="0"/><w:i w:val="0"/><w:color w:val="000000"/><w:sz w:val="24"/></w:rPr><w:t>、</w:t></w:r><w:r><w:rPr><w:rFonts w:ascii="Consolas" w:hAnsi="Consolas" w:eastAsia="宋体"/><w:b w:val="0"/><w:i w:val="0"/><w:color w:val="000000"/><w:sz w:val="24"/><w:shd w:val="clear" w:color="auto" w:fill="F5F5F5"/></w:rPr><w:t>amount</w:t></w:r><w:r><w:rPr><w:rFonts w:ascii="Times New Roman" w:hAnsi="Times New Roman" w:eastAsia="宋体"/><w:b w:val="0"/><w:i w:val="0"/><w:color w:val="000000"/><w:sz w:val="24"/></w:rPr><w:t xml:space="preserve"> 在</w:t></w:r><w:r><w:rPr><w:rFonts w:ascii="Times New Roman" w:hAnsi="Times New Roman" w:eastAsia="宋体"/><w:b/><w:i w:val="0"/><w:color w:val="000000"/><w:sz w:val="24"/></w:rPr><w:t>同一个缩进层级</w:t></w:r><w:r><w:rPr><w:rFonts w:ascii="Times New Roman" w:hAnsi="Times New Roman" w:eastAsia="宋体"/><w:b w:val="0"/><w:i w:val="0"/><w:color w:val="000000"/><w:sz w:val="24"/></w:rPr><w:t>；</w:t></w:r></w:p><w:p w14:paraId="321F6624"><w:pPr><w:spacing w:before="0" w:after="0" w:line="360" w:lineRule="auto"/><w:ind w:firstLine="480"/><w:jc w:val="both"/></w:pPr><w:r><w:rPr><w:rFonts w:ascii="Times New Roman" w:hAnsi="Times New Roman" w:eastAsia="宋体"/><w:b w:val="0"/><w:i w:val="0"/><w:color w:val="000000"/><w:sz w:val="24"/></w:rPr><w:t xml:space="preserve">2. </w:t></w:r><w:r><w:rPr><w:rFonts w:ascii="Times New Roman" w:hAnsi="Times New Roman" w:eastAsia="宋体"/><w:b/><w:i w:val="0"/><w:color w:val="000000"/><w:sz w:val="24"/></w:rPr><w:t>检查缩进（YAML 的命门）</w:t></w:r><w:r><w:rPr><w:rFonts w:ascii="Times New Roman" w:hAnsi="Times New Roman" w:eastAsia="宋体"/><w:b w:val="0"/><w:i w:val="0"/><w:color w:val="000000"/><w:sz w:val="24"/></w:rPr><w:t>：</w:t></w:r></w:p><w:p w14:paraId="2803776B"><w:pPr><w:spacing w:before="0" w:after="0" w:line="360" w:lineRule="auto"/><w:ind w:firstLine="480"/><w:jc w:val="both"/></w:pPr><w:r><w:rPr><w:rFonts w:ascii="Times New Roman" w:hAnsi="Times New Roman" w:eastAsia="宋体"/><w:b w:val="0"/><w:i w:val="0"/><w:color w:val="000000"/><w:sz w:val="24"/></w:rPr><w:t xml:space="preserve">- 字段名（如 </w:t></w:r><w:r><w:rPr><w:rFonts w:ascii="Consolas" w:hAnsi="Consolas" w:eastAsia="宋体"/><w:b w:val="0"/><w:i w:val="0"/><w:color w:val="000000"/><w:sz w:val="24"/><w:shd w:val="clear" w:color="auto" w:fill="F5F5F5"/></w:rPr><w:t>approval_level:</w:t></w:r><w:r><w:rPr><w:rFonts w:ascii="Times New Roman" w:hAnsi="Times New Roman" w:eastAsia="宋体"/><w:b w:val="0"/><w:i w:val="0"/><w:color w:val="000000"/><w:sz w:val="24"/></w:rPr><w:t xml:space="preserve">）前面必须是 </w:t></w:r><w:r><w:rPr><w:rFonts w:ascii="Times New Roman" w:hAnsi="Times New Roman" w:eastAsia="宋体"/><w:b/><w:i w:val="0"/><w:color w:val="000000"/><w:sz w:val="24"/></w:rPr><w:t>6 个空格</w:t></w:r><w:r><w:rPr><w:rFonts w:ascii="Times New Roman" w:hAnsi="Times New Roman" w:eastAsia="宋体"/><w:b w:val="0"/><w:i w:val="0"/><w:color w:val="000000"/><w:sz w:val="24"/></w:rPr><w:t>；</w:t></w:r></w:p><w:p w14:paraId="6AE3B12B"><w:pPr><w:spacing w:before="0" w:after="0" w:line="360" w:lineRule="auto"/><w:ind w:firstLine="480"/><w:jc w:val="both"/></w:pPr><w:r><w:rPr><w:rFonts w:ascii="Times New Roman" w:hAnsi="Times New Roman" w:eastAsia="宋体"/><w:b w:val="0"/><w:i w:val="0"/><w:color w:val="000000"/><w:sz w:val="24"/></w:rPr><w:t xml:space="preserve">- </w:t></w:r><w:r><w:rPr><w:rFonts w:ascii="Consolas" w:hAnsi="Consolas" w:eastAsia="宋体"/><w:b w:val="0"/><w:i w:val="0"/><w:color w:val="000000"/><w:sz w:val="24"/><w:shd w:val="clear" w:color="auto" w:fill="F5F5F5"/></w:rPr><w:t>type:</w:t></w:r><w:r><w:rPr><w:rFonts w:ascii="Times New Roman" w:hAnsi="Times New Roman" w:eastAsia="宋体"/><w:b w:val="0"/><w:i w:val="0"/><w:color w:val="000000"/><w:sz w:val="24"/></w:rPr><w:t>、</w:t></w:r><w:r><w:rPr><w:rFonts w:ascii="Consolas" w:hAnsi="Consolas" w:eastAsia="宋体"/><w:b w:val="0"/><w:i w:val="0"/><w:color w:val="000000"/><w:sz w:val="24"/><w:shd w:val="clear" w:color="auto" w:fill="F5F5F5"/></w:rPr><w:t>description:</w:t></w:r><w:r><w:rPr><w:rFonts w:ascii="Times New Roman" w:hAnsi="Times New Roman" w:eastAsia="宋体"/><w:b w:val="0"/><w:i w:val="0"/><w:color w:val="000000"/><w:sz w:val="24"/></w:rPr><w:t xml:space="preserve"> 等属性前面必须是 </w:t></w:r><w:r><w:rPr><w:rFonts w:ascii="Times New Roman" w:hAnsi="Times New Roman" w:eastAsia="宋体"/><w:b/><w:i w:val="0"/><w:color w:val="000000"/><w:sz w:val="24"/></w:rPr><w:t>8 个空格</w:t></w:r><w:r><w:rPr><w:rFonts w:ascii="Times New Roman" w:hAnsi="Times New Roman" w:eastAsia="宋体"/><w:b w:val="0"/><w:i w:val="0"/><w:color w:val="000000"/><w:sz w:val="24"/></w:rPr><w:t>；</w:t></w:r></w:p><w:p w14:paraId="5F908350"><w:pPr><w:spacing w:before="0" w:after="0" w:line="360" w:lineRule="auto"/><w:ind w:firstLine="480"/><w:jc w:val="both"/></w:pPr><w:r><w:rPr><w:rFonts w:ascii="Times New Roman" w:hAnsi="Times New Roman" w:eastAsia="宋体"/><w:b w:val="0"/><w:i w:val="0"/><w:color w:val="000000"/><w:sz w:val="24"/></w:rPr><w:t xml:space="preserve">- </w:t></w:r><w:r><w:rPr><w:rFonts w:ascii="Consolas" w:hAnsi="Consolas" w:eastAsia="宋体"/><w:b w:val="0"/><w:i w:val="0"/><w:color w:val="000000"/><w:sz w:val="24"/><w:shd w:val="clear" w:color="auto" w:fill="F5F5F5"/></w:rPr><w:t>quality:</w:t></w:r><w:r><w:rPr><w:rFonts w:ascii="Times New Roman" w:hAnsi="Times New Roman" w:eastAsia="宋体"/><w:b w:val="0"/><w:i w:val="0"/><w:color w:val="000000"/><w:sz w:val="24"/></w:rPr><w:t xml:space="preserve"> 下面那条 </w:t></w:r><w:r><w:rPr><w:rFonts w:ascii="Consolas" w:hAnsi="Consolas" w:eastAsia="宋体"/><w:b w:val="0"/><w:i w:val="0"/><w:color w:val="000000"/><w:sz w:val="24"/><w:shd w:val="clear" w:color="auto" w:fill="F5F5F5"/></w:rPr><w:t>- type: library</w:t></w:r><w:r><w:rPr><w:rFonts w:ascii="Times New Roman" w:hAnsi="Times New Roman" w:eastAsia="宋体"/><w:b w:val="0"/><w:i w:val="0"/><w:color w:val="000000"/><w:sz w:val="24"/></w:rPr><w:t xml:space="preserve"> 前面必须是 </w:t></w:r><w:r><w:rPr><w:rFonts w:ascii="Times New Roman" w:hAnsi="Times New Roman" w:eastAsia="宋体"/><w:b/><w:i w:val="0"/><w:color w:val="000000"/><w:sz w:val="24"/></w:rPr><w:t>10 个空格</w:t></w:r><w:r><w:rPr><w:rFonts w:ascii="Times New Roman" w:hAnsi="Times New Roman" w:eastAsia="宋体"/><w:b w:val="0"/><w:i w:val="0"/><w:color w:val="000000"/><w:sz w:val="24"/></w:rPr><w:t>；</w:t></w:r></w:p><w:p w14:paraId="0C46D31F"><w:pPr><w:spacing w:before="0" w:after="0" w:line="360" w:lineRule="auto"/><w:ind w:firstLine="480"/><w:jc w:val="both"/></w:pPr><w:r><w:rPr><w:rFonts w:ascii="Times New Roman" w:hAnsi="Times New Roman" w:eastAsia="宋体"/><w:b w:val="0"/><w:i w:val="0"/><w:color w:val="000000"/><w:sz w:val="24"/></w:rPr><w:t xml:space="preserve">3. </w:t></w:r><w:r><w:rPr><w:rFonts w:ascii="Times New Roman" w:hAnsi="Times New Roman" w:eastAsia="宋体"/><w:b/><w:i w:val="0"/><w:color w:val="000000"/><w:sz w:val="24"/></w:rPr><w:t>直接使用完整正确版本替换</w:t></w:r><w:r><w:rPr><w:rFonts w:ascii="Times New Roman" w:hAnsi="Times New Roman" w:eastAsia="宋体"/><w:b w:val="0"/><w:i w:val="0"/><w:color w:val="000000"/><w:sz w:val="24"/></w:rPr><w:t>：为避免手动缩进出错，实录提供了一份&quot;完整正确版本&quot;（</w:t></w:r><w:r><w:rPr><w:rFonts w:ascii="Consolas" w:hAnsi="Consolas" w:eastAsia="宋体"/><w:b w:val="0"/><w:i w:val="0"/><w:color w:val="000000"/><w:sz w:val="24"/><w:shd w:val="clear" w:color="auto" w:fill="F5F5F5"/></w:rPr><w:t>models:</w:t></w:r><w:r><w:rPr><w:rFonts w:ascii="Times New Roman" w:hAnsi="Times New Roman" w:eastAsia="宋体"/><w:b w:val="0"/><w:i w:val="0"/><w:color w:val="000000"/><w:sz w:val="24"/></w:rPr><w:t xml:space="preserve"> 以下全部替换）。</w:t></w:r></w:p><w:p w14:paraId="561C51F0"><w:pPr><w:spacing w:before="0" w:after="0" w:line="360" w:lineRule="auto"/><w:ind w:firstLine="480"/><w:jc w:val="both"/></w:pPr><w:r><w:rPr><w:rFonts w:ascii="Times New Roman" w:hAnsi="Times New Roman" w:eastAsia="宋体"/><w:b w:val="0"/><w:i w:val="0"/><w:color w:val="000000"/><w:sz w:val="24"/></w:rPr><w:t xml:space="preserve">这一版在 </w:t></w:r><w:r><w:rPr><w:rFonts w:ascii="Consolas" w:hAnsi="Consolas" w:eastAsia="宋体"/><w:b w:val="0"/><w:i w:val="0"/><w:color w:val="000000"/><w:sz w:val="24"/><w:shd w:val="clear" w:color="auto" w:fill="F5F5F5"/></w:rPr><w:t>fields</w:t></w:r><w:r><w:rPr><w:rFonts w:ascii="Times New Roman" w:hAnsi="Times New Roman" w:eastAsia="宋体"/><w:b w:val="0"/><w:i w:val="0"/><w:color w:val="000000"/><w:sz w:val="24"/></w:rPr><w:t xml:space="preserve"> 下把 11 个字段全部按 6 空格对齐排列（含 </w:t></w:r><w:r><w:rPr><w:rFonts w:ascii="Consolas" w:hAnsi="Consolas" w:eastAsia="宋体"/><w:b w:val="0"/><w:i w:val="0"/><w:color w:val="000000"/><w:sz w:val="24"/><w:shd w:val="clear" w:color="auto" w:fill="F5F5F5"/></w:rPr><w:t>amount</w:t></w:r><w:r><w:rPr><w:rFonts w:ascii="Times New Roman" w:hAnsi="Times New Roman" w:eastAsia="宋体"/><w:b w:val="0"/><w:i w:val="0"/><w:color w:val="000000"/><w:sz w:val="24"/></w:rPr><w:t xml:space="preserve"> 的 ABS 规则、</w:t></w:r><w:r><w:rPr><w:rFonts w:ascii="Consolas" w:hAnsi="Consolas" w:eastAsia="宋体"/><w:b w:val="0"/><w:i w:val="0"/><w:color w:val="000000"/><w:sz w:val="24"/><w:shd w:val="clear" w:color="auto" w:fill="F5F5F5"/></w:rPr><w:t>approval_level</w:t></w:r><w:r><w:rPr><w:rFonts w:ascii="Times New Roman" w:hAnsi="Times New Roman" w:eastAsia="宋体"/><w:b w:val="0"/><w:i w:val="0"/><w:color w:val="000000"/><w:sz w:val="24"/></w:rPr><w:t>、</w:t></w:r><w:r><w:rPr><w:rFonts w:ascii="Consolas" w:hAnsi="Consolas" w:eastAsia="宋体"/><w:b w:val="0"/><w:i w:val="0"/><w:color w:val="000000"/><w:sz w:val="24"/><w:shd w:val="clear" w:color="auto" w:fill="F5F5F5"/></w:rPr><w:t>is_round_amount</w:t></w:r><w:r><w:rPr><w:rFonts w:ascii="Times New Roman" w:hAnsi="Times New Roman" w:eastAsia="宋体"/><w:b w:val="0"/><w:i w:val="0"/><w:color w:val="000000"/><w:sz w:val="24"/></w:rPr><w:t>、</w:t></w:r><w:r><w:rPr><w:rFonts w:ascii="Consolas" w:hAnsi="Consolas" w:eastAsia="宋体"/><w:b w:val="0"/><w:i w:val="0"/><w:color w:val="000000"/><w:sz w:val="24"/><w:shd w:val="clear" w:color="auto" w:fill="F5F5F5"/></w:rPr><w:t>high_value_flag</w:t></w:r><w:r><w:rPr><w:rFonts w:ascii="Times New Roman" w:hAnsi="Times New Roman" w:eastAsia="宋体"/><w:b w:val="0"/><w:i w:val="0"/><w:color w:val="000000"/><w:sz w:val="24"/></w:rPr><w:t xml:space="preserve"> 的枚举规则），保存后再次运行。</w:t></w:r></w:p><w:p w14:paraId="451F171D"><w:pPr><w:pBdr><w:bottom w:val="single" w:color="BFBFBF" w:sz="6" w:space="1"/></w:pBdr><w:spacing w:before="80" w:after="80" w:line="240" w:lineRule="auto"/><w:ind w:firstLine="0"/><w:jc w:val="left"/></w:pPr></w:p><w:p w14:paraId="15A8F526"><w:pPr><w:pStyle w:val="4"/><w:keepNext/><w:spacing w:before="220" w:after="100" w:line="360" w:lineRule="auto"/><w:ind w:firstLine="0"/><w:jc w:val="left"/></w:pPr><w:r><w:rPr><w:rFonts w:ascii="Times New Roman" w:hAnsi="Times New Roman" w:eastAsia="黑体"/><w:b/><w:i w:val="0"/><w:color w:val="000000"/><w:sz w:val="28"/></w:rPr><w:t>5.3 第二次运行（28 项）：前进一半，又露马脚</w:t></w:r></w:p><w:p w14:paraId="3380DEC0"><w:pPr><w:pStyle w:val="5"/><w:keepNext/><w:spacing w:before="180" w:after="80" w:line="360" w:lineRule="auto"/><w:ind w:firstLine="0"/><w:jc w:val="left"/></w:pPr><w:r><w:rPr><w:rFonts w:ascii="Times New Roman" w:hAnsi="Times New Roman" w:eastAsia="黑体"/><w:b/><w:i w:val="0"/><w:color w:val="000000"/><w:sz w:val="24"/></w:rPr><w:t>5.3.1 输出（原封不动，实录原文）</w:t></w:r></w:p><w:p w14:paraId="61B9241C"><w:pPr><w:pStyle w:val="165"/><w:shd w:val="clear" w:color="auto" w:fill="F5F5F5"/><w:spacing w:before="0" w:after="0" w:line="240" w:lineRule="auto"/><w:ind w:firstLine="0"/><w:jc w:val="left"/></w:pPr><w:r><w:rPr><w:rFonts w:ascii="Consolas" w:hAnsi="Consolas" w:eastAsia="宋体"/><w:b w:val="0"/><w:i w:val="0"/><w:color w:val="000000"/><w:sz w:val="21"/></w:rPr><w:t>(venv) PS <项目根目录>&gt; datacontract test financial_data_contract.yaml</w:t></w:r></w:p><w:p w14:paraId="5CDBE66D"><w:pPr><w:pStyle w:val="165"/><w:shd w:val="clear" w:color="auto" w:fill="F5F5F5"/><w:spacing w:before="0" w:after="0" w:line="240" w:lineRule="auto"/><w:ind w:firstLine="0"/><w:jc w:val="left"/></w:pPr><w:r><w:rPr><w:rFonts w:ascii="Consolas" w:hAnsi="Consolas" w:eastAsia="宋体"/><w:b w:val="0"/><w:i w:val="0"/><w:color w:val="000000"/><w:sz w:val="21"/></w:rPr><w:t>Testing financial_data_contract.yaml</w:t></w:r></w:p><w:p w14:paraId="1B4470FB"><w:pPr><w:pStyle w:val="165"/><w:shd w:val="clear" w:color="auto" w:fill="F5F5F5"/><w:spacing w:before="0" w:after="0" w:line="240" w:lineRule="auto"/><w:ind w:firstLine="0"/><w:jc w:val="left"/></w:pPr><w:r><w:rPr><w:rFonts w:ascii="Consolas" w:hAnsi="Consolas" w:eastAsia="宋体"/><w:b w:val="0"/><w:i w:val="0"/><w:color w:val="000000"/><w:sz w:val="21"/></w:rPr><w:t>Server: local (type=local, format=parquet, path=data/universal_enterprise_erp_fraud_dataset.parquet)</w:t></w:r></w:p><w:p w14:paraId="71FF9B8E"><w:pPr><w:pStyle w:val="165"/><w:shd w:val="clear" w:color="auto" w:fill="F5F5F5"/><w:spacing w:before="0" w:after="0" w:line="240" w:lineRule="auto"/><w:ind w:firstLine="0"/><w:jc w:val="left"/></w:pPr><w:r><w:rPr><w:rFonts w:ascii="Consolas" w:hAnsi="Consolas" w:eastAsia="宋体"/><w:b w:val="0"/><w:i w:val="0"/><w:color w:val="000000"/><w:sz w:val="21"/></w:rPr><w:t>╭────────┬────────────────────────────────────────────────────────────────┬───────────────────┬─────────╮</w:t></w:r></w:p><w:p w14:paraId="51549DED"><w:pPr><w:pStyle w:val="165"/><w:shd w:val="clear" w:color="auto" w:fill="F5F5F5"/><w:spacing w:before="0" w:after="0" w:line="240" w:lineRule="auto"/><w:ind w:firstLine="0"/><w:jc w:val="left"/></w:pPr><w:r><w:rPr><w:rFonts w:ascii="Consolas" w:hAnsi="Consolas" w:eastAsia="宋体"/><w:b w:val="0"/><w:i w:val="0"/><w:color w:val="000000"/><w:sz w:val="21"/></w:rPr><w:t>│ Result │ Check                                                          │ Field             │ Details │</w:t></w:r></w:p><w:p w14:paraId="0712EA1A"><w:pPr><w:pStyle w:val="165"/><w:shd w:val="clear" w:color="auto" w:fill="F5F5F5"/><w:spacing w:before="0" w:after="0" w:line="240" w:lineRule="auto"/><w:ind w:firstLine="0"/><w:jc w:val="left"/></w:pPr><w:r><w:rPr><w:rFonts w:ascii="Consolas" w:hAnsi="Consolas" w:eastAsia="宋体"/><w:b w:val="0"/><w:i w:val="0"/><w:color w:val="000000"/><w:sz w:val="21"/></w:rPr><w:t>├────────┼────────────────────────────────────────────────────────────────┼───────────────────┼─────────┤</w:t></w:r></w:p><w:p w14:paraId="2A568562"><w:pPr><w:pStyle w:val="165"/><w:shd w:val="clear" w:color="auto" w:fill="F5F5F5"/><w:spacing w:before="0" w:after="0" w:line="240" w:lineRule="auto"/><w:ind w:firstLine="0"/><w:jc w:val="left"/></w:pPr><w:r><w:rPr><w:rFonts w:ascii="Consolas" w:hAnsi="Consolas" w:eastAsia="宋体"/><w:b w:val="0"/><w:i w:val="0"/><w:color w:val="000000"/><w:sz w:val="21"/></w:rPr><w:t>│ passed │ Check that field 'amount' is present                           │ amount            │         │</w:t></w:r></w:p><w:p w14:paraId="22515225"><w:pPr><w:pStyle w:val="165"/><w:shd w:val="clear" w:color="auto" w:fill="F5F5F5"/><w:spacing w:before="0" w:after="0" w:line="240" w:lineRule="auto"/><w:ind w:firstLine="0"/><w:jc w:val="left"/></w:pPr><w:r><w:rPr><w:rFonts w:ascii="Consolas" w:hAnsi="Consolas" w:eastAsia="宋体"/><w:b w:val="0"/><w:i w:val="0"/><w:color w:val="000000"/><w:sz w:val="21"/></w:rPr><w:t>│ passed │ Check that field amount has type number                        │ amount            │         │</w:t></w:r></w:p><w:p w14:paraId="6B12609D"><w:pPr><w:pStyle w:val="165"/><w:shd w:val="clear" w:color="auto" w:fill="F5F5F5"/><w:spacing w:before="0" w:after="0" w:line="240" w:lineRule="auto"/><w:ind w:firstLine="0"/><w:jc w:val="left"/></w:pPr><w:r><w:rPr><w:rFonts w:ascii="Consolas" w:hAnsi="Consolas" w:eastAsia="宋体"/><w:b w:val="0"/><w:i w:val="0"/><w:color w:val="000000"/><w:sz w:val="21"/></w:rPr><w:t>│ passed │ Check that field amount has no missing values                  │ amount            │         │</w:t></w:r></w:p><w:p w14:paraId="31C868A1"><w:pPr><w:pStyle w:val="165"/><w:shd w:val="clear" w:color="auto" w:fill="F5F5F5"/><w:spacing w:before="0" w:after="0" w:line="240" w:lineRule="auto"/><w:ind w:firstLine="0"/><w:jc w:val="left"/></w:pPr><w:r><w:rPr><w:rFonts w:ascii="Consolas" w:hAnsi="Consolas" w:eastAsia="宋体"/><w:b w:val="0"/><w:i w:val="0"/><w:color w:val="000000"/><w:sz w:val="21"/></w:rPr><w:t>│ passed │ Check that field 'approval_level' is present                   │ approval_level    │         │</w:t></w:r></w:p><w:p w14:paraId="38506A98"><w:pPr><w:pStyle w:val="165"/><w:shd w:val="clear" w:color="auto" w:fill="F5F5F5"/><w:spacing w:before="0" w:after="0" w:line="240" w:lineRule="auto"/><w:ind w:firstLine="0"/><w:jc w:val="left"/></w:pPr><w:r><w:rPr><w:rFonts w:ascii="Consolas" w:hAnsi="Consolas" w:eastAsia="宋体"/><w:b w:val="0"/><w:i w:val="0"/><w:color w:val="000000"/><w:sz w:val="21"/></w:rPr><w:t>│ passed │ Check that field approval_level has type integer               │ approval_level    │         │</w:t></w:r></w:p><w:p w14:paraId="478C13F9"><w:pPr><w:pStyle w:val="165"/><w:shd w:val="clear" w:color="auto" w:fill="F5F5F5"/><w:spacing w:before="0" w:after="0" w:line="240" w:lineRule="auto"/><w:ind w:firstLine="0"/><w:jc w:val="left"/></w:pPr><w:r><w:rPr><w:rFonts w:ascii="Consolas" w:hAnsi="Consolas" w:eastAsia="宋体"/><w:b w:val="0"/><w:i w:val="0"/><w:color w:val="000000"/><w:sz w:val="21"/></w:rPr><w:t>│ passed │ Check that field approval_level has no missing values          │ approval_level    │         │</w:t></w:r></w:p><w:p w14:paraId="685234FF"><w:pPr><w:pStyle w:val="165"/><w:shd w:val="clear" w:color="auto" w:fill="F5F5F5"/><w:spacing w:before="0" w:after="0" w:line="240" w:lineRule="auto"/><w:ind w:firstLine="0"/><w:jc w:val="left"/></w:pPr><w:r><w:rPr><w:rFonts w:ascii="Consolas" w:hAnsi="Consolas" w:eastAsia="宋体"/><w:b w:val="0"/><w:i w:val="0"/><w:color w:val="000000"/><w:sz w:val="21"/></w:rPr><w:t>│ passed │ Check that field 'currency' is present                         │ currency          │         │</w:t></w:r></w:p><w:p w14:paraId="4748C11B"><w:pPr><w:pStyle w:val="165"/><w:shd w:val="clear" w:color="auto" w:fill="F5F5F5"/><w:spacing w:before="0" w:after="0" w:line="240" w:lineRule="auto"/><w:ind w:firstLine="0"/><w:jc w:val="left"/></w:pPr><w:r><w:rPr><w:rFonts w:ascii="Consolas" w:hAnsi="Consolas" w:eastAsia="宋体"/><w:b w:val="0"/><w:i w:val="0"/><w:color w:val="000000"/><w:sz w:val="21"/></w:rPr><w:t>│ passed │ Check that field currency has type string                      │ currency          │         │</w:t></w:r></w:p><w:p w14:paraId="0E30E830"><w:pPr><w:pStyle w:val="165"/><w:shd w:val="clear" w:color="auto" w:fill="F5F5F5"/><w:spacing w:before="0" w:after="0" w:line="240" w:lineRule="auto"/><w:ind w:firstLine="0"/><w:jc w:val="left"/></w:pPr><w:r><w:rPr><w:rFonts w:ascii="Consolas" w:hAnsi="Consolas" w:eastAsia="宋体"/><w:b w:val="0"/><w:i w:val="0"/><w:color w:val="000000"/><w:sz w:val="21"/></w:rPr><w:t>│ passed │ Check that field currency has no missing values                │ currency          │         │</w:t></w:r></w:p><w:p w14:paraId="25042C61"><w:pPr><w:pStyle w:val="165"/><w:shd w:val="clear" w:color="auto" w:fill="F5F5F5"/><w:spacing w:before="0" w:after="0" w:line="240" w:lineRule="auto"/><w:ind w:firstLine="0"/><w:jc w:val="left"/></w:pPr><w:r><w:rPr><w:rFonts w:ascii="Consolas" w:hAnsi="Consolas" w:eastAsia="宋体"/><w:b w:val="0"/><w:i w:val="0"/><w:color w:val="000000"/><w:sz w:val="21"/></w:rPr><w:t>│ passed │ Check that field 'erp_system' is present                       │ erp_system        │         │</w:t></w:r></w:p><w:p w14:paraId="2A60254A"><w:pPr><w:pStyle w:val="165"/><w:shd w:val="clear" w:color="auto" w:fill="F5F5F5"/><w:spacing w:before="0" w:after="0" w:line="240" w:lineRule="auto"/><w:ind w:firstLine="0"/><w:jc w:val="left"/></w:pPr><w:r><w:rPr><w:rFonts w:ascii="Consolas" w:hAnsi="Consolas" w:eastAsia="宋体"/><w:b w:val="0"/><w:i w:val="0"/><w:color w:val="000000"/><w:sz w:val="21"/></w:rPr><w:t>│ passed │ Check that field erp_system has type string                    │ erp_system        │         │</w:t></w:r></w:p><w:p w14:paraId="38FA18CC"><w:pPr><w:pStyle w:val="165"/><w:shd w:val="clear" w:color="auto" w:fill="F5F5F5"/><w:spacing w:before="0" w:after="0" w:line="240" w:lineRule="auto"/><w:ind w:firstLine="0"/><w:jc w:val="left"/></w:pPr><w:r><w:rPr><w:rFonts w:ascii="Consolas" w:hAnsi="Consolas" w:eastAsia="宋体"/><w:b w:val="0"/><w:i w:val="0"/><w:color w:val="000000"/><w:sz w:val="21"/></w:rPr><w:t>│ passed │ Check that field erp_system has no missing values              │ erp_system        │         │</w:t></w:r></w:p><w:p w14:paraId="4CEB427B"><w:pPr><w:pStyle w:val="165"/><w:shd w:val="clear" w:color="auto" w:fill="F5F5F5"/><w:spacing w:before="0" w:after="0" w:line="240" w:lineRule="auto"/><w:ind w:firstLine="0"/><w:jc w:val="left"/></w:pPr><w:r><w:rPr><w:rFonts w:ascii="Consolas" w:hAnsi="Consolas" w:eastAsia="宋体"/><w:b w:val="0"/><w:i w:val="0"/><w:color w:val="000000"/><w:sz w:val="21"/></w:rPr><w:t>│ passed │ Check that field 'gl_account' is present                       │ gl_account        │         │</w:t></w:r></w:p><w:p w14:paraId="0AD28F91"><w:pPr><w:pStyle w:val="165"/><w:shd w:val="clear" w:color="auto" w:fill="F5F5F5"/><w:spacing w:before="0" w:after="0" w:line="240" w:lineRule="auto"/><w:ind w:firstLine="0"/><w:jc w:val="left"/></w:pPr><w:r><w:rPr><w:rFonts w:ascii="Consolas" w:hAnsi="Consolas" w:eastAsia="宋体"/><w:b w:val="0"/><w:i w:val="0"/><w:color w:val="000000"/><w:sz w:val="21"/></w:rPr><w:t>│ passed │ Check that field gl_account has type string                    │ gl_account        │         │</w:t></w:r></w:p><w:p w14:paraId="644A7DDF"><w:pPr><w:pStyle w:val="165"/><w:shd w:val="clear" w:color="auto" w:fill="F5F5F5"/><w:spacing w:before="0" w:after="0" w:line="240" w:lineRule="auto"/><w:ind w:firstLine="0"/><w:jc w:val="left"/></w:pPr><w:r><w:rPr><w:rFonts w:ascii="Consolas" w:hAnsi="Consolas" w:eastAsia="宋体"/><w:b w:val="0"/><w:i w:val="0"/><w:color w:val="000000"/><w:sz w:val="21"/></w:rPr><w:t>│ passed │ Check that field gl_account has no missing values              │ gl_account        │         │</w:t></w:r></w:p><w:p w14:paraId="18A1802B"><w:pPr><w:pStyle w:val="165"/><w:shd w:val="clear" w:color="auto" w:fill="F5F5F5"/><w:spacing w:before="0" w:after="0" w:line="240" w:lineRule="auto"/><w:ind w:firstLine="0"/><w:jc w:val="left"/></w:pPr><w:r><w:rPr><w:rFonts w:ascii="Consolas" w:hAnsi="Consolas" w:eastAsia="宋体"/><w:b w:val="0"/><w:i w:val="0"/><w:color w:val="000000"/><w:sz w:val="21"/></w:rPr><w:t>│ passed │ Check that field 'manual_entry_flag' is present                │ manual_entry_flag │         │</w:t></w:r></w:p><w:p w14:paraId="28FC0A35"><w:pPr><w:pStyle w:val="165"/><w:shd w:val="clear" w:color="auto" w:fill="F5F5F5"/><w:spacing w:before="0" w:after="0" w:line="240" w:lineRule="auto"/><w:ind w:firstLine="0"/><w:jc w:val="left"/></w:pPr><w:r><w:rPr><w:rFonts w:ascii="Consolas" w:hAnsi="Consolas" w:eastAsia="宋体"/><w:b w:val="0"/><w:i w:val="0"/><w:color w:val="000000"/><w:sz w:val="21"/></w:rPr><w:t>│ passed │ Check that field manual_entry_flag has type integer            │ manual_entry_flag │         │</w:t></w:r></w:p><w:p w14:paraId="167D6627"><w:pPr><w:pStyle w:val="165"/><w:shd w:val="clear" w:color="auto" w:fill="F5F5F5"/><w:spacing w:before="0" w:after="0" w:line="240" w:lineRule="auto"/><w:ind w:firstLine="0"/><w:jc w:val="left"/></w:pPr><w:r><w:rPr><w:rFonts w:ascii="Consolas" w:hAnsi="Consolas" w:eastAsia="宋体"/><w:b w:val="0"/><w:i w:val="0"/><w:color w:val="000000"/><w:sz w:val="21"/></w:rPr><w:t>│ passed │ Check that field manual_entry_flag has no missing values       │ manual_entry_flag │         │</w:t></w:r></w:p><w:p w14:paraId="45F5BBD7"><w:pPr><w:pStyle w:val="165"/><w:shd w:val="clear" w:color="auto" w:fill="F5F5F5"/><w:spacing w:before="0" w:after="0" w:line="240" w:lineRule="auto"/><w:ind w:firstLine="0"/><w:jc w:val="left"/></w:pPr><w:r><w:rPr><w:rFonts w:ascii="Consolas" w:hAnsi="Consolas" w:eastAsia="宋体"/><w:b w:val="0"/><w:i w:val="0"/><w:color w:val="000000"/><w:sz w:val="21"/></w:rPr><w:t>│ passed │ Check that field 'posting_datetime' is present                 │ posting_datetime  │         │</w:t></w:r></w:p><w:p w14:paraId="4F3A9C95"><w:pPr><w:pStyle w:val="165"/><w:shd w:val="clear" w:color="auto" w:fill="F5F5F5"/><w:spacing w:before="0" w:after="0" w:line="240" w:lineRule="auto"/><w:ind w:firstLine="0"/><w:jc w:val="left"/></w:pPr><w:r><w:rPr><w:rFonts w:ascii="Consolas" w:hAnsi="Consolas" w:eastAsia="宋体"/><w:b w:val="0"/><w:i w:val="0"/><w:color w:val="000000"/><w:sz w:val="21"/></w:rPr><w:t>│ passed │ Check that field posting_datetime has type timestamp           │ posting_datetime  │         │</w:t></w:r></w:p><w:p w14:paraId="6A8FDDB4"><w:pPr><w:pStyle w:val="165"/><w:shd w:val="clear" w:color="auto" w:fill="F5F5F5"/><w:spacing w:before="0" w:after="0" w:line="240" w:lineRule="auto"/><w:ind w:firstLine="0"/><w:jc w:val="left"/></w:pPr><w:r><w:rPr><w:rFonts w:ascii="Consolas" w:hAnsi="Consolas" w:eastAsia="宋体"/><w:b w:val="0"/><w:i w:val="0"/><w:color w:val="000000"/><w:sz w:val="21"/></w:rPr><w:t>│ passed │ Check that field posting_datetime has no missing values        │ posting_datetime  │         │</w:t></w:r></w:p><w:p w14:paraId="2CC2AE7A"><w:pPr><w:pStyle w:val="165"/><w:shd w:val="clear" w:color="auto" w:fill="F5F5F5"/><w:spacing w:before="0" w:after="0" w:line="240" w:lineRule="auto"/><w:ind w:firstLine="0"/><w:jc w:val="left"/></w:pPr><w:r><w:rPr><w:rFonts w:ascii="Consolas" w:hAnsi="Consolas" w:eastAsia="宋体"/><w:b w:val="0"/><w:i w:val="0"/><w:color w:val="000000"/><w:sz w:val="21"/></w:rPr><w:t>│ passed │ Check that field 'risk_class' is present                       │ risk_class        │         │</w:t></w:r></w:p><w:p w14:paraId="79EBAF2A"><w:pPr><w:pStyle w:val="165"/><w:shd w:val="clear" w:color="auto" w:fill="F5F5F5"/><w:spacing w:before="0" w:after="0" w:line="240" w:lineRule="auto"/><w:ind w:firstLine="0"/><w:jc w:val="left"/></w:pPr><w:r><w:rPr><w:rFonts w:ascii="Consolas" w:hAnsi="Consolas" w:eastAsia="宋体"/><w:b w:val="0"/><w:i w:val="0"/><w:color w:val="000000"/><w:sz w:val="21"/></w:rPr><w:t>│ passed │ Check that field risk_class has type string                    │ risk_class        │         │</w:t></w:r></w:p><w:p w14:paraId="6AD2089A"><w:pPr><w:pStyle w:val="165"/><w:shd w:val="clear" w:color="auto" w:fill="F5F5F5"/><w:spacing w:before="0" w:after="0" w:line="240" w:lineRule="auto"/><w:ind w:firstLine="0"/><w:jc w:val="left"/></w:pPr><w:r><w:rPr><w:rFonts w:ascii="Consolas" w:hAnsi="Consolas" w:eastAsia="宋体"/><w:b w:val="0"/><w:i w:val="0"/><w:color w:val="000000"/><w:sz w:val="21"/></w:rPr><w:t>│ passed │ Check that field risk_class has no missing values              │ risk_class        │         │</w:t></w:r></w:p><w:p w14:paraId="0E08A9C8"><w:pPr><w:pStyle w:val="165"/><w:shd w:val="clear" w:color="auto" w:fill="F5F5F5"/><w:spacing w:before="0" w:after="0" w:line="240" w:lineRule="auto"/><w:ind w:firstLine="0"/><w:jc w:val="left"/></w:pPr><w:r><w:rPr><w:rFonts w:ascii="Consolas" w:hAnsi="Consolas" w:eastAsia="宋体"/><w:b w:val="0"/><w:i w:val="0"/><w:color w:val="000000"/><w:sz w:val="21"/></w:rPr><w:t>│ passed │ Check that field 'transaction_id' is present                   │ transaction_id    │         │</w:t></w:r></w:p><w:p w14:paraId="3C232AC3"><w:pPr><w:pStyle w:val="165"/><w:shd w:val="clear" w:color="auto" w:fill="F5F5F5"/><w:spacing w:before="0" w:after="0" w:line="240" w:lineRule="auto"/><w:ind w:firstLine="0"/><w:jc w:val="left"/></w:pPr><w:r><w:rPr><w:rFonts w:ascii="Consolas" w:hAnsi="Consolas" w:eastAsia="宋体"/><w:b w:val="0"/><w:i w:val="0"/><w:color w:val="000000"/><w:sz w:val="21"/></w:rPr><w:t>│ passed │ Check that field transaction_id has type string                │ transaction_id    │         │</w:t></w:r></w:p><w:p w14:paraId="73F5A999"><w:pPr><w:pStyle w:val="165"/><w:shd w:val="clear" w:color="auto" w:fill="F5F5F5"/><w:spacing w:before="0" w:after="0" w:line="240" w:lineRule="auto"/><w:ind w:firstLine="0"/><w:jc w:val="left"/></w:pPr><w:r><w:rPr><w:rFonts w:ascii="Consolas" w:hAnsi="Consolas" w:eastAsia="宋体"/><w:b w:val="0"/><w:i w:val="0"/><w:color w:val="000000"/><w:sz w:val="21"/></w:rPr><w:t>│ passed │ Check that field transaction_id has no missing values          │ transaction_id    │         │</w:t></w:r></w:p><w:p w14:paraId="683B68A8"><w:pPr><w:pStyle w:val="165"/><w:shd w:val="clear" w:color="auto" w:fill="F5F5F5"/><w:spacing w:before="0" w:after="0" w:line="240" w:lineRule="auto"/><w:ind w:firstLine="0"/><w:jc w:val="left"/></w:pPr><w:r><w:rPr><w:rFonts w:ascii="Consolas" w:hAnsi="Consolas" w:eastAsia="宋体"/><w:b w:val="0"/><w:i w:val="0"/><w:color w:val="000000"/><w:sz w:val="21"/></w:rPr><w:t>│ passed │ Check that unique field transaction_id has no duplicate values │ transaction_id    │         │</w:t></w:r></w:p><w:p w14:paraId="54F022B1"><w:pPr><w:pStyle w:val="165"/><w:shd w:val="clear" w:color="auto" w:fill="F5F5F5"/><w:spacing w:before="0" w:after="0" w:line="240" w:lineRule="auto"/><w:ind w:firstLine="0"/><w:jc w:val="left"/></w:pPr><w:r><w:rPr><w:rFonts w:ascii="Consolas" w:hAnsi="Consolas" w:eastAsia="宋体"/><w:b w:val="0"/><w:i w:val="0"/><w:color w:val="000000"/><w:sz w:val="21"/></w:rPr><w:t>╰────────┴────────────────────────────────────────────────────────────────┴───────────────────┴─────────╯</w:t></w:r></w:p><w:p w14:paraId="49C4315D"><w:pPr><w:pStyle w:val="165"/><w:shd w:val="clear" w:color="auto" w:fill="F5F5F5"/><w:spacing w:before="0" w:after="0" w:line="240" w:lineRule="auto"/><w:ind w:firstLine="0"/><w:jc w:val="left"/></w:pPr><w:r><w:rPr><w:rFonts w:ascii="Consolas" w:hAnsi="Consolas" w:eastAsia="宋体"/><w:b w:val="0"/><w:i w:val="0"/><w:color w:val="000000"/><w:sz w:val="21"/></w:rPr><w:t>🟢 data contract is valid. Run 28 checks. Took 1.426926 seconds.</w:t></w:r></w:p><w:p w14:paraId="11675E65"><w:pPr><w:pStyle w:val="5"/><w:keepNext/><w:spacing w:before="180" w:after="80" w:line="360" w:lineRule="auto"/><w:ind w:firstLine="0"/><w:jc w:val="left"/></w:pPr><w:r><w:rPr><w:rFonts w:ascii="Times New Roman" w:hAnsi="Times New Roman" w:eastAsia="黑体"/><w:b/><w:i w:val="0"/><w:color w:val="000000"/><w:sz w:val="24"/></w:rPr><w:t>5.3.2 诊断：进步了，但还没到位</w:t></w:r></w:p><w:p w14:paraId="0DF34E93"><w:pPr><w:spacing w:before="0" w:after="0" w:line="360" w:lineRule="auto"/><w:ind w:firstLine="480"/><w:jc w:val="both"/></w:pPr><w:r><w:rPr><w:rFonts w:ascii="Times New Roman" w:hAnsi="Times New Roman" w:eastAsia="宋体"/><w:b/><w:i w:val="0"/><w:color w:val="000000"/><w:sz w:val="24"/></w:rPr><w:t>进步</w:t></w:r><w:r><w:rPr><w:rFonts w:ascii="Times New Roman" w:hAnsi="Times New Roman" w:eastAsia="宋体"/><w:b w:val="0"/><w:i w:val="0"/><w:color w:val="000000"/><w:sz w:val="24"/></w:rPr><w:t>：</w:t></w:r><w:r><w:rPr><w:rFonts w:ascii="Consolas" w:hAnsi="Consolas" w:eastAsia="宋体"/><w:b w:val="0"/><w:i w:val="0"/><w:color w:val="000000"/><w:sz w:val="24"/><w:shd w:val="clear" w:color="auto" w:fill="F5F5F5"/></w:rPr><w:t>Run 28 checks</w:t></w:r><w:r><w:rPr><w:rFonts w:ascii="Times New Roman" w:hAnsi="Times New Roman" w:eastAsia="宋体"/><w:b w:val="0"/><w:i w:val="0"/><w:color w:val="000000"/><w:sz w:val="24"/></w:rPr><w:t>，比 25 多了 3 项；对照检查表，</w:t></w:r><w:r><w:rPr><w:rFonts w:ascii="Consolas" w:hAnsi="Consolas" w:eastAsia="宋体"/><w:b/><w:i w:val="0"/><w:color w:val="000000"/><w:sz w:val="24"/><w:shd w:val="clear" w:color="auto" w:fill="F5F5F5"/></w:rPr><w:t>approval_level</w:t></w:r><w:r><w:rPr><w:rFonts w:ascii="Times New Roman" w:hAnsi="Times New Roman" w:eastAsia="宋体"/><w:b/><w:i w:val="0"/><w:color w:val="000000"/><w:sz w:val="24"/></w:rPr><w:t xml:space="preserve"> 的三项检查（present / type integer / no missing values）已经出现</w:t></w:r><w:r><w:rPr><w:rFonts w:ascii="Times New Roman" w:hAnsi="Times New Roman" w:eastAsia="宋体"/><w:b w:val="0"/><w:i w:val="0"/><w:color w:val="000000"/><w:sz w:val="24"/></w:rPr><w:t>——审批层级规则正式进入契约。</w:t></w:r></w:p><w:p w14:paraId="1BB51332"><w:pPr><w:spacing w:before="0" w:after="0" w:line="360" w:lineRule="auto"/><w:ind w:firstLine="480"/><w:jc w:val="both"/></w:pPr><w:r><w:rPr><w:rFonts w:ascii="Times New Roman" w:hAnsi="Times New Roman" w:eastAsia="宋体"/><w:b/><w:i w:val="0"/><w:color w:val="000000"/><w:sz w:val="24"/></w:rPr><w:t>破绽</w:t></w:r><w:r><w:rPr><w:rFonts w:ascii="Times New Roman" w:hAnsi="Times New Roman" w:eastAsia="宋体"/><w:b w:val="0"/><w:i w:val="0"/><w:color w:val="000000"/><w:sz w:val="24"/></w:rPr><w:t>：实录原话（一字不差）：</w:t></w:r></w:p><w:p w14:paraId="2007BF40"><w:pPr><w:pBdr><w:left w:val="single" w:color="9AA5B1" w:sz="12" w:space="4"/></w:pBdr><w:spacing w:before="0" w:after="40" w:line="360" w:lineRule="auto"/><w:ind w:left="425" w:firstLine="0"/><w:jc w:val="left"/></w:pPr><w:r><w:rPr><w:rFonts w:ascii="Times New Roman" w:hAnsi="Times New Roman" w:eastAsia="宋体"/><w:b w:val="0"/><w:i w:val="0"/><w:color w:val="000000"/><w:sz w:val="24"/></w:rPr><w:t xml:space="preserve">太棒了！检查项从 25 变成 </w:t></w:r><w:r><w:rPr><w:rFonts w:ascii="Times New Roman" w:hAnsi="Times New Roman" w:eastAsia="宋体"/><w:b/><w:i w:val="0"/><w:color w:val="000000"/><w:sz w:val="24"/></w:rPr><w:t>28 项</w:t></w:r><w:r><w:rPr><w:rFonts w:ascii="Times New Roman" w:hAnsi="Times New Roman" w:eastAsia="宋体"/><w:b w:val="0"/><w:i w:val="0"/><w:color w:val="000000"/><w:sz w:val="24"/></w:rPr><w:t>（</w:t></w:r><w:r><w:rPr><w:rFonts w:ascii="Consolas" w:hAnsi="Consolas" w:eastAsia="宋体"/><w:b w:val="0"/><w:i w:val="0"/><w:color w:val="000000"/><w:sz w:val="24"/><w:shd w:val="clear" w:color="auto" w:fill="F5F5F5"/></w:rPr><w:t>🟢 Run 28 checks</w:t></w:r><w:r><w:rPr><w:rFonts w:ascii="Times New Roman" w:hAnsi="Times New Roman" w:eastAsia="宋体"/><w:b w:val="0"/><w:i w:val="0"/><w:color w:val="000000"/><w:sz w:val="24"/></w:rPr><w:t xml:space="preserve">），并且 </w:t></w:r><w:r><w:rPr><w:rFonts w:ascii="Consolas" w:hAnsi="Consolas" w:eastAsia="宋体"/><w:b w:val="0"/><w:i w:val="0"/><w:color w:val="000000"/><w:sz w:val="24"/><w:shd w:val="clear" w:color="auto" w:fill="F5F5F5"/></w:rPr><w:t>approval_level</w:t></w:r><w:r><w:rPr><w:rFonts w:ascii="Times New Roman" w:hAnsi="Times New Roman" w:eastAsia="宋体"/><w:b w:val="0"/><w:i w:val="0"/><w:color w:val="000000"/><w:sz w:val="24"/></w:rPr><w:t xml:space="preserve"> 已经成功加入了检查列表。</w:t></w:r></w:p><w:p w14:paraId="3724715A"><w:pPr><w:pBdr><w:left w:val="single" w:color="9AA5B1" w:sz="12" w:space="4"/></w:pBdr><w:spacing w:before="0" w:after="40" w:line="360" w:lineRule="auto"/><w:ind w:left="425" w:firstLine="0"/><w:jc w:val="left"/></w:pPr></w:p><w:p w14:paraId="7DA2279B"><w:pPr><w:pBdr><w:left w:val="single" w:color="9AA5B1" w:sz="12" w:space="4"/></w:pBdr><w:spacing w:before="0" w:after="40" w:line="360" w:lineRule="auto"/><w:ind w:left="425" w:firstLine="0"/><w:jc w:val="left"/></w:pPr><w:r><w:rPr><w:rFonts w:ascii="Times New Roman" w:hAnsi="Times New Roman" w:eastAsia="宋体"/><w:b w:val="0"/><w:i w:val="0"/><w:color w:val="000000"/><w:sz w:val="24"/></w:rPr><w:t>但同时，你有没有发现异常？</w:t></w:r><w:r><w:rPr><w:rFonts w:ascii="Times New Roman" w:hAnsi="Times New Roman" w:eastAsia="宋体"/><w:b/><w:i w:val="0"/><w:color w:val="000000"/><w:sz w:val="24"/></w:rPr><w:t xml:space="preserve">我们添加的 </w:t></w:r><w:r><w:rPr><w:rFonts w:ascii="Consolas" w:hAnsi="Consolas" w:eastAsia="宋体"/><w:b/><w:i w:val="0"/><w:color w:val="000000"/><w:sz w:val="24"/><w:shd w:val="clear" w:color="auto" w:fill="F5F5F5"/></w:rPr><w:t>is_round_amount</w:t></w:r><w:r><w:rPr><w:rFonts w:ascii="Times New Roman" w:hAnsi="Times New Roman" w:eastAsia="宋体"/><w:b/><w:i w:val="0"/><w:color w:val="000000"/><w:sz w:val="24"/></w:rPr><w:t xml:space="preserve"> 和 </w:t></w:r><w:r><w:rPr><w:rFonts w:ascii="Consolas" w:hAnsi="Consolas" w:eastAsia="宋体"/><w:b/><w:i w:val="0"/><w:color w:val="000000"/><w:sz w:val="24"/><w:shd w:val="clear" w:color="auto" w:fill="F5F5F5"/></w:rPr><w:t>high_value_flag</w:t></w:r><w:r><w:rPr><w:rFonts w:ascii="Times New Roman" w:hAnsi="Times New Roman" w:eastAsia="宋体"/><w:b/><w:i w:val="0"/><w:color w:val="000000"/><w:sz w:val="24"/></w:rPr><w:t xml:space="preserve"> 这两个字段，并没有出现在运行结果里。</w:t></w:r><w:r><w:rPr><w:rFonts w:ascii="Times New Roman" w:hAnsi="Times New Roman" w:eastAsia="宋体"/><w:b w:val="0"/><w:i w:val="0"/><w:color w:val="000000"/><w:sz w:val="24"/></w:rPr><w:t xml:space="preserve"> 如果它们生效了，检查数量应该是 34 项。</w:t></w:r></w:p><w:p w14:paraId="57095CBC"><w:pPr><w:spacing w:before="0" w:after="0" w:line="360" w:lineRule="auto"/><w:ind w:firstLine="480"/><w:jc w:val="both"/></w:pPr><w:r><w:rPr><w:rFonts w:ascii="Times New Roman" w:hAnsi="Times New Roman" w:eastAsia="宋体"/><w:b/><w:i w:val="0"/><w:color w:val="000000"/><w:sz w:val="24"/></w:rPr><w:t>预期 34，实际 28，差了 6 项 = 两个字段 × 3 项检查。</w:t></w:r><w:r><w:rPr><w:rFonts w:ascii="Times New Roman" w:hAnsi="Times New Roman" w:eastAsia="宋体"/><w:b w:val="0"/><w:i w:val="0"/><w:color w:val="000000"/><w:sz w:val="24"/></w:rPr><w:t xml:space="preserve"> </w:t></w:r><w:r><w:rPr><w:rFonts w:ascii="Consolas" w:hAnsi="Consolas" w:eastAsia="宋体"/><w:b w:val="0"/><w:i w:val="0"/><w:color w:val="000000"/><w:sz w:val="24"/><w:shd w:val="clear" w:color="auto" w:fill="F5F5F5"/></w:rPr><w:t>is_round_amount</w:t></w:r><w:r><w:rPr><w:rFonts w:ascii="Times New Roman" w:hAnsi="Times New Roman" w:eastAsia="宋体"/><w:b w:val="0"/><w:i w:val="0"/><w:color w:val="000000"/><w:sz w:val="24"/></w:rPr><w:t xml:space="preserve"> 和 </w:t></w:r><w:r><w:rPr><w:rFonts w:ascii="Consolas" w:hAnsi="Consolas" w:eastAsia="宋体"/><w:b w:val="0"/><w:i w:val="0"/><w:color w:val="000000"/><w:sz w:val="24"/><w:shd w:val="clear" w:color="auto" w:fill="F5F5F5"/></w:rPr><w:t>high_value_flag</w:t></w:r><w:r><w:rPr><w:rFonts w:ascii="Times New Roman" w:hAnsi="Times New Roman" w:eastAsia="宋体"/><w:b w:val="0"/><w:i w:val="0"/><w:color w:val="000000"/><w:sz w:val="24"/></w:rPr><w:t xml:space="preserve"> 依然&quot;人间蒸发&quot;。</w:t></w:r></w:p><w:p w14:paraId="201ECFA6"><w:pPr><w:pStyle w:val="5"/><w:keepNext/><w:spacing w:before="180" w:after="80" w:line="360" w:lineRule="auto"/><w:ind w:firstLine="0"/><w:jc w:val="left"/></w:pPr><w:r><w:rPr><w:rFonts w:ascii="Times New Roman" w:hAnsi="Times New Roman" w:eastAsia="黑体"/><w:b/><w:i w:val="0"/><w:color w:val="000000"/><w:sz w:val="24"/></w:rPr><w:t>5.3.3 深挖根因：多缩进 2 个空格</w:t></w:r></w:p><w:p w14:paraId="10E4DC0E"><w:pPr><w:spacing w:before="0" w:after="0" w:line="360" w:lineRule="auto"/><w:ind w:firstLine="480"/><w:jc w:val="both"/></w:pPr><w:r><w:rPr><w:rFonts w:ascii="Times New Roman" w:hAnsi="Times New Roman" w:eastAsia="宋体"/><w:b w:val="0"/><w:i w:val="0"/><w:color w:val="000000"/><w:sz w:val="24"/></w:rPr><w:t>实录给出的诊断（一字不差）：</w:t></w:r></w:p><w:p w14:paraId="19E044D5"><w:pPr><w:pBdr><w:left w:val="single" w:color="9AA5B1" w:sz="12" w:space="4"/></w:pBdr><w:spacing w:before="0" w:after="40" w:line="360" w:lineRule="auto"/><w:ind w:left="425" w:firstLine="0"/><w:jc w:val="left"/></w:pPr><w:r><w:rPr><w:rFonts w:ascii="Times New Roman" w:hAnsi="Times New Roman" w:eastAsia="宋体"/><w:b w:val="0"/><w:i w:val="0"/><w:color w:val="000000"/><w:sz w:val="24"/></w:rPr><w:t xml:space="preserve">你说得完全正确，这就是典型的 </w:t></w:r><w:r><w:rPr><w:rFonts w:ascii="Times New Roman" w:hAnsi="Times New Roman" w:eastAsia="宋体"/><w:b/><w:i w:val="0"/><w:color w:val="000000"/><w:sz w:val="24"/></w:rPr><w:t>YAML 缩进错位</w:t></w:r><w:r><w:rPr><w:rFonts w:ascii="Times New Roman" w:hAnsi="Times New Roman" w:eastAsia="宋体"/><w:b w:val="0"/><w:i w:val="0"/><w:color w:val="000000"/><w:sz w:val="24"/></w:rPr><w:t>导致的。</w:t></w:r></w:p><w:p w14:paraId="21642438"><w:pPr><w:pBdr><w:left w:val="single" w:color="9AA5B1" w:sz="12" w:space="4"/></w:pBdr><w:spacing w:before="0" w:after="40" w:line="360" w:lineRule="auto"/><w:ind w:left="425" w:firstLine="0"/><w:jc w:val="left"/></w:pPr></w:p><w:p w14:paraId="522105E6"><w:pPr><w:pBdr><w:left w:val="single" w:color="9AA5B1" w:sz="12" w:space="4"/></w:pBdr><w:spacing w:before="0" w:after="40" w:line="360" w:lineRule="auto"/><w:ind w:left="425" w:firstLine="0"/><w:jc w:val="left"/></w:pPr><w:r><w:rPr><w:rFonts w:ascii="Times New Roman" w:hAnsi="Times New Roman" w:eastAsia="宋体"/><w:b w:val="0"/><w:i w:val="0"/><w:color w:val="000000"/><w:sz w:val="24"/></w:rPr><w:t xml:space="preserve">你在 </w:t></w:r><w:r><w:rPr><w:rFonts w:ascii="Consolas" w:hAnsi="Consolas" w:eastAsia="宋体"/><w:b w:val="0"/><w:i w:val="0"/><w:color w:val="000000"/><w:sz w:val="24"/><w:shd w:val="clear" w:color="auto" w:fill="F5F5F5"/></w:rPr><w:t>approval_level</w:t></w:r><w:r><w:rPr><w:rFonts w:ascii="Times New Roman" w:hAnsi="Times New Roman" w:eastAsia="宋体"/><w:b w:val="0"/><w:i w:val="0"/><w:color w:val="000000"/><w:sz w:val="24"/></w:rPr><w:t xml:space="preserve"> 下面多缩进了 2 个空格，导致 </w:t></w:r><w:r><w:rPr><w:rFonts w:ascii="Consolas" w:hAnsi="Consolas" w:eastAsia="宋体"/><w:b w:val="0"/><w:i w:val="0"/><w:color w:val="000000"/><w:sz w:val="24"/><w:shd w:val="clear" w:color="auto" w:fill="F5F5F5"/></w:rPr><w:t>is_round_amount</w:t></w:r><w:r><w:rPr><w:rFonts w:ascii="Times New Roman" w:hAnsi="Times New Roman" w:eastAsia="宋体"/><w:b w:val="0"/><w:i w:val="0"/><w:color w:val="000000"/><w:sz w:val="24"/></w:rPr><w:t xml:space="preserve"> 和 </w:t></w:r><w:r><w:rPr><w:rFonts w:ascii="Consolas" w:hAnsi="Consolas" w:eastAsia="宋体"/><w:b w:val="0"/><w:i w:val="0"/><w:color w:val="000000"/><w:sz w:val="24"/><w:shd w:val="clear" w:color="auto" w:fill="F5F5F5"/></w:rPr><w:t>high_value_flag</w:t></w:r><w:r><w:rPr><w:rFonts w:ascii="Times New Roman" w:hAnsi="Times New Roman" w:eastAsia="宋体"/><w:b w:val="0"/><w:i w:val="0"/><w:color w:val="000000"/><w:sz w:val="24"/></w:rPr><w:t xml:space="preserve"> 被 YAML 引擎误认为是 </w:t></w:r><w:r><w:rPr><w:rFonts w:ascii="Consolas" w:hAnsi="Consolas" w:eastAsia="宋体"/><w:b w:val="0"/><w:i w:val="0"/><w:color w:val="000000"/><w:sz w:val="24"/><w:shd w:val="clear" w:color="auto" w:fill="F5F5F5"/></w:rPr><w:t>approval_level</w:t></w:r><w:r><w:rPr><w:rFonts w:ascii="Times New Roman" w:hAnsi="Times New Roman" w:eastAsia="宋体"/><w:b w:val="0"/><w:i w:val="0"/><w:color w:val="000000"/><w:sz w:val="24"/></w:rPr><w:t xml:space="preserve"> 的子字段。同时，底部的 </w:t></w:r><w:r><w:rPr><w:rFonts w:ascii="Consolas" w:hAnsi="Consolas" w:eastAsia="宋体"/><w:b w:val="0"/><w:i w:val="0"/><w:color w:val="000000"/><w:sz w:val="24"/><w:shd w:val="clear" w:color="auto" w:fill="F5F5F5"/></w:rPr><w:t>amount</w:t></w:r><w:r><w:rPr><w:rFonts w:ascii="Times New Roman" w:hAnsi="Times New Roman" w:eastAsia="宋体"/><w:b w:val="0"/><w:i w:val="0"/><w:color w:val="000000"/><w:sz w:val="24"/></w:rPr><w:t xml:space="preserve"> 又被嵌套到了 </w:t></w:r><w:r><w:rPr><w:rFonts w:ascii="Consolas" w:hAnsi="Consolas" w:eastAsia="宋体"/><w:b w:val="0"/><w:i w:val="0"/><w:color w:val="000000"/><w:sz w:val="24"/><w:shd w:val="clear" w:color="auto" w:fill="F5F5F5"/></w:rPr><w:t>high_value_flag</w:t></w:r><w:r><w:rPr><w:rFonts w:ascii="Times New Roman" w:hAnsi="Times New Roman" w:eastAsia="宋体"/><w:b w:val="0"/><w:i w:val="0"/><w:color w:val="000000"/><w:sz w:val="24"/></w:rPr><w:t xml:space="preserve"> 里，且与顶部的 </w:t></w:r><w:r><w:rPr><w:rFonts w:ascii="Consolas" w:hAnsi="Consolas" w:eastAsia="宋体"/><w:b w:val="0"/><w:i w:val="0"/><w:color w:val="000000"/><w:sz w:val="24"/><w:shd w:val="clear" w:color="auto" w:fill="F5F5F5"/></w:rPr><w:t>amount</w:t></w:r><w:r><w:rPr><w:rFonts w:ascii="Times New Roman" w:hAnsi="Times New Roman" w:eastAsia="宋体"/><w:b w:val="0"/><w:i w:val="0"/><w:color w:val="000000"/><w:sz w:val="24"/></w:rPr><w:t xml:space="preserve"> 重复。</w:t></w:r></w:p><w:p w14:paraId="58C12CBF"><w:pPr><w:spacing w:before="0" w:after="0" w:line="360" w:lineRule="auto"/><w:ind w:firstLine="480"/><w:jc w:val="both"/></w:pPr><w:r><w:rPr><w:rFonts w:ascii="Times New Roman" w:hAnsi="Times New Roman" w:eastAsia="宋体"/><w:b/><w:i w:val="0"/><w:color w:val="000000"/><w:sz w:val="24"/></w:rPr><w:t>这就是本章的核心知识——YAML 的层级靠空格数决定</w:t></w:r><w:r><w:rPr><w:rFonts w:ascii="Times New Roman" w:hAnsi="Times New Roman" w:eastAsia="宋体"/><w:b w:val="0"/><w:i w:val="0"/><w:color w:val="000000"/><w:sz w:val="24"/></w:rPr><w:t>：</w:t></w:r></w:p><w:p w14:paraId="150E4291"><w:pPr><w:spacing w:before="0" w:after="0" w:line="360" w:lineRule="auto"/><w:ind w:firstLine="480"/><w:jc w:val="both"/></w:pPr><w:r><w:rPr><w:rFonts w:ascii="Times New Roman" w:hAnsi="Times New Roman" w:eastAsia="宋体"/><w:b w:val="0"/><w:i w:val="0"/><w:color w:val="000000"/><w:sz w:val="24"/></w:rPr><w:t xml:space="preserve">- </w:t></w:r><w:r><w:rPr><w:rFonts w:ascii="Consolas" w:hAnsi="Consolas" w:eastAsia="宋体"/><w:b w:val="0"/><w:i w:val="0"/><w:color w:val="000000"/><w:sz w:val="24"/><w:shd w:val="clear" w:color="auto" w:fill="F5F5F5"/></w:rPr><w:t>fields:</w:t></w:r><w:r><w:rPr><w:rFonts w:ascii="Times New Roman" w:hAnsi="Times New Roman" w:eastAsia="宋体"/><w:b w:val="0"/><w:i w:val="0"/><w:color w:val="000000"/><w:sz w:val="24"/></w:rPr><w:t xml:space="preserve"> 是 4 空格；</w:t></w:r></w:p><w:p w14:paraId="024D8273"><w:pPr><w:spacing w:before="0" w:after="0" w:line="360" w:lineRule="auto"/><w:ind w:firstLine="480"/><w:jc w:val="both"/></w:pPr><w:r><w:rPr><w:rFonts w:ascii="Times New Roman" w:hAnsi="Times New Roman" w:eastAsia="宋体"/><w:b w:val="0"/><w:i w:val="0"/><w:color w:val="000000"/><w:sz w:val="24"/></w:rPr><w:t xml:space="preserve">- </w:t></w:r><w:r><w:rPr><w:rFonts w:ascii="Times New Roman" w:hAnsi="Times New Roman" w:eastAsia="宋体"/><w:b/><w:i w:val="0"/><w:color w:val="000000"/><w:sz w:val="24"/></w:rPr><w:t>6 空格 = 字段名层级</w:t></w:r><w:r><w:rPr><w:rFonts w:ascii="Times New Roman" w:hAnsi="Times New Roman" w:eastAsia="宋体"/><w:b w:val="0"/><w:i w:val="0"/><w:color w:val="000000"/><w:sz w:val="24"/></w:rPr><w:t>（</w:t></w:r><w:r><w:rPr><w:rFonts w:ascii="Consolas" w:hAnsi="Consolas" w:eastAsia="宋体"/><w:b w:val="0"/><w:i w:val="0"/><w:color w:val="000000"/><w:sz w:val="24"/><w:shd w:val="clear" w:color="auto" w:fill="F5F5F5"/></w:rPr><w:t>transaction_id</w:t></w:r><w:r><w:rPr><w:rFonts w:ascii="Times New Roman" w:hAnsi="Times New Roman" w:eastAsia="宋体"/><w:b w:val="0"/><w:i w:val="0"/><w:color w:val="000000"/><w:sz w:val="24"/></w:rPr><w:t>、</w:t></w:r><w:r><w:rPr><w:rFonts w:ascii="Consolas" w:hAnsi="Consolas" w:eastAsia="宋体"/><w:b w:val="0"/><w:i w:val="0"/><w:color w:val="000000"/><w:sz w:val="24"/><w:shd w:val="clear" w:color="auto" w:fill="F5F5F5"/></w:rPr><w:t>approval_level</w:t></w:r><w:r><w:rPr><w:rFonts w:ascii="Times New Roman" w:hAnsi="Times New Roman" w:eastAsia="宋体"/><w:b w:val="0"/><w:i w:val="0"/><w:color w:val="000000"/><w:sz w:val="24"/></w:rPr><w:t>、</w:t></w:r><w:r><w:rPr><w:rFonts w:ascii="Consolas" w:hAnsi="Consolas" w:eastAsia="宋体"/><w:b w:val="0"/><w:i w:val="0"/><w:color w:val="000000"/><w:sz w:val="24"/><w:shd w:val="clear" w:color="auto" w:fill="F5F5F5"/></w:rPr><w:t>is_round_amount</w:t></w:r><w:r><w:rPr><w:rFonts w:ascii="Times New Roman" w:hAnsi="Times New Roman" w:eastAsia="宋体"/><w:b w:val="0"/><w:i w:val="0"/><w:color w:val="000000"/><w:sz w:val="24"/></w:rPr><w:t>、</w:t></w:r><w:r><w:rPr><w:rFonts w:ascii="Consolas" w:hAnsi="Consolas" w:eastAsia="宋体"/><w:b w:val="0"/><w:i w:val="0"/><w:color w:val="000000"/><w:sz w:val="24"/><w:shd w:val="clear" w:color="auto" w:fill="F5F5F5"/></w:rPr><w:t>high_value_flag</w:t></w:r><w:r><w:rPr><w:rFonts w:ascii="Times New Roman" w:hAnsi="Times New Roman" w:eastAsia="宋体"/><w:b w:val="0"/><w:i w:val="0"/><w:color w:val="000000"/><w:sz w:val="24"/></w:rPr><w:t xml:space="preserve"> 必须全部对齐在这里）；</w:t></w:r></w:p><w:p w14:paraId="6C8CB22D"><w:pPr><w:spacing w:before="0" w:after="0" w:line="360" w:lineRule="auto"/><w:ind w:firstLine="480"/><w:jc w:val="both"/></w:pPr><w:r><w:rPr><w:rFonts w:ascii="Times New Roman" w:hAnsi="Times New Roman" w:eastAsia="宋体"/><w:b w:val="0"/><w:i w:val="0"/><w:color w:val="000000"/><w:sz w:val="24"/></w:rPr><w:t xml:space="preserve">- </w:t></w:r><w:r><w:rPr><w:rFonts w:ascii="Times New Roman" w:hAnsi="Times New Roman" w:eastAsia="宋体"/><w:b/><w:i w:val="0"/><w:color w:val="000000"/><w:sz w:val="24"/></w:rPr><w:t>8 空格 = 字段属性层级</w:t></w:r><w:r><w:rPr><w:rFonts w:ascii="Times New Roman" w:hAnsi="Times New Roman" w:eastAsia="宋体"/><w:b w:val="0"/><w:i w:val="0"/><w:color w:val="000000"/><w:sz w:val="24"/></w:rPr><w:t>（</w:t></w:r><w:r><w:rPr><w:rFonts w:ascii="Consolas" w:hAnsi="Consolas" w:eastAsia="宋体"/><w:b w:val="0"/><w:i w:val="0"/><w:color w:val="000000"/><w:sz w:val="24"/><w:shd w:val="clear" w:color="auto" w:fill="F5F5F5"/></w:rPr><w:t>type:</w:t></w:r><w:r><w:rPr><w:rFonts w:ascii="Times New Roman" w:hAnsi="Times New Roman" w:eastAsia="宋体"/><w:b w:val="0"/><w:i w:val="0"/><w:color w:val="000000"/><w:sz w:val="24"/></w:rPr><w:t>、</w:t></w:r><w:r><w:rPr><w:rFonts w:ascii="Consolas" w:hAnsi="Consolas" w:eastAsia="宋体"/><w:b w:val="0"/><w:i w:val="0"/><w:color w:val="000000"/><w:sz w:val="24"/><w:shd w:val="clear" w:color="auto" w:fill="F5F5F5"/></w:rPr><w:t>description:</w:t></w:r><w:r><w:rPr><w:rFonts w:ascii="Times New Roman" w:hAnsi="Times New Roman" w:eastAsia="宋体"/><w:b w:val="0"/><w:i w:val="0"/><w:color w:val="000000"/><w:sz w:val="24"/></w:rPr><w:t>、</w:t></w:r><w:r><w:rPr><w:rFonts w:ascii="Consolas" w:hAnsi="Consolas" w:eastAsia="宋体"/><w:b w:val="0"/><w:i w:val="0"/><w:color w:val="000000"/><w:sz w:val="24"/><w:shd w:val="clear" w:color="auto" w:fill="F5F5F5"/></w:rPr><w:t>required:</w:t></w:r><w:r><w:rPr><w:rFonts w:ascii="Times New Roman" w:hAnsi="Times New Roman" w:eastAsia="宋体"/><w:b w:val="0"/><w:i w:val="0"/><w:color w:val="000000"/><w:sz w:val="24"/></w:rPr><w:t>、</w:t></w:r><w:r><w:rPr><w:rFonts w:ascii="Consolas" w:hAnsi="Consolas" w:eastAsia="宋体"/><w:b w:val="0"/><w:i w:val="0"/><w:color w:val="000000"/><w:sz w:val="24"/><w:shd w:val="clear" w:color="auto" w:fill="F5F5F5"/></w:rPr><w:t>quality:</w:t></w:r><w:r><w:rPr><w:rFonts w:ascii="Times New Roman" w:hAnsi="Times New Roman" w:eastAsia="宋体"/><w:b w:val="0"/><w:i w:val="0"/><w:color w:val="000000"/><w:sz w:val="24"/></w:rPr><w:t>）；</w:t></w:r></w:p><w:p w14:paraId="730C36C6"><w:pPr><w:spacing w:before="0" w:after="0" w:line="360" w:lineRule="auto"/><w:ind w:firstLine="480"/><w:jc w:val="both"/></w:pPr><w:r><w:rPr><w:rFonts w:ascii="Times New Roman" w:hAnsi="Times New Roman" w:eastAsia="宋体"/><w:b w:val="0"/><w:i w:val="0"/><w:color w:val="000000"/><w:sz w:val="24"/></w:rPr><w:t xml:space="preserve">- </w:t></w:r><w:r><w:rPr><w:rFonts w:ascii="Times New Roman" w:hAnsi="Times New Roman" w:eastAsia="宋体"/><w:b/><w:i w:val="0"/><w:color w:val="000000"/><w:sz w:val="24"/></w:rPr><w:t>10 空格 = quality 规则项层级</w:t></w:r><w:r><w:rPr><w:rFonts w:ascii="Times New Roman" w:hAnsi="Times New Roman" w:eastAsia="宋体"/><w:b w:val="0"/><w:i w:val="0"/><w:color w:val="000000"/><w:sz w:val="24"/></w:rPr><w:t>（</w:t></w:r><w:r><w:rPr><w:rFonts w:ascii="Consolas" w:hAnsi="Consolas" w:eastAsia="宋体"/><w:b w:val="0"/><w:i w:val="0"/><w:color w:val="000000"/><w:sz w:val="24"/><w:shd w:val="clear" w:color="auto" w:fill="F5F5F5"/></w:rPr><w:t>- type: library</w:t></w:r><w:r><w:rPr><w:rFonts w:ascii="Times New Roman" w:hAnsi="Times New Roman" w:eastAsia="宋体"/><w:b w:val="0"/><w:i w:val="0"/><w:color w:val="000000"/><w:sz w:val="24"/></w:rPr><w:t>）。</w:t></w:r></w:p><w:p w14:paraId="0BC0DF9C"><w:pPr><w:spacing w:before="0" w:after="0" w:line="360" w:lineRule="auto"/><w:ind w:firstLine="480"/><w:jc w:val="both"/></w:pPr><w:r><w:rPr><w:rFonts w:ascii="Times New Roman" w:hAnsi="Times New Roman" w:eastAsia="宋体"/><w:b w:val="0"/><w:i w:val="0"/><w:color w:val="000000"/><w:sz w:val="24"/></w:rPr><w:t xml:space="preserve">当 </w:t></w:r><w:r><w:rPr><w:rFonts w:ascii="Consolas" w:hAnsi="Consolas" w:eastAsia="宋体"/><w:b w:val="0"/><w:i w:val="0"/><w:color w:val="000000"/><w:sz w:val="24"/><w:shd w:val="clear" w:color="auto" w:fill="F5F5F5"/></w:rPr><w:t>is_round_amount</w:t></w:r><w:r><w:rPr><w:rFonts w:ascii="Times New Roman" w:hAnsi="Times New Roman" w:eastAsia="宋体"/><w:b w:val="0"/><w:i w:val="0"/><w:color w:val="000000"/><w:sz w:val="24"/></w:rPr><w:t xml:space="preserve"> 被写成 8 空格（多 2 个），YAML 解析器会认为它是 </w:t></w:r><w:r><w:rPr><w:rFonts w:ascii="Consolas" w:hAnsi="Consolas" w:eastAsia="宋体"/><w:b/><w:i w:val="0"/><w:color w:val="000000"/><w:sz w:val="24"/><w:shd w:val="clear" w:color="auto" w:fill="F5F5F5"/></w:rPr><w:t>approval_level</w:t></w:r><w:r><w:rPr><w:rFonts w:ascii="Times New Roman" w:hAnsi="Times New Roman" w:eastAsia="宋体"/><w:b/><w:i w:val="0"/><w:color w:val="000000"/><w:sz w:val="24"/></w:rPr><w:t xml:space="preserve"> 的属性</w:t></w:r><w:r><w:rPr><w:rFonts w:ascii="Times New Roman" w:hAnsi="Times New Roman" w:eastAsia="宋体"/><w:b w:val="0"/><w:i w:val="0"/><w:color w:val="000000"/><w:sz w:val="24"/></w:rPr><w:t xml:space="preserve">（就像 </w:t></w:r><w:r><w:rPr><w:rFonts w:ascii="Consolas" w:hAnsi="Consolas" w:eastAsia="宋体"/><w:b w:val="0"/><w:i w:val="0"/><w:color w:val="000000"/><w:sz w:val="24"/><w:shd w:val="clear" w:color="auto" w:fill="F5F5F5"/></w:rPr><w:t>type</w:t></w:r><w:r><w:rPr><w:rFonts w:ascii="Times New Roman" w:hAnsi="Times New Roman" w:eastAsia="宋体"/><w:b w:val="0"/><w:i w:val="0"/><w:color w:val="000000"/><w:sz w:val="24"/></w:rPr><w:t xml:space="preserve"> 是 </w:t></w:r><w:r><w:rPr><w:rFonts w:ascii="Consolas" w:hAnsi="Consolas" w:eastAsia="宋体"/><w:b w:val="0"/><w:i w:val="0"/><w:color w:val="000000"/><w:sz w:val="24"/><w:shd w:val="clear" w:color="auto" w:fill="F5F5F5"/></w:rPr><w:t>approval_level</w:t></w:r><w:r><w:rPr><w:rFonts w:ascii="Times New Roman" w:hAnsi="Times New Roman" w:eastAsia="宋体"/><w:b w:val="0"/><w:i w:val="0"/><w:color w:val="000000"/><w:sz w:val="24"/></w:rPr><w:t xml:space="preserve"> 的属性一样），而不是一个独立的顶级字段。于是：</w:t></w:r></w:p><w:p w14:paraId="2D36A8EC"><w:pPr><w:spacing w:before="0" w:after="0" w:line="360" w:lineRule="auto"/><w:ind w:firstLine="480"/><w:jc w:val="both"/></w:pPr><w:r><w:rPr><w:rFonts w:ascii="Times New Roman" w:hAnsi="Times New Roman" w:eastAsia="宋体"/><w:b w:val="0"/><w:i w:val="0"/><w:color w:val="000000"/><w:sz w:val="24"/></w:rPr><w:t>1. 引擎不会为它生成&quot;字段存在/类型/非空&quot;3 项检查（它只是别人名下的一个属性）；</w:t></w:r></w:p><w:p w14:paraId="65516C6F"><w:pPr><w:spacing w:before="0" w:after="0" w:line="360" w:lineRule="auto"/><w:ind w:firstLine="480"/><w:jc w:val="both"/></w:pPr><w:r><w:rPr><w:rFonts w:ascii="Times New Roman" w:hAnsi="Times New Roman" w:eastAsia="宋体"/><w:b w:val="0"/><w:i w:val="0"/><w:color w:val="000000"/><w:sz w:val="24"/></w:rPr><w:t xml:space="preserve">2. 它的 </w:t></w:r><w:r><w:rPr><w:rFonts w:ascii="Consolas" w:hAnsi="Consolas" w:eastAsia="宋体"/><w:b w:val="0"/><w:i w:val="0"/><w:color w:val="000000"/><w:sz w:val="24"/><w:shd w:val="clear" w:color="auto" w:fill="F5F5F5"/></w:rPr><w:t>quality</w:t></w:r><w:r><w:rPr><w:rFonts w:ascii="Times New Roman" w:hAnsi="Times New Roman" w:eastAsia="宋体"/><w:b w:val="0"/><w:i w:val="0"/><w:color w:val="000000"/><w:sz w:val="24"/></w:rPr><w:t xml:space="preserve"> 规则随它一起&quot;沉没&quot;——</w:t></w:r><w:r><w:rPr><w:rFonts w:ascii="Times New Roman" w:hAnsi="Times New Roman" w:eastAsia="宋体"/><w:b/><w:i w:val="0"/><w:color w:val="000000"/><w:sz w:val="24"/></w:rPr><w:t>0/1 枚举约束从未执行</w:t></w:r><w:r><w:rPr><w:rFonts w:ascii="Times New Roman" w:hAnsi="Times New Roman" w:eastAsia="宋体"/><w:b w:val="0"/><w:i w:val="0"/><w:color w:val="000000"/><w:sz w:val="24"/></w:rPr><w:t>；</w:t></w:r></w:p><w:p w14:paraId="154F030A"><w:pPr><w:spacing w:before="0" w:after="0" w:line="360" w:lineRule="auto"/><w:ind w:firstLine="480"/><w:jc w:val="both"/></w:pPr><w:r><w:rPr><w:rFonts w:ascii="Times New Roman" w:hAnsi="Times New Roman" w:eastAsia="宋体"/><w:b w:val="0"/><w:i w:val="0"/><w:color w:val="000000"/><w:sz w:val="24"/></w:rPr><w:t xml:space="preserve">3. 更糟的是，底部一个重复定义的 </w:t></w:r><w:r><w:rPr><w:rFonts w:ascii="Consolas" w:hAnsi="Consolas" w:eastAsia="宋体"/><w:b w:val="0"/><w:i w:val="0"/><w:color w:val="000000"/><w:sz w:val="24"/><w:shd w:val="clear" w:color="auto" w:fill="F5F5F5"/></w:rPr><w:t>amount</w:t></w:r><w:r><w:rPr><w:rFonts w:ascii="Times New Roman" w:hAnsi="Times New Roman" w:eastAsia="宋体"/><w:b w:val="0"/><w:i w:val="0"/><w:color w:val="000000"/><w:sz w:val="24"/></w:rPr><w:t xml:space="preserve"> 又被嵌套进 </w:t></w:r><w:r><w:rPr><w:rFonts w:ascii="Consolas" w:hAnsi="Consolas" w:eastAsia="宋体"/><w:b w:val="0"/><w:i w:val="0"/><w:color w:val="000000"/><w:sz w:val="24"/><w:shd w:val="clear" w:color="auto" w:fill="F5F5F5"/></w:rPr><w:t>high_value_flag</w:t></w:r><w:r><w:rPr><w:rFonts w:ascii="Times New Roman" w:hAnsi="Times New Roman" w:eastAsia="宋体"/><w:b w:val="0"/><w:i w:val="0"/><w:color w:val="000000"/><w:sz w:val="24"/></w:rPr><w:t xml:space="preserve"> 下，与顶部 </w:t></w:r><w:r><w:rPr><w:rFonts w:ascii="Consolas" w:hAnsi="Consolas" w:eastAsia="宋体"/><w:b w:val="0"/><w:i w:val="0"/><w:color w:val="000000"/><w:sz w:val="24"/><w:shd w:val="clear" w:color="auto" w:fill="F5F5F5"/></w:rPr><w:t>amount</w:t></w:r><w:r><w:rPr><w:rFonts w:ascii="Times New Roman" w:hAnsi="Times New Roman" w:eastAsia="宋体"/><w:b w:val="0"/><w:i w:val="0"/><w:color w:val="000000"/><w:sz w:val="24"/></w:rPr><w:t xml:space="preserve"> 形成</w:t></w:r><w:r><w:rPr><w:rFonts w:ascii="Times New Roman" w:hAnsi="Times New Roman" w:eastAsia="宋体"/><w:b/><w:i w:val="0"/><w:color w:val="000000"/><w:sz w:val="24"/></w:rPr><w:t>重复且位置错误</w:t></w:r><w:r><w:rPr><w:rFonts w:ascii="Times New Roman" w:hAnsi="Times New Roman" w:eastAsia="宋体"/><w:b w:val="0"/><w:i w:val="0"/><w:color w:val="000000"/><w:sz w:val="24"/></w:rPr><w:t>的两份定义。</w:t></w:r></w:p><w:p w14:paraId="1E06889F"><w:pPr><w:spacing w:before="0" w:after="0" w:line="360" w:lineRule="auto"/><w:ind w:firstLine="480"/><w:jc w:val="both"/></w:pPr><w:r><w:rPr><w:rFonts w:ascii="Times New Roman" w:hAnsi="Times New Roman" w:eastAsia="宋体"/><w:b/><w:i w:val="0"/><w:color w:val="000000"/><w:sz w:val="24"/></w:rPr><w:t>为什么引擎不报错？</w:t></w:r><w:r><w:rPr><w:rFonts w:ascii="Times New Roman" w:hAnsi="Times New Roman" w:eastAsia="宋体"/><w:b w:val="0"/><w:i w:val="0"/><w:color w:val="000000"/><w:sz w:val="24"/></w:rPr><w:t xml:space="preserve"> 因为从 YAML 语法角度，8 空格嵌套</w:t></w:r><w:r><w:rPr><w:rFonts w:ascii="Times New Roman" w:hAnsi="Times New Roman" w:eastAsia="宋体"/><w:b/><w:i w:val="0"/><w:color w:val="000000"/><w:sz w:val="24"/></w:rPr><w:t>语法完全合法</w:t></w:r><w:r><w:rPr><w:rFonts w:ascii="Times New Roman" w:hAnsi="Times New Roman" w:eastAsia="宋体"/><w:b w:val="0"/><w:i w:val="0"/><w:color w:val="000000"/><w:sz w:val="24"/></w:rPr><w:t>——它不是&quot;写错了&quot;，只是&quot;层级不对&quot;。</w:t></w:r><w:r><w:rPr><w:rFonts w:ascii="Times New Roman" w:hAnsi="Times New Roman" w:eastAsia="宋体"/><w:b/><w:i w:val="0"/><w:color w:val="000000"/><w:sz w:val="24"/></w:rPr><w:t>语法合法、语义全错，这正是静默失效的技术根源</w:t></w:r><w:r><w:rPr><w:rFonts w:ascii="Times New Roman" w:hAnsi="Times New Roman" w:eastAsia="宋体"/><w:b w:val="0"/><w:i w:val="0"/><w:color w:val="000000"/><w:sz w:val="24"/></w:rPr><w:t>：YAML 解析器无法替你想&quot;你本来想要什么&quot;。</w:t></w:r></w:p><w:p w14:paraId="52DB958B"><w:pPr><w:spacing w:before="0" w:after="0" w:line="360" w:lineRule="auto"/><w:ind w:firstLine="480"/><w:jc w:val="both"/></w:pPr><w:r><w:rPr><w:rFonts w:ascii="Times New Roman" w:hAnsi="Times New Roman" w:eastAsia="宋体"/><w:b/><w:i w:val="0"/><w:color w:val="000000"/><w:sz w:val="24"/></w:rPr><w:t>业务类比</w:t></w:r><w:r><w:rPr><w:rFonts w:ascii="Times New Roman" w:hAnsi="Times New Roman" w:eastAsia="宋体"/><w:b w:val="0"/><w:i w:val="0"/><w:color w:val="000000"/><w:sz w:val="24"/></w:rPr><w:t>：这就像会计科目表里，&quot;银行存款&quot;下面的二级科目多缩了一级，结果&quot;库存现金&quot;被挂到了&quot;银行存款&quot;底下——</w:t></w:r><w:r><w:rPr><w:rFonts w:ascii="Times New Roman" w:hAnsi="Times New Roman" w:eastAsia="宋体"/><w:b/><w:i w:val="0"/><w:color w:val="000000"/><w:sz w:val="24"/></w:rPr><w:t>科目表本身能保存、能读取、不报错，但整个报表的结构全乱了</w:t></w:r><w:r><w:rPr><w:rFonts w:ascii="Times New Roman" w:hAnsi="Times New Roman" w:eastAsia="宋体"/><w:b w:val="0"/><w:i w:val="0"/><w:color w:val="000000"/><w:sz w:val="24"/></w:rPr><w:t>。财务系统里，</w:t></w:r><w:r><w:rPr><w:rFonts w:ascii="Times New Roman" w:hAnsi="Times New Roman" w:eastAsia="宋体"/><w:b/><w:i w:val="0"/><w:color w:val="000000"/><w:sz w:val="24"/></w:rPr><w:t>层级错位是最危险的一类错误：它不喊叫，它悄悄改变一切。</w:t></w:r></w:p><w:p w14:paraId="24E3FB4C"><w:pPr><w:pBdr><w:bottom w:val="single" w:color="BFBFBF" w:sz="6" w:space="1"/></w:pBdr><w:spacing w:before="80" w:after="80" w:line="240" w:lineRule="auto"/><w:ind w:firstLine="0"/><w:jc w:val="left"/></w:pPr></w:p><w:p w14:paraId="4814661A"><w:pPr><w:pStyle w:val="4"/><w:keepNext/><w:spacing w:before="220" w:after="100" w:line="360" w:lineRule="auto"/><w:ind w:firstLine="0"/><w:jc w:val="left"/></w:pPr><w:r><w:rPr><w:rFonts w:ascii="Times New Roman" w:hAnsi="Times New Roman" w:eastAsia="黑体"/><w:b/><w:i w:val="0"/><w:color w:val="000000"/><w:sz w:val="28"/></w:rPr><w:t>5.4 第三次彻底解决（34 项）：最终版 YAML 全貌</w:t></w:r></w:p><w:p w14:paraId="7E81EA35"><w:pPr><w:pStyle w:val="5"/><w:keepNext/><w:spacing w:before="180" w:after="80" w:line="360" w:lineRule="auto"/><w:ind w:firstLine="0"/><w:jc w:val="left"/></w:pPr><w:r><w:rPr><w:rFonts w:ascii="Times New Roman" w:hAnsi="Times New Roman" w:eastAsia="黑体"/><w:b/><w:i w:val="0"/><w:color w:val="000000"/><w:sz w:val="24"/></w:rPr><w:t>5.4.1 最终完整 YAML（原封不动，保留所有注释）</w:t></w:r></w:p><w:p w14:paraId="1EA25746"><w:pPr><w:spacing w:before="0" w:after="0" w:line="360" w:lineRule="auto"/><w:ind w:firstLine="480"/><w:jc w:val="both"/></w:pPr><w:r><w:rPr><w:rFonts w:ascii="Times New Roman" w:hAnsi="Times New Roman" w:eastAsia="宋体"/><w:b w:val="0"/><w:i w:val="0"/><w:color w:val="000000"/><w:sz w:val="24"/></w:rPr><w:t>实录给出了最终修复版本，要求</w:t></w:r><w:r><w:rPr><w:rFonts w:ascii="Times New Roman" w:hAnsi="Times New Roman" w:eastAsia="宋体"/><w:b/><w:i w:val="0"/><w:color w:val="000000"/><w:sz w:val="24"/></w:rPr><w:t>全选覆盖</w:t></w:r><w:r><w:rPr><w:rFonts w:ascii="Times New Roman" w:hAnsi="Times New Roman" w:eastAsia="宋体"/><w:b w:val="0"/><w:i w:val="0"/><w:color w:val="000000"/><w:sz w:val="24"/></w:rPr><w:t>。以下是完整文件：</w:t></w:r></w:p><w:p w14:paraId="0E7319F3"><w:pPr><w:pStyle w:val="165"/><w:shd w:val="clear" w:color="auto" w:fill="F5F5F5"/><w:spacing w:before="0" w:after="0" w:line="240" w:lineRule="auto"/><w:ind w:firstLine="0"/><w:jc w:val="left"/></w:pPr><w:r><w:rPr><w:rFonts w:ascii="Consolas" w:hAnsi="Consolas" w:eastAsia="宋体"/><w:b w:val="0"/><w:i w:val="0"/><w:color w:val="000000"/><w:sz w:val="21"/></w:rPr><w:t>dataContractSpecification: 0.9.3</w:t></w:r></w:p><w:p w14:paraId="65D4B685"><w:pPr><w:pStyle w:val="165"/><w:shd w:val="clear" w:color="auto" w:fill="F5F5F5"/><w:spacing w:before="0" w:after="0" w:line="240" w:lineRule="auto"/><w:ind w:firstLine="0"/><w:jc w:val="left"/></w:pPr><w:r><w:rPr><w:rFonts w:ascii="Consolas" w:hAnsi="Consolas" w:eastAsia="宋体"/><w:b w:val="0"/><w:i w:val="0"/><w:color w:val="000000"/><w:sz w:val="21"/></w:rPr><w:t>id: erp-accounting-risk-contract</w:t></w:r></w:p><w:p w14:paraId="3B61CCB9"><w:pPr><w:pStyle w:val="165"/><w:shd w:val="clear" w:color="auto" w:fill="F5F5F5"/><w:spacing w:before="0" w:after="0" w:line="240" w:lineRule="auto"/><w:ind w:firstLine="0"/><w:jc w:val="left"/></w:pPr><w:r><w:rPr><w:rFonts w:ascii="Consolas" w:hAnsi="Consolas" w:eastAsia="宋体"/><w:b w:val="0"/><w:i w:val="0"/><w:color w:val="000000"/><w:sz w:val="21"/></w:rPr><w:t>info:</w:t></w:r></w:p><w:p w14:paraId="4B92AF57"><w:pPr><w:pStyle w:val="165"/><w:shd w:val="clear" w:color="auto" w:fill="F5F5F5"/><w:spacing w:before="0" w:after="0" w:line="240" w:lineRule="auto"/><w:ind w:firstLine="0"/><w:jc w:val="left"/></w:pPr><w:r><w:rPr><w:rFonts w:ascii="Consolas" w:hAnsi="Consolas" w:eastAsia="宋体"/><w:b w:val="0"/><w:i w:val="0"/><w:color w:val="000000"/><w:sz w:val="21"/></w:rPr><w:t xml:space="preserve">  title: &quot;ERP Accounting Risk Data Contract&quot;</w:t></w:r></w:p><w:p w14:paraId="74141F63"><w:pPr><w:pStyle w:val="165"/><w:shd w:val="clear" w:color="auto" w:fill="F5F5F5"/><w:spacing w:before="0" w:after="0" w:line="240" w:lineRule="auto"/><w:ind w:firstLine="0"/><w:jc w:val="left"/></w:pPr><w:r><w:rPr><w:rFonts w:ascii="Consolas" w:hAnsi="Consolas" w:eastAsia="宋体"/><w:b w:val="0"/><w:i w:val="0"/><w:color w:val="000000"/><w:sz w:val="21"/></w:rPr><w:t xml:space="preserve">  version: &quot;1.0.0&quot;</w:t></w:r></w:p><w:p w14:paraId="38C05205"><w:pPr><w:pStyle w:val="165"/><w:shd w:val="clear" w:color="auto" w:fill="F5F5F5"/><w:spacing w:before="0" w:after="0" w:line="240" w:lineRule="auto"/><w:ind w:firstLine="0"/><w:jc w:val="left"/></w:pPr><w:r><w:rPr><w:rFonts w:ascii="Consolas" w:hAnsi="Consolas" w:eastAsia="宋体"/><w:b w:val="0"/><w:i w:val="0"/><w:color w:val="000000"/><w:sz w:val="21"/></w:rPr><w:t xml:space="preserve">  description: &quot;验证ERP会计风险核心数据的完整性与合规性&quot;</w:t></w:r></w:p><w:p w14:paraId="38E9D3F9"><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6559B23A"><w:pPr><w:pStyle w:val="165"/><w:shd w:val="clear" w:color="auto" w:fill="F5F5F5"/><w:spacing w:before="0" w:after="0" w:line="240" w:lineRule="auto"/><w:ind w:firstLine="0"/><w:jc w:val="left"/></w:pPr><w:r><w:rPr><w:rFonts w:ascii="Consolas" w:hAnsi="Consolas" w:eastAsia="宋体"/><w:b w:val="0"/><w:i w:val="0"/><w:color w:val="000000"/><w:sz w:val="21"/></w:rPr><w:t># 配置数据源（本地文件）</w:t></w:r></w:p><w:p w14:paraId="1FCCD976"><w:pPr><w:pStyle w:val="165"/><w:shd w:val="clear" w:color="auto" w:fill="F5F5F5"/><w:spacing w:before="0" w:after="0" w:line="240" w:lineRule="auto"/><w:ind w:firstLine="0"/><w:jc w:val="left"/></w:pPr><w:r><w:rPr><w:rFonts w:ascii="Consolas" w:hAnsi="Consolas" w:eastAsia="宋体"/><w:b w:val="0"/><w:i w:val="0"/><w:color w:val="000000"/><w:sz w:val="21"/></w:rPr><w:t>servers:</w:t></w:r></w:p><w:p w14:paraId="7DF30A71"><w:pPr><w:pStyle w:val="165"/><w:shd w:val="clear" w:color="auto" w:fill="F5F5F5"/><w:spacing w:before="0" w:after="0" w:line="240" w:lineRule="auto"/><w:ind w:firstLine="0"/><w:jc w:val="left"/></w:pPr><w:r><w:rPr><w:rFonts w:ascii="Consolas" w:hAnsi="Consolas" w:eastAsia="宋体"/><w:b w:val="0"/><w:i w:val="0"/><w:color w:val="000000"/><w:sz w:val="21"/></w:rPr><w:t xml:space="preserve">  local:</w:t></w:r></w:p><w:p w14:paraId="7C30EAB1"><w:pPr><w:pStyle w:val="165"/><w:shd w:val="clear" w:color="auto" w:fill="F5F5F5"/><w:spacing w:before="0" w:after="0" w:line="240" w:lineRule="auto"/><w:ind w:firstLine="0"/><w:jc w:val="left"/></w:pPr><w:r><w:rPr><w:rFonts w:ascii="Consolas" w:hAnsi="Consolas" w:eastAsia="宋体"/><w:b w:val="0"/><w:i w:val="0"/><w:color w:val="000000"/><w:sz w:val="21"/></w:rPr><w:t xml:space="preserve">    type: local</w:t></w:r></w:p><w:p w14:paraId="3D8C4639"><w:pPr><w:pStyle w:val="165"/><w:shd w:val="clear" w:color="auto" w:fill="F5F5F5"/><w:spacing w:before="0" w:after="0" w:line="240" w:lineRule="auto"/><w:ind w:firstLine="0"/><w:jc w:val="left"/></w:pPr><w:r><w:rPr><w:rFonts w:ascii="Consolas" w:hAnsi="Consolas" w:eastAsia="宋体"/><w:b w:val="0"/><w:i w:val="0"/><w:color w:val="000000"/><w:sz w:val="21"/></w:rPr><w:t xml:space="preserve">    path: &quot;data/universal_enterprise_erp_fraud_dataset.parquet&quot; # 请确认你的文件后缀，如果是csv请改成 .csv</w:t></w:r></w:p><w:p w14:paraId="2D33BBBA"><w:pPr><w:pStyle w:val="165"/><w:shd w:val="clear" w:color="auto" w:fill="F5F5F5"/><w:spacing w:before="0" w:after="0" w:line="240" w:lineRule="auto"/><w:ind w:firstLine="0"/><w:jc w:val="left"/></w:pPr><w:r><w:rPr><w:rFonts w:ascii="Consolas" w:hAnsi="Consolas" w:eastAsia="宋体"/><w:b w:val="0"/><w:i w:val="0"/><w:color w:val="000000"/><w:sz w:val="21"/></w:rPr><w:t xml:space="preserve">    format: parquet # 如果是csv请改成 csv</w:t></w:r></w:p><w:p w14:paraId="5F7B2D65"><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3BDB885C"><w:pPr><w:pStyle w:val="165"/><w:shd w:val="clear" w:color="auto" w:fill="F5F5F5"/><w:spacing w:before="0" w:after="0" w:line="240" w:lineRule="auto"/><w:ind w:firstLine="0"/><w:jc w:val="left"/></w:pPr><w:r><w:rPr><w:rFonts w:ascii="Consolas" w:hAnsi="Consolas" w:eastAsia="宋体"/><w:b w:val="0"/><w:i w:val="0"/><w:color w:val="000000"/><w:sz w:val="21"/></w:rPr><w:t>models:</w:t></w:r></w:p><w:p w14:paraId="327F1FB7"><w:pPr><w:pStyle w:val="165"/><w:shd w:val="clear" w:color="auto" w:fill="F5F5F5"/><w:spacing w:before="0" w:after="0" w:line="240" w:lineRule="auto"/><w:ind w:firstLine="0"/><w:jc w:val="left"/></w:pPr><w:r><w:rPr><w:rFonts w:ascii="Consolas" w:hAnsi="Consolas" w:eastAsia="宋体"/><w:b w:val="0"/><w:i w:val="0"/><w:color w:val="000000"/><w:sz w:val="21"/></w:rPr><w:t xml:space="preserve">  erp_transactions:</w:t></w:r></w:p><w:p w14:paraId="3B9F71AC"><w:pPr><w:pStyle w:val="165"/><w:shd w:val="clear" w:color="auto" w:fill="F5F5F5"/><w:spacing w:before="0" w:after="0" w:line="240" w:lineRule="auto"/><w:ind w:firstLine="0"/><w:jc w:val="left"/></w:pPr><w:r><w:rPr><w:rFonts w:ascii="Consolas" w:hAnsi="Consolas" w:eastAsia="宋体"/><w:b w:val="0"/><w:i w:val="0"/><w:color w:val="000000"/><w:sz w:val="21"/></w:rPr><w:t xml:space="preserve">    description: &quot;ERP交易记录核心字段&quot;</w:t></w:r></w:p><w:p w14:paraId="71632BDE"><w:pPr><w:pStyle w:val="165"/><w:shd w:val="clear" w:color="auto" w:fill="F5F5F5"/><w:spacing w:before="0" w:after="0" w:line="240" w:lineRule="auto"/><w:ind w:firstLine="0"/><w:jc w:val="left"/></w:pPr><w:r><w:rPr><w:rFonts w:ascii="Consolas" w:hAnsi="Consolas" w:eastAsia="宋体"/><w:b w:val="0"/><w:i w:val="0"/><w:color w:val="000000"/><w:sz w:val="21"/></w:rPr><w:t xml:space="preserve">    type: table</w:t></w:r></w:p><w:p w14:paraId="2D4E866C"><w:pPr><w:pStyle w:val="165"/><w:shd w:val="clear" w:color="auto" w:fill="F5F5F5"/><w:spacing w:before="0" w:after="0" w:line="240" w:lineRule="auto"/><w:ind w:firstLine="0"/><w:jc w:val="left"/></w:pPr><w:r><w:rPr><w:rFonts w:ascii="Consolas" w:hAnsi="Consolas" w:eastAsia="宋体"/><w:b w:val="0"/><w:i w:val="0"/><w:color w:val="000000"/><w:sz w:val="21"/></w:rPr><w:t xml:space="preserve">    fields:</w:t></w:r></w:p><w:p w14:paraId="54064AFA"><w:pPr><w:pStyle w:val="165"/><w:shd w:val="clear" w:color="auto" w:fill="F5F5F5"/><w:spacing w:before="0" w:after="0" w:line="240" w:lineRule="auto"/><w:ind w:firstLine="0"/><w:jc w:val="left"/></w:pPr><w:r><w:rPr><w:rFonts w:ascii="Consolas" w:hAnsi="Consolas" w:eastAsia="宋体"/><w:b w:val="0"/><w:i w:val="0"/><w:color w:val="000000"/><w:sz w:val="21"/></w:rPr><w:t xml:space="preserve">      transaction_id:</w:t></w:r></w:p><w:p w14:paraId="1435C30E"><w:pPr><w:pStyle w:val="165"/><w:shd w:val="clear" w:color="auto" w:fill="F5F5F5"/><w:spacing w:before="0" w:after="0" w:line="240" w:lineRule="auto"/><w:ind w:firstLine="0"/><w:jc w:val="left"/></w:pPr><w:r><w:rPr><w:rFonts w:ascii="Consolas" w:hAnsi="Consolas" w:eastAsia="宋体"/><w:b w:val="0"/><w:i w:val="0"/><w:color w:val="000000"/><w:sz w:val="21"/></w:rPr><w:t xml:space="preserve">        type: string</w:t></w:r></w:p><w:p w14:paraId="2CA97A87"><w:pPr><w:pStyle w:val="165"/><w:shd w:val="clear" w:color="auto" w:fill="F5F5F5"/><w:spacing w:before="0" w:after="0" w:line="240" w:lineRule="auto"/><w:ind w:firstLine="0"/><w:jc w:val="left"/></w:pPr><w:r><w:rPr><w:rFonts w:ascii="Consolas" w:hAnsi="Consolas" w:eastAsia="宋体"/><w:b w:val="0"/><w:i w:val="0"/><w:color w:val="000000"/><w:sz w:val="21"/></w:rPr><w:t xml:space="preserve">        description: &quot;交易唯一标识&quot;</w:t></w:r></w:p><w:p w14:paraId="0B0BCA09"><w:pPr><w:pStyle w:val="165"/><w:shd w:val="clear" w:color="auto" w:fill="F5F5F5"/><w:spacing w:before="0" w:after="0" w:line="240" w:lineRule="auto"/><w:ind w:firstLine="0"/><w:jc w:val="left"/></w:pPr><w:r><w:rPr><w:rFonts w:ascii="Consolas" w:hAnsi="Consolas" w:eastAsia="宋体"/><w:b w:val="0"/><w:i w:val="0"/><w:color w:val="000000"/><w:sz w:val="21"/></w:rPr><w:t xml:space="preserve">        required: true</w:t></w:r></w:p><w:p w14:paraId="52848D1F"><w:pPr><w:pStyle w:val="165"/><w:shd w:val="clear" w:color="auto" w:fill="F5F5F5"/><w:spacing w:before="0" w:after="0" w:line="240" w:lineRule="auto"/><w:ind w:firstLine="0"/><w:jc w:val="left"/></w:pPr><w:r><w:rPr><w:rFonts w:ascii="Consolas" w:hAnsi="Consolas" w:eastAsia="宋体"/><w:b w:val="0"/><w:i w:val="0"/><w:color w:val="000000"/><w:sz w:val="21"/></w:rPr><w:t xml:space="preserve">        unique: true # 强约束：主键必须唯一</w:t></w:r></w:p><w:p w14:paraId="4F408E01"><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5054F245"><w:pPr><w:pStyle w:val="165"/><w:shd w:val="clear" w:color="auto" w:fill="F5F5F5"/><w:spacing w:before="0" w:after="0" w:line="240" w:lineRule="auto"/><w:ind w:firstLine="0"/><w:jc w:val="left"/></w:pPr><w:r><w:rPr><w:rFonts w:ascii="Consolas" w:hAnsi="Consolas" w:eastAsia="宋体"/><w:b w:val="0"/><w:i w:val="0"/><w:color w:val="000000"/><w:sz w:val="21"/></w:rPr><w:t xml:space="preserve">      erp_system:</w:t></w:r></w:p><w:p w14:paraId="6177259B"><w:pPr><w:pStyle w:val="165"/><w:shd w:val="clear" w:color="auto" w:fill="F5F5F5"/><w:spacing w:before="0" w:after="0" w:line="240" w:lineRule="auto"/><w:ind w:firstLine="0"/><w:jc w:val="left"/></w:pPr><w:r><w:rPr><w:rFonts w:ascii="Consolas" w:hAnsi="Consolas" w:eastAsia="宋体"/><w:b w:val="0"/><w:i w:val="0"/><w:color w:val="000000"/><w:sz w:val="21"/></w:rPr><w:t xml:space="preserve">        type: string</w:t></w:r></w:p><w:p w14:paraId="1C4037CB"><w:pPr><w:pStyle w:val="165"/><w:shd w:val="clear" w:color="auto" w:fill="F5F5F5"/><w:spacing w:before="0" w:after="0" w:line="240" w:lineRule="auto"/><w:ind w:firstLine="0"/><w:jc w:val="left"/></w:pPr><w:r><w:rPr><w:rFonts w:ascii="Consolas" w:hAnsi="Consolas" w:eastAsia="宋体"/><w:b w:val="0"/><w:i w:val="0"/><w:color w:val="000000"/><w:sz w:val="21"/></w:rPr><w:t xml:space="preserve">        description: &quot;ERP系统来源（如NetSuite, Oracle等）&quot;</w:t></w:r></w:p><w:p w14:paraId="44E48FB2"><w:pPr><w:pStyle w:val="165"/><w:shd w:val="clear" w:color="auto" w:fill="F5F5F5"/><w:spacing w:before="0" w:after="0" w:line="240" w:lineRule="auto"/><w:ind w:firstLine="0"/><w:jc w:val="left"/></w:pPr><w:r><w:rPr><w:rFonts w:ascii="Consolas" w:hAnsi="Consolas" w:eastAsia="宋体"/><w:b w:val="0"/><w:i w:val="0"/><w:color w:val="000000"/><w:sz w:val="21"/></w:rPr><w:t xml:space="preserve">        required: true</w:t></w:r></w:p><w:p w14:paraId="46E07072"><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7C8EB2B2"><w:pPr><w:pStyle w:val="165"/><w:shd w:val="clear" w:color="auto" w:fill="F5F5F5"/><w:spacing w:before="0" w:after="0" w:line="240" w:lineRule="auto"/><w:ind w:firstLine="0"/><w:jc w:val="left"/></w:pPr><w:r><w:rPr><w:rFonts w:ascii="Consolas" w:hAnsi="Consolas" w:eastAsia="宋体"/><w:b w:val="0"/><w:i w:val="0"/><w:color w:val="000000"/><w:sz w:val="21"/></w:rPr><w:t xml:space="preserve">      posting_datetime:</w:t></w:r></w:p><w:p w14:paraId="0875F44B"><w:pPr><w:pStyle w:val="165"/><w:shd w:val="clear" w:color="auto" w:fill="F5F5F5"/><w:spacing w:before="0" w:after="0" w:line="240" w:lineRule="auto"/><w:ind w:firstLine="0"/><w:jc w:val="left"/></w:pPr><w:r><w:rPr><w:rFonts w:ascii="Consolas" w:hAnsi="Consolas" w:eastAsia="宋体"/><w:b w:val="0"/><w:i w:val="0"/><w:color w:val="000000"/><w:sz w:val="21"/></w:rPr><w:t xml:space="preserve">        type: timestamp</w:t></w:r></w:p><w:p w14:paraId="331EC351"><w:pPr><w:pStyle w:val="165"/><w:shd w:val="clear" w:color="auto" w:fill="F5F5F5"/><w:spacing w:before="0" w:after="0" w:line="240" w:lineRule="auto"/><w:ind w:firstLine="0"/><w:jc w:val="left"/></w:pPr><w:r><w:rPr><w:rFonts w:ascii="Consolas" w:hAnsi="Consolas" w:eastAsia="宋体"/><w:b w:val="0"/><w:i w:val="0"/><w:color w:val="000000"/><w:sz w:val="21"/></w:rPr><w:t xml:space="preserve">        description: &quot;过账时间&quot;</w:t></w:r></w:p><w:p w14:paraId="5CBF9B03"><w:pPr><w:pStyle w:val="165"/><w:shd w:val="clear" w:color="auto" w:fill="F5F5F5"/><w:spacing w:before="0" w:after="0" w:line="240" w:lineRule="auto"/><w:ind w:firstLine="0"/><w:jc w:val="left"/></w:pPr><w:r><w:rPr><w:rFonts w:ascii="Consolas" w:hAnsi="Consolas" w:eastAsia="宋体"/><w:b w:val="0"/><w:i w:val="0"/><w:color w:val="000000"/><w:sz w:val="21"/></w:rPr><w:t xml:space="preserve">        required: true</w:t></w:r></w:p><w:p w14:paraId="13CD061B"><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43E0BB70"><w:pPr><w:pStyle w:val="165"/><w:shd w:val="clear" w:color="auto" w:fill="F5F5F5"/><w:spacing w:before="0" w:after="0" w:line="240" w:lineRule="auto"/><w:ind w:firstLine="0"/><w:jc w:val="left"/></w:pPr><w:r><w:rPr><w:rFonts w:ascii="Consolas" w:hAnsi="Consolas" w:eastAsia="宋体"/><w:b w:val="0"/><w:i w:val="0"/><w:color w:val="000000"/><w:sz w:val="21"/></w:rPr><w:t xml:space="preserve">      #规则 3：交易金额防呆限制 (amount)</w:t></w:r></w:p><w:p w14:paraId="08CB7867"><w:pPr><w:pStyle w:val="165"/><w:shd w:val="clear" w:color="auto" w:fill="F5F5F5"/><w:spacing w:before="0" w:after="0" w:line="240" w:lineRule="auto"/><w:ind w:firstLine="0"/><w:jc w:val="left"/></w:pPr><w:r><w:rPr><w:rFonts w:ascii="Consolas" w:hAnsi="Consolas" w:eastAsia="宋体"/><w:b w:val="0"/><w:i w:val="0"/><w:color w:val="000000"/><w:sz w:val="21"/></w:rPr><w:t xml:space="preserve">      #在之前的统计中，金额最大值是 2,715,212，最小值是 -189,595。为了防范极端的财务输入错误，我们可以设置一个合理的值域范围限制（比如金额绝对值不能超过 500 万，防止小数点点错产生的巨额脏数据）。</w:t></w:r></w:p><w:p w14:paraId="4F8B70A8"><w:pPr><w:pStyle w:val="165"/><w:shd w:val="clear" w:color="auto" w:fill="F5F5F5"/><w:spacing w:before="0" w:after="0" w:line="240" w:lineRule="auto"/><w:ind w:firstLine="0"/><w:jc w:val="left"/></w:pPr><w:r><w:rPr><w:rFonts w:ascii="Consolas" w:hAnsi="Consolas" w:eastAsia="宋体"/><w:b w:val="0"/><w:i w:val="0"/><w:color w:val="000000"/><w:sz w:val="21"/></w:rPr><w:t xml:space="preserve">      amount:</w:t></w:r></w:p><w:p w14:paraId="294229C1"><w:pPr><w:pStyle w:val="165"/><w:shd w:val="clear" w:color="auto" w:fill="F5F5F5"/><w:spacing w:before="0" w:after="0" w:line="240" w:lineRule="auto"/><w:ind w:firstLine="0"/><w:jc w:val="left"/></w:pPr><w:r><w:rPr><w:rFonts w:ascii="Consolas" w:hAnsi="Consolas" w:eastAsia="宋体"/><w:b w:val="0"/><w:i w:val="0"/><w:color w:val="000000"/><w:sz w:val="21"/></w:rPr><w:t xml:space="preserve">        type: number</w:t></w:r></w:p><w:p w14:paraId="1E34BA4B"><w:pPr><w:pStyle w:val="165"/><w:shd w:val="clear" w:color="auto" w:fill="F5F5F5"/><w:spacing w:before="0" w:after="0" w:line="240" w:lineRule="auto"/><w:ind w:firstLine="0"/><w:jc w:val="left"/></w:pPr><w:r><w:rPr><w:rFonts w:ascii="Consolas" w:hAnsi="Consolas" w:eastAsia="宋体"/><w:b w:val="0"/><w:i w:val="0"/><w:color w:val="000000"/><w:sz w:val="21"/></w:rPr><w:t xml:space="preserve">        description: &quot;交易金额（允许负数，如退款/冲销）&quot;</w:t></w:r></w:p><w:p w14:paraId="682E6FD2"><w:pPr><w:pStyle w:val="165"/><w:shd w:val="clear" w:color="auto" w:fill="F5F5F5"/><w:spacing w:before="0" w:after="0" w:line="240" w:lineRule="auto"/><w:ind w:firstLine="0"/><w:jc w:val="left"/></w:pPr><w:r><w:rPr><w:rFonts w:ascii="Consolas" w:hAnsi="Consolas" w:eastAsia="宋体"/><w:b w:val="0"/><w:i w:val="0"/><w:color w:val="000000"/><w:sz w:val="21"/></w:rPr><w:t xml:space="preserve">        required: true</w:t></w:r></w:p><w:p w14:paraId="00013AD4"><w:pPr><w:pStyle w:val="165"/><w:shd w:val="clear" w:color="auto" w:fill="F5F5F5"/><w:spacing w:before="0" w:after="0" w:line="240" w:lineRule="auto"/><w:ind w:firstLine="0"/><w:jc w:val="left"/></w:pPr><w:r><w:rPr><w:rFonts w:ascii="Consolas" w:hAnsi="Consolas" w:eastAsia="宋体"/><w:b w:val="0"/><w:i w:val="0"/><w:color w:val="000000"/><w:sz w:val="21"/></w:rPr><w:t xml:space="preserve">        quality:</w:t></w:r></w:p><w:p w14:paraId="1E511AB4"><w:pPr><w:pStyle w:val="165"/><w:shd w:val="clear" w:color="auto" w:fill="F5F5F5"/><w:spacing w:before="0" w:after="0" w:line="240" w:lineRule="auto"/><w:ind w:firstLine="0"/><w:jc w:val="left"/></w:pPr><w:r><w:rPr><w:rFonts w:ascii="Consolas" w:hAnsi="Consolas" w:eastAsia="宋体"/><w:b w:val="0"/><w:i w:val="0"/><w:color w:val="000000"/><w:sz w:val="21"/></w:rPr><w:t xml:space="preserve">          - type: library</w:t></w:r></w:p><w:p w14:paraId="17E48E59"><w:pPr><w:pStyle w:val="165"/><w:shd w:val="clear" w:color="auto" w:fill="F5F5F5"/><w:spacing w:before="0" w:after="0" w:line="240" w:lineRule="auto"/><w:ind w:firstLine="0"/><w:jc w:val="left"/></w:pPr><w:r><w:rPr><w:rFonts w:ascii="Consolas" w:hAnsi="Consolas" w:eastAsia="宋体"/><w:b w:val="0"/><w:i w:val="0"/><w:color w:val="000000"/><w:sz w:val="21"/></w:rPr><w:t xml:space="preserve">            metric: invalidValues</w:t></w:r></w:p><w:p w14:paraId="01345DBD"><w:pPr><w:pStyle w:val="165"/><w:shd w:val="clear" w:color="auto" w:fill="F5F5F5"/><w:spacing w:before="0" w:after="0" w:line="240" w:lineRule="auto"/><w:ind w:firstLine="0"/><w:jc w:val="left"/></w:pPr><w:r><w:rPr><w:rFonts w:ascii="Consolas" w:hAnsi="Consolas" w:eastAsia="宋体"/><w:b w:val="0"/><w:i w:val="0"/><w:color w:val="000000"/><w:sz w:val="21"/></w:rPr><w:t xml:space="preserve">            arguments:</w:t></w:r></w:p><w:p w14:paraId="5A0DC7E4"><w:pPr><w:pStyle w:val="165"/><w:shd w:val="clear" w:color="auto" w:fill="F5F5F5"/><w:spacing w:before="0" w:after="0" w:line="240" w:lineRule="auto"/><w:ind w:firstLine="0"/><w:jc w:val="left"/></w:pPr><w:r><w:rPr><w:rFonts w:ascii="Consolas" w:hAnsi="Consolas" w:eastAsia="宋体"/><w:b w:val="0"/><w:i w:val="0"/><w:color w:val="000000"/><w:sz w:val="21"/></w:rPr><w:t xml:space="preserve">              validValues: &quot;ABS(amount) &lt;= 5000000&quot; # 财务防呆：单笔金额绝对值不超过 500万</w:t></w:r></w:p><w:p w14:paraId="3E9446E5"><w:pPr><w:pStyle w:val="165"/><w:shd w:val="clear" w:color="auto" w:fill="F5F5F5"/><w:spacing w:before="0" w:after="0" w:line="240" w:lineRule="auto"/><w:ind w:firstLine="0"/><w:jc w:val="left"/></w:pPr><w:r><w:rPr><w:rFonts w:ascii="Consolas" w:hAnsi="Consolas" w:eastAsia="宋体"/><w:b w:val="0"/><w:i w:val="0"/><w:color w:val="000000"/><w:sz w:val="21"/></w:rPr><w:t xml:space="preserve">            mustBe: 0</w:t></w:r></w:p><w:p w14:paraId="7CB080B1"><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42E8441A"><w:pPr><w:pStyle w:val="165"/><w:shd w:val="clear" w:color="auto" w:fill="F5F5F5"/><w:spacing w:before="0" w:after="0" w:line="240" w:lineRule="auto"/><w:ind w:firstLine="0"/><w:jc w:val="left"/></w:pPr><w:r><w:rPr><w:rFonts w:ascii="Consolas" w:hAnsi="Consolas" w:eastAsia="宋体"/><w:b w:val="0"/><w:i w:val="0"/><w:color w:val="000000"/><w:sz w:val="21"/></w:rPr><w:t xml:space="preserve">      currency:</w:t></w:r></w:p><w:p w14:paraId="6AB3B71D"><w:pPr><w:pStyle w:val="165"/><w:shd w:val="clear" w:color="auto" w:fill="F5F5F5"/><w:spacing w:before="0" w:after="0" w:line="240" w:lineRule="auto"/><w:ind w:firstLine="0"/><w:jc w:val="left"/></w:pPr><w:r><w:rPr><w:rFonts w:ascii="Consolas" w:hAnsi="Consolas" w:eastAsia="宋体"/><w:b w:val="0"/><w:i w:val="0"/><w:color w:val="000000"/><w:sz w:val="21"/></w:rPr><w:t xml:space="preserve">        type: string</w:t></w:r></w:p><w:p w14:paraId="277CD98C"><w:pPr><w:pStyle w:val="165"/><w:shd w:val="clear" w:color="auto" w:fill="F5F5F5"/><w:spacing w:before="0" w:after="0" w:line="240" w:lineRule="auto"/><w:ind w:firstLine="0"/><w:jc w:val="left"/></w:pPr><w:r><w:rPr><w:rFonts w:ascii="Consolas" w:hAnsi="Consolas" w:eastAsia="宋体"/><w:b w:val="0"/><w:i w:val="0"/><w:color w:val="000000"/><w:sz w:val="21"/></w:rPr><w:t xml:space="preserve">        description: &quot;币种&quot;</w:t></w:r></w:p><w:p w14:paraId="7EC35AB0"><w:pPr><w:pStyle w:val="165"/><w:shd w:val="clear" w:color="auto" w:fill="F5F5F5"/><w:spacing w:before="0" w:after="0" w:line="240" w:lineRule="auto"/><w:ind w:firstLine="0"/><w:jc w:val="left"/></w:pPr><w:r><w:rPr><w:rFonts w:ascii="Consolas" w:hAnsi="Consolas" w:eastAsia="宋体"/><w:b w:val="0"/><w:i w:val="0"/><w:color w:val="000000"/><w:sz w:val="21"/></w:rPr><w:t xml:space="preserve">        required: true</w:t></w:r></w:p><w:p w14:paraId="7EFB23E9"><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7C2CC86B"><w:pPr><w:pStyle w:val="165"/><w:shd w:val="clear" w:color="auto" w:fill="F5F5F5"/><w:spacing w:before="0" w:after="0" w:line="240" w:lineRule="auto"/><w:ind w:firstLine="0"/><w:jc w:val="left"/></w:pPr><w:r><w:rPr><w:rFonts w:ascii="Consolas" w:hAnsi="Consolas" w:eastAsia="宋体"/><w:b w:val="0"/><w:i w:val="0"/><w:color w:val="000000"/><w:sz w:val="21"/></w:rPr><w:t xml:space="preserve">      gl_account:</w:t></w:r></w:p><w:p w14:paraId="1A4ABBEA"><w:pPr><w:pStyle w:val="165"/><w:shd w:val="clear" w:color="auto" w:fill="F5F5F5"/><w:spacing w:before="0" w:after="0" w:line="240" w:lineRule="auto"/><w:ind w:firstLine="0"/><w:jc w:val="left"/></w:pPr><w:r><w:rPr><w:rFonts w:ascii="Consolas" w:hAnsi="Consolas" w:eastAsia="宋体"/><w:b w:val="0"/><w:i w:val="0"/><w:color w:val="000000"/><w:sz w:val="21"/></w:rPr><w:t xml:space="preserve">        type: string</w:t></w:r></w:p><w:p w14:paraId="02C5DB5A"><w:pPr><w:pStyle w:val="165"/><w:shd w:val="clear" w:color="auto" w:fill="F5F5F5"/><w:spacing w:before="0" w:after="0" w:line="240" w:lineRule="auto"/><w:ind w:firstLine="0"/><w:jc w:val="left"/></w:pPr><w:r><w:rPr><w:rFonts w:ascii="Consolas" w:hAnsi="Consolas" w:eastAsia="宋体"/><w:b w:val="0"/><w:i w:val="0"/><w:color w:val="000000"/><w:sz w:val="21"/></w:rPr><w:t xml:space="preserve">        description: &quot;总账科目&quot;</w:t></w:r></w:p><w:p w14:paraId="3071C13C"><w:pPr><w:pStyle w:val="165"/><w:shd w:val="clear" w:color="auto" w:fill="F5F5F5"/><w:spacing w:before="0" w:after="0" w:line="240" w:lineRule="auto"/><w:ind w:firstLine="0"/><w:jc w:val="left"/></w:pPr><w:r><w:rPr><w:rFonts w:ascii="Consolas" w:hAnsi="Consolas" w:eastAsia="宋体"/><w:b w:val="0"/><w:i w:val="0"/><w:color w:val="000000"/><w:sz w:val="21"/></w:rPr><w:t xml:space="preserve">        required: true</w:t></w:r></w:p><w:p w14:paraId="231023A2"><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3A32ED84"><w:pPr><w:pStyle w:val="165"/><w:shd w:val="clear" w:color="auto" w:fill="F5F5F5"/><w:spacing w:before="0" w:after="0" w:line="240" w:lineRule="auto"/><w:ind w:firstLine="0"/><w:jc w:val="left"/></w:pPr><w:r><w:rPr><w:rFonts w:ascii="Consolas" w:hAnsi="Consolas" w:eastAsia="宋体"/><w:b w:val="0"/><w:i w:val="0"/><w:color w:val="000000"/><w:sz w:val="21"/></w:rPr><w:t xml:space="preserve">      manual_entry_flag:</w:t></w:r></w:p><w:p w14:paraId="4C656883"><w:pPr><w:pStyle w:val="165"/><w:shd w:val="clear" w:color="auto" w:fill="F5F5F5"/><w:spacing w:before="0" w:after="0" w:line="240" w:lineRule="auto"/><w:ind w:firstLine="0"/><w:jc w:val="left"/></w:pPr><w:r><w:rPr><w:rFonts w:ascii="Consolas" w:hAnsi="Consolas" w:eastAsia="宋体"/><w:b w:val="0"/><w:i w:val="0"/><w:color w:val="000000"/><w:sz w:val="21"/></w:rPr><w:t xml:space="preserve">        type: integer</w:t></w:r></w:p><w:p w14:paraId="6C8C403A"><w:pPr><w:pStyle w:val="165"/><w:shd w:val="clear" w:color="auto" w:fill="F5F5F5"/><w:spacing w:before="0" w:after="0" w:line="240" w:lineRule="auto"/><w:ind w:firstLine="0"/><w:jc w:val="left"/></w:pPr><w:r><w:rPr><w:rFonts w:ascii="Consolas" w:hAnsi="Consolas" w:eastAsia="宋体"/><w:b w:val="0"/><w:i w:val="0"/><w:color w:val="000000"/><w:sz w:val="21"/></w:rPr><w:t xml:space="preserve">        description: &quot;是否手工录入（0=否，1=是）&quot;</w:t></w:r></w:p><w:p w14:paraId="345BBBA2"><w:pPr><w:pStyle w:val="165"/><w:shd w:val="clear" w:color="auto" w:fill="F5F5F5"/><w:spacing w:before="0" w:after="0" w:line="240" w:lineRule="auto"/><w:ind w:firstLine="0"/><w:jc w:val="left"/></w:pPr><w:r><w:rPr><w:rFonts w:ascii="Consolas" w:hAnsi="Consolas" w:eastAsia="宋体"/><w:b w:val="0"/><w:i w:val="0"/><w:color w:val="000000"/><w:sz w:val="21"/></w:rPr><w:t xml:space="preserve">        required: true</w:t></w:r></w:p><w:p w14:paraId="54DC5637"><w:pPr><w:pStyle w:val="165"/><w:shd w:val="clear" w:color="auto" w:fill="F5F5F5"/><w:spacing w:before="0" w:after="0" w:line="240" w:lineRule="auto"/><w:ind w:firstLine="0"/><w:jc w:val="left"/></w:pPr><w:r><w:rPr><w:rFonts w:ascii="Consolas" w:hAnsi="Consolas" w:eastAsia="宋体"/><w:b w:val="0"/><w:i w:val="0"/><w:color w:val="000000"/><w:sz w:val="21"/></w:rPr><w:t xml:space="preserve">        quality:</w:t></w:r></w:p><w:p w14:paraId="3756A764"><w:pPr><w:pStyle w:val="165"/><w:shd w:val="clear" w:color="auto" w:fill="F5F5F5"/><w:spacing w:before="0" w:after="0" w:line="240" w:lineRule="auto"/><w:ind w:firstLine="0"/><w:jc w:val="left"/></w:pPr><w:r><w:rPr><w:rFonts w:ascii="Consolas" w:hAnsi="Consolas" w:eastAsia="宋体"/><w:b w:val="0"/><w:i w:val="0"/><w:color w:val="000000"/><w:sz w:val="21"/></w:rPr><w:t xml:space="preserve">          - type: library</w:t></w:r></w:p><w:p w14:paraId="48C126A6"><w:pPr><w:pStyle w:val="165"/><w:shd w:val="clear" w:color="auto" w:fill="F5F5F5"/><w:spacing w:before="0" w:after="0" w:line="240" w:lineRule="auto"/><w:ind w:firstLine="0"/><w:jc w:val="left"/></w:pPr><w:r><w:rPr><w:rFonts w:ascii="Consolas" w:hAnsi="Consolas" w:eastAsia="宋体"/><w:b w:val="0"/><w:i w:val="0"/><w:color w:val="000000"/><w:sz w:val="21"/></w:rPr><w:t xml:space="preserve">            metric: invalidValues</w:t></w:r></w:p><w:p w14:paraId="783D87FF"><w:pPr><w:pStyle w:val="165"/><w:shd w:val="clear" w:color="auto" w:fill="F5F5F5"/><w:spacing w:before="0" w:after="0" w:line="240" w:lineRule="auto"/><w:ind w:firstLine="0"/><w:jc w:val="left"/></w:pPr><w:r><w:rPr><w:rFonts w:ascii="Consolas" w:hAnsi="Consolas" w:eastAsia="宋体"/><w:b w:val="0"/><w:i w:val="0"/><w:color w:val="000000"/><w:sz w:val="21"/></w:rPr><w:t xml:space="preserve">            arguments:</w:t></w:r></w:p><w:p w14:paraId="7E54E75A"><w:pPr><w:pStyle w:val="165"/><w:shd w:val="clear" w:color="auto" w:fill="F5F5F5"/><w:spacing w:before="0" w:after="0" w:line="240" w:lineRule="auto"/><w:ind w:firstLine="0"/><w:jc w:val="left"/></w:pPr><w:r><w:rPr><w:rFonts w:ascii="Consolas" w:hAnsi="Consolas" w:eastAsia="宋体"/><w:b w:val="0"/><w:i w:val="0"/><w:color w:val="000000"/><w:sz w:val="21"/></w:rPr><w:t xml:space="preserve">              validValues: [ 0, 1 ]  # 允许的值仅为 0 和 1</w:t></w:r></w:p><w:p w14:paraId="437BCBE7"><w:pPr><w:pStyle w:val="165"/><w:shd w:val="clear" w:color="auto" w:fill="F5F5F5"/><w:spacing w:before="0" w:after="0" w:line="240" w:lineRule="auto"/><w:ind w:firstLine="0"/><w:jc w:val="left"/></w:pPr><w:r><w:rPr><w:rFonts w:ascii="Consolas" w:hAnsi="Consolas" w:eastAsia="宋体"/><w:b w:val="0"/><w:i w:val="0"/><w:color w:val="000000"/><w:sz w:val="21"/></w:rPr><w:t xml:space="preserve">            mustBe: 0              # 无效值的数量必须为 0</w:t></w:r></w:p><w:p w14:paraId="446031BE"><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7C95EE49"><w:pPr><w:pStyle w:val="165"/><w:shd w:val="clear" w:color="auto" w:fill="F5F5F5"/><w:spacing w:before="0" w:after="0" w:line="240" w:lineRule="auto"/><w:ind w:firstLine="0"/><w:jc w:val="left"/></w:pPr><w:r><w:rPr><w:rFonts w:ascii="Consolas" w:hAnsi="Consolas" w:eastAsia="宋体"/><w:b w:val="0"/><w:i w:val="0"/><w:color w:val="000000"/><w:sz w:val="21"/></w:rPr><w:t xml:space="preserve">      risk_class:</w:t></w:r></w:p><w:p w14:paraId="7299EF1A"><w:pPr><w:pStyle w:val="165"/><w:shd w:val="clear" w:color="auto" w:fill="F5F5F5"/><w:spacing w:before="0" w:after="0" w:line="240" w:lineRule="auto"/><w:ind w:firstLine="0"/><w:jc w:val="left"/></w:pPr><w:r><w:rPr><w:rFonts w:ascii="Consolas" w:hAnsi="Consolas" w:eastAsia="宋体"/><w:b w:val="0"/><w:i w:val="0"/><w:color w:val="000000"/><w:sz w:val="21"/></w:rPr><w:t xml:space="preserve">        type: string</w:t></w:r></w:p><w:p w14:paraId="674A4648"><w:pPr><w:pStyle w:val="165"/><w:shd w:val="clear" w:color="auto" w:fill="F5F5F5"/><w:spacing w:before="0" w:after="0" w:line="240" w:lineRule="auto"/><w:ind w:firstLine="0"/><w:jc w:val="left"/></w:pPr><w:r><w:rPr><w:rFonts w:ascii="Consolas" w:hAnsi="Consolas" w:eastAsia="宋体"/><w:b w:val="0"/><w:i w:val="0"/><w:color w:val="000000"/><w:sz w:val="21"/></w:rPr><w:t xml:space="preserve">        description: &quot;风险分类&quot;</w:t></w:r></w:p><w:p w14:paraId="238FD781"><w:pPr><w:pStyle w:val="165"/><w:shd w:val="clear" w:color="auto" w:fill="F5F5F5"/><w:spacing w:before="0" w:after="0" w:line="240" w:lineRule="auto"/><w:ind w:firstLine="0"/><w:jc w:val="left"/></w:pPr><w:r><w:rPr><w:rFonts w:ascii="Consolas" w:hAnsi="Consolas" w:eastAsia="宋体"/><w:b w:val="0"/><w:i w:val="0"/><w:color w:val="000000"/><w:sz w:val="21"/></w:rPr><w:t xml:space="preserve">        required: true</w:t></w:r></w:p><w:p w14:paraId="71A89F7E"><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35B8B325"><w:pPr><w:pStyle w:val="165"/><w:shd w:val="clear" w:color="auto" w:fill="F5F5F5"/><w:spacing w:before="0" w:after="0" w:line="240" w:lineRule="auto"/><w:ind w:firstLine="0"/><w:jc w:val="left"/></w:pPr><w:r><w:rPr><w:rFonts w:ascii="Consolas" w:hAnsi="Consolas" w:eastAsia="宋体"/><w:b w:val="0"/><w:i w:val="0"/><w:color w:val="000000"/><w:sz w:val="21"/></w:rPr><w:t xml:space="preserve">      #规则 1：审批层级范围 (approval_level)</w:t></w:r></w:p><w:p w14:paraId="5AF67F0F"><w:pPr><w:pStyle w:val="165"/><w:shd w:val="clear" w:color="auto" w:fill="F5F5F5"/><w:spacing w:before="0" w:after="0" w:line="240" w:lineRule="auto"/><w:ind w:firstLine="0"/><w:jc w:val="left"/></w:pPr><w:r><w:rPr><w:rFonts w:ascii="Consolas" w:hAnsi="Consolas" w:eastAsia="宋体"/><w:b w:val="0"/><w:i w:val="0"/><w:color w:val="000000"/><w:sz w:val="21"/></w:rPr><w:t xml:space="preserve">      #统计摘要显示 approval_level 的最小值是 1，最大值是 4。我们可以将其作为契约规则。</w:t></w:r></w:p><w:p w14:paraId="20E7B824"><w:pPr><w:pStyle w:val="165"/><w:shd w:val="clear" w:color="auto" w:fill="F5F5F5"/><w:spacing w:before="0" w:after="0" w:line="240" w:lineRule="auto"/><w:ind w:firstLine="0"/><w:jc w:val="left"/></w:pPr><w:r><w:rPr><w:rFonts w:ascii="Consolas" w:hAnsi="Consolas" w:eastAsia="宋体"/><w:b w:val="0"/><w:i w:val="0"/><w:color w:val="000000"/><w:sz w:val="21"/></w:rPr><w:t xml:space="preserve">      approval_level:</w:t></w:r></w:p><w:p w14:paraId="29BB35A1"><w:pPr><w:pStyle w:val="165"/><w:shd w:val="clear" w:color="auto" w:fill="F5F5F5"/><w:spacing w:before="0" w:after="0" w:line="240" w:lineRule="auto"/><w:ind w:firstLine="0"/><w:jc w:val="left"/></w:pPr><w:r><w:rPr><w:rFonts w:ascii="Consolas" w:hAnsi="Consolas" w:eastAsia="宋体"/><w:b w:val="0"/><w:i w:val="0"/><w:color w:val="000000"/><w:sz w:val="21"/></w:rPr><w:t xml:space="preserve">        type: integer</w:t></w:r></w:p><w:p w14:paraId="219B5432"><w:pPr><w:pStyle w:val="165"/><w:shd w:val="clear" w:color="auto" w:fill="F5F5F5"/><w:spacing w:before="0" w:after="0" w:line="240" w:lineRule="auto"/><w:ind w:firstLine="0"/><w:jc w:val="left"/></w:pPr><w:r><w:rPr><w:rFonts w:ascii="Consolas" w:hAnsi="Consolas" w:eastAsia="宋体"/><w:b w:val="0"/><w:i w:val="0"/><w:color w:val="000000"/><w:sz w:val="21"/></w:rPr><w:t xml:space="preserve">        description: &quot;审批层级&quot;</w:t></w:r></w:p><w:p w14:paraId="18265E4A"><w:pPr><w:pStyle w:val="165"/><w:shd w:val="clear" w:color="auto" w:fill="F5F5F5"/><w:spacing w:before="0" w:after="0" w:line="240" w:lineRule="auto"/><w:ind w:firstLine="0"/><w:jc w:val="left"/></w:pPr><w:r><w:rPr><w:rFonts w:ascii="Consolas" w:hAnsi="Consolas" w:eastAsia="宋体"/><w:b w:val="0"/><w:i w:val="0"/><w:color w:val="000000"/><w:sz w:val="21"/></w:rPr><w:t xml:space="preserve">        required: true</w:t></w:r></w:p><w:p w14:paraId="3D5B5B96"><w:pPr><w:pStyle w:val="165"/><w:shd w:val="clear" w:color="auto" w:fill="F5F5F5"/><w:spacing w:before="0" w:after="0" w:line="240" w:lineRule="auto"/><w:ind w:firstLine="0"/><w:jc w:val="left"/></w:pPr><w:r><w:rPr><w:rFonts w:ascii="Consolas" w:hAnsi="Consolas" w:eastAsia="宋体"/><w:b w:val="0"/><w:i w:val="0"/><w:color w:val="000000"/><w:sz w:val="21"/></w:rPr><w:t xml:space="preserve">        quality:</w:t></w:r></w:p><w:p w14:paraId="0CAC3293"><w:pPr><w:pStyle w:val="165"/><w:shd w:val="clear" w:color="auto" w:fill="F5F5F5"/><w:spacing w:before="0" w:after="0" w:line="240" w:lineRule="auto"/><w:ind w:firstLine="0"/><w:jc w:val="left"/></w:pPr><w:r><w:rPr><w:rFonts w:ascii="Consolas" w:hAnsi="Consolas" w:eastAsia="宋体"/><w:b w:val="0"/><w:i w:val="0"/><w:color w:val="000000"/><w:sz w:val="21"/></w:rPr><w:t xml:space="preserve">          - type: library</w:t></w:r></w:p><w:p w14:paraId="69DD41B5"><w:pPr><w:pStyle w:val="165"/><w:shd w:val="clear" w:color="auto" w:fill="F5F5F5"/><w:spacing w:before="0" w:after="0" w:line="240" w:lineRule="auto"/><w:ind w:firstLine="0"/><w:jc w:val="left"/></w:pPr><w:r><w:rPr><w:rFonts w:ascii="Consolas" w:hAnsi="Consolas" w:eastAsia="宋体"/><w:b w:val="0"/><w:i w:val="0"/><w:color w:val="000000"/><w:sz w:val="21"/></w:rPr><w:t xml:space="preserve">            metric: invalidValues</w:t></w:r></w:p><w:p w14:paraId="68A5A3D3"><w:pPr><w:pStyle w:val="165"/><w:shd w:val="clear" w:color="auto" w:fill="F5F5F5"/><w:spacing w:before="0" w:after="0" w:line="240" w:lineRule="auto"/><w:ind w:firstLine="0"/><w:jc w:val="left"/></w:pPr><w:r><w:rPr><w:rFonts w:ascii="Consolas" w:hAnsi="Consolas" w:eastAsia="宋体"/><w:b w:val="0"/><w:i w:val="0"/><w:color w:val="000000"/><w:sz w:val="21"/></w:rPr><w:t xml:space="preserve">            arguments:</w:t></w:r></w:p><w:p w14:paraId="4B24B6B0"><w:pPr><w:pStyle w:val="165"/><w:shd w:val="clear" w:color="auto" w:fill="F5F5F5"/><w:spacing w:before="0" w:after="0" w:line="240" w:lineRule="auto"/><w:ind w:firstLine="0"/><w:jc w:val="left"/></w:pPr><w:r><w:rPr><w:rFonts w:ascii="Consolas" w:hAnsi="Consolas" w:eastAsia="宋体"/><w:b w:val="0"/><w:i w:val="0"/><w:color w:val="000000"/><w:sz w:val="21"/></w:rPr><w:t xml:space="preserve">              validValues: [ 1, 2, 3, 4 ]  # 财务业务逻辑：审批层级必须在 1 到 4 之间</w:t></w:r></w:p><w:p w14:paraId="0727CD55"><w:pPr><w:pStyle w:val="165"/><w:shd w:val="clear" w:color="auto" w:fill="F5F5F5"/><w:spacing w:before="0" w:after="0" w:line="240" w:lineRule="auto"/><w:ind w:firstLine="0"/><w:jc w:val="left"/></w:pPr><w:r><w:rPr><w:rFonts w:ascii="Consolas" w:hAnsi="Consolas" w:eastAsia="宋体"/><w:b w:val="0"/><w:i w:val="0"/><w:color w:val="000000"/><w:sz w:val="21"/></w:rPr><w:t xml:space="preserve">            mustBe: 0</w:t></w:r></w:p><w:p w14:paraId="77342522"><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49FC2A4D"><w:pPr><w:pStyle w:val="165"/><w:shd w:val="clear" w:color="auto" w:fill="F5F5F5"/><w:spacing w:before="0" w:after="0" w:line="240" w:lineRule="auto"/><w:ind w:firstLine="0"/><w:jc w:val="left"/></w:pPr><w:r><w:rPr><w:rFonts w:ascii="Consolas" w:hAnsi="Consolas" w:eastAsia="宋体"/><w:b w:val="0"/><w:i w:val="0"/><w:color w:val="000000"/><w:sz w:val="21"/></w:rPr><w:t xml:space="preserve">      #规则 2：整数型标志位约束 (is_round_amount, high_value_flag)</w:t></w:r></w:p><w:p w14:paraId="034EE7B5"><w:pPr><w:pStyle w:val="165"/><w:shd w:val="clear" w:color="auto" w:fill="F5F5F5"/><w:spacing w:before="0" w:after="0" w:line="240" w:lineRule="auto"/><w:ind w:firstLine="0"/><w:jc w:val="left"/></w:pPr><w:r><w:rPr><w:rFonts w:ascii="Consolas" w:hAnsi="Consolas" w:eastAsia="宋体"/><w:b w:val="0"/><w:i w:val="0"/><w:color w:val="000000"/><w:sz w:val="21"/></w:rPr><w:t xml:space="preserve">      #这两个字段是 0 或 1 的标志位（统计摘要里最大值都是 1）。我们可以直接用契约限制它们只能取这两个值。</w:t></w:r></w:p><w:p w14:paraId="2276F500"><w:pPr><w:pStyle w:val="165"/><w:shd w:val="clear" w:color="auto" w:fill="F5F5F5"/><w:spacing w:before="0" w:after="0" w:line="240" w:lineRule="auto"/><w:ind w:firstLine="0"/><w:jc w:val="left"/></w:pPr><w:r><w:rPr><w:rFonts w:ascii="Consolas" w:hAnsi="Consolas" w:eastAsia="宋体"/><w:b w:val="0"/><w:i w:val="0"/><w:color w:val="000000"/><w:sz w:val="21"/></w:rPr><w:t xml:space="preserve">      is_round_amount:</w:t></w:r></w:p><w:p w14:paraId="00D0D90C"><w:pPr><w:pStyle w:val="165"/><w:shd w:val="clear" w:color="auto" w:fill="F5F5F5"/><w:spacing w:before="0" w:after="0" w:line="240" w:lineRule="auto"/><w:ind w:firstLine="0"/><w:jc w:val="left"/></w:pPr><w:r><w:rPr><w:rFonts w:ascii="Consolas" w:hAnsi="Consolas" w:eastAsia="宋体"/><w:b w:val="0"/><w:i w:val="0"/><w:color w:val="000000"/><w:sz w:val="21"/></w:rPr><w:t xml:space="preserve">        type: integer</w:t></w:r></w:p><w:p w14:paraId="6F4037AF"><w:pPr><w:pStyle w:val="165"/><w:shd w:val="clear" w:color="auto" w:fill="F5F5F5"/><w:spacing w:before="0" w:after="0" w:line="240" w:lineRule="auto"/><w:ind w:firstLine="0"/><w:jc w:val="left"/></w:pPr><w:r><w:rPr><w:rFonts w:ascii="Consolas" w:hAnsi="Consolas" w:eastAsia="宋体"/><w:b w:val="0"/><w:i w:val="0"/><w:color w:val="000000"/><w:sz w:val="21"/></w:rPr><w:t xml:space="preserve">        description: &quot;是否为整数金额&quot;</w:t></w:r></w:p><w:p w14:paraId="051B7317"><w:pPr><w:pStyle w:val="165"/><w:shd w:val="clear" w:color="auto" w:fill="F5F5F5"/><w:spacing w:before="0" w:after="0" w:line="240" w:lineRule="auto"/><w:ind w:firstLine="0"/><w:jc w:val="left"/></w:pPr><w:r><w:rPr><w:rFonts w:ascii="Consolas" w:hAnsi="Consolas" w:eastAsia="宋体"/><w:b w:val="0"/><w:i w:val="0"/><w:color w:val="000000"/><w:sz w:val="21"/></w:rPr><w:t xml:space="preserve">        required: true</w:t></w:r></w:p><w:p w14:paraId="7BD05651"><w:pPr><w:pStyle w:val="165"/><w:shd w:val="clear" w:color="auto" w:fill="F5F5F5"/><w:spacing w:before="0" w:after="0" w:line="240" w:lineRule="auto"/><w:ind w:firstLine="0"/><w:jc w:val="left"/></w:pPr><w:r><w:rPr><w:rFonts w:ascii="Consolas" w:hAnsi="Consolas" w:eastAsia="宋体"/><w:b w:val="0"/><w:i w:val="0"/><w:color w:val="000000"/><w:sz w:val="21"/></w:rPr><w:t xml:space="preserve">        quality:</w:t></w:r></w:p><w:p w14:paraId="1F8EEB14"><w:pPr><w:pStyle w:val="165"/><w:shd w:val="clear" w:color="auto" w:fill="F5F5F5"/><w:spacing w:before="0" w:after="0" w:line="240" w:lineRule="auto"/><w:ind w:firstLine="0"/><w:jc w:val="left"/></w:pPr><w:r><w:rPr><w:rFonts w:ascii="Consolas" w:hAnsi="Consolas" w:eastAsia="宋体"/><w:b w:val="0"/><w:i w:val="0"/><w:color w:val="000000"/><w:sz w:val="21"/></w:rPr><w:t xml:space="preserve">          - type: library</w:t></w:r></w:p><w:p w14:paraId="70D0BDD8"><w:pPr><w:pStyle w:val="165"/><w:shd w:val="clear" w:color="auto" w:fill="F5F5F5"/><w:spacing w:before="0" w:after="0" w:line="240" w:lineRule="auto"/><w:ind w:firstLine="0"/><w:jc w:val="left"/></w:pPr><w:r><w:rPr><w:rFonts w:ascii="Consolas" w:hAnsi="Consolas" w:eastAsia="宋体"/><w:b w:val="0"/><w:i w:val="0"/><w:color w:val="000000"/><w:sz w:val="21"/></w:rPr><w:t xml:space="preserve">            metric: invalidValues</w:t></w:r></w:p><w:p w14:paraId="148E866A"><w:pPr><w:pStyle w:val="165"/><w:shd w:val="clear" w:color="auto" w:fill="F5F5F5"/><w:spacing w:before="0" w:after="0" w:line="240" w:lineRule="auto"/><w:ind w:firstLine="0"/><w:jc w:val="left"/></w:pPr><w:r><w:rPr><w:rFonts w:ascii="Consolas" w:hAnsi="Consolas" w:eastAsia="宋体"/><w:b w:val="0"/><w:i w:val="0"/><w:color w:val="000000"/><w:sz w:val="21"/></w:rPr><w:t xml:space="preserve">            arguments:</w:t></w:r></w:p><w:p w14:paraId="48DD16DB"><w:pPr><w:pStyle w:val="165"/><w:shd w:val="clear" w:color="auto" w:fill="F5F5F5"/><w:spacing w:before="0" w:after="0" w:line="240" w:lineRule="auto"/><w:ind w:firstLine="0"/><w:jc w:val="left"/></w:pPr><w:r><w:rPr><w:rFonts w:ascii="Consolas" w:hAnsi="Consolas" w:eastAsia="宋体"/><w:b w:val="0"/><w:i w:val="0"/><w:color w:val="000000"/><w:sz w:val="21"/></w:rPr><w:t xml:space="preserve">              validValues: [ 0, 1 ]  # 业务逻辑：只能是 0（否）或 1（是）</w:t></w:r></w:p><w:p w14:paraId="7DDC13F7"><w:pPr><w:pStyle w:val="165"/><w:shd w:val="clear" w:color="auto" w:fill="F5F5F5"/><w:spacing w:before="0" w:after="0" w:line="240" w:lineRule="auto"/><w:ind w:firstLine="0"/><w:jc w:val="left"/></w:pPr><w:r><w:rPr><w:rFonts w:ascii="Consolas" w:hAnsi="Consolas" w:eastAsia="宋体"/><w:b w:val="0"/><w:i w:val="0"/><w:color w:val="000000"/><w:sz w:val="21"/></w:rPr><w:t xml:space="preserve">            mustBe: 0</w:t></w:r></w:p><w:p w14:paraId="7459B2C1"><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3CA15605"><w:pPr><w:pStyle w:val="165"/><w:shd w:val="clear" w:color="auto" w:fill="F5F5F5"/><w:spacing w:before="0" w:after="0" w:line="240" w:lineRule="auto"/><w:ind w:firstLine="0"/><w:jc w:val="left"/></w:pPr><w:r><w:rPr><w:rFonts w:ascii="Consolas" w:hAnsi="Consolas" w:eastAsia="宋体"/><w:b w:val="0"/><w:i w:val="0"/><w:color w:val="000000"/><w:sz w:val="21"/></w:rPr><w:t xml:space="preserve">      high_value_flag:</w:t></w:r></w:p><w:p w14:paraId="7A8D1E1D"><w:pPr><w:pStyle w:val="165"/><w:shd w:val="clear" w:color="auto" w:fill="F5F5F5"/><w:spacing w:before="0" w:after="0" w:line="240" w:lineRule="auto"/><w:ind w:firstLine="0"/><w:jc w:val="left"/></w:pPr><w:r><w:rPr><w:rFonts w:ascii="Consolas" w:hAnsi="Consolas" w:eastAsia="宋体"/><w:b w:val="0"/><w:i w:val="0"/><w:color w:val="000000"/><w:sz w:val="21"/></w:rPr><w:t xml:space="preserve">        type: integer</w:t></w:r></w:p><w:p w14:paraId="5030A1AE"><w:pPr><w:pStyle w:val="165"/><w:shd w:val="clear" w:color="auto" w:fill="F5F5F5"/><w:spacing w:before="0" w:after="0" w:line="240" w:lineRule="auto"/><w:ind w:firstLine="0"/><w:jc w:val="left"/></w:pPr><w:r><w:rPr><w:rFonts w:ascii="Consolas" w:hAnsi="Consolas" w:eastAsia="宋体"/><w:b w:val="0"/><w:i w:val="0"/><w:color w:val="000000"/><w:sz w:val="21"/></w:rPr><w:t xml:space="preserve">        description: &quot;是否为高价值交易&quot;</w:t></w:r></w:p><w:p w14:paraId="3CC8FE44"><w:pPr><w:pStyle w:val="165"/><w:shd w:val="clear" w:color="auto" w:fill="F5F5F5"/><w:spacing w:before="0" w:after="0" w:line="240" w:lineRule="auto"/><w:ind w:firstLine="0"/><w:jc w:val="left"/></w:pPr><w:r><w:rPr><w:rFonts w:ascii="Consolas" w:hAnsi="Consolas" w:eastAsia="宋体"/><w:b w:val="0"/><w:i w:val="0"/><w:color w:val="000000"/><w:sz w:val="21"/></w:rPr><w:t xml:space="preserve">        required: true</w:t></w:r></w:p><w:p w14:paraId="2F48090A"><w:pPr><w:pStyle w:val="165"/><w:shd w:val="clear" w:color="auto" w:fill="F5F5F5"/><w:spacing w:before="0" w:after="0" w:line="240" w:lineRule="auto"/><w:ind w:firstLine="0"/><w:jc w:val="left"/></w:pPr><w:r><w:rPr><w:rFonts w:ascii="Consolas" w:hAnsi="Consolas" w:eastAsia="宋体"/><w:b w:val="0"/><w:i w:val="0"/><w:color w:val="000000"/><w:sz w:val="21"/></w:rPr><w:t xml:space="preserve">        quality:</w:t></w:r></w:p><w:p w14:paraId="31D96945"><w:pPr><w:pStyle w:val="165"/><w:shd w:val="clear" w:color="auto" w:fill="F5F5F5"/><w:spacing w:before="0" w:after="0" w:line="240" w:lineRule="auto"/><w:ind w:firstLine="0"/><w:jc w:val="left"/></w:pPr><w:r><w:rPr><w:rFonts w:ascii="Consolas" w:hAnsi="Consolas" w:eastAsia="宋体"/><w:b w:val="0"/><w:i w:val="0"/><w:color w:val="000000"/><w:sz w:val="21"/></w:rPr><w:t xml:space="preserve">          - type: library</w:t></w:r></w:p><w:p w14:paraId="11BA7416"><w:pPr><w:pStyle w:val="165"/><w:shd w:val="clear" w:color="auto" w:fill="F5F5F5"/><w:spacing w:before="0" w:after="0" w:line="240" w:lineRule="auto"/><w:ind w:firstLine="0"/><w:jc w:val="left"/></w:pPr><w:r><w:rPr><w:rFonts w:ascii="Consolas" w:hAnsi="Consolas" w:eastAsia="宋体"/><w:b w:val="0"/><w:i w:val="0"/><w:color w:val="000000"/><w:sz w:val="21"/></w:rPr><w:t xml:space="preserve">            metric: invalidValues</w:t></w:r></w:p><w:p w14:paraId="0DA92E43"><w:pPr><w:pStyle w:val="165"/><w:shd w:val="clear" w:color="auto" w:fill="F5F5F5"/><w:spacing w:before="0" w:after="0" w:line="240" w:lineRule="auto"/><w:ind w:firstLine="0"/><w:jc w:val="left"/></w:pPr><w:r><w:rPr><w:rFonts w:ascii="Consolas" w:hAnsi="Consolas" w:eastAsia="宋体"/><w:b w:val="0"/><w:i w:val="0"/><w:color w:val="000000"/><w:sz w:val="21"/></w:rPr><w:t xml:space="preserve">            arguments:</w:t></w:r></w:p><w:p w14:paraId="09A30FAC"><w:pPr><w:pStyle w:val="165"/><w:shd w:val="clear" w:color="auto" w:fill="F5F5F5"/><w:spacing w:before="0" w:after="0" w:line="240" w:lineRule="auto"/><w:ind w:firstLine="0"/><w:jc w:val="left"/></w:pPr><w:r><w:rPr><w:rFonts w:ascii="Consolas" w:hAnsi="Consolas" w:eastAsia="宋体"/><w:b w:val="0"/><w:i w:val="0"/><w:color w:val="000000"/><w:sz w:val="21"/></w:rPr><w:t xml:space="preserve">              validValues: [ 0, 1 ]</w:t></w:r></w:p><w:p w14:paraId="3AA3CA72"><w:pPr><w:pStyle w:val="165"/><w:shd w:val="clear" w:color="auto" w:fill="F5F5F5"/><w:spacing w:before="0" w:after="0" w:line="240" w:lineRule="auto"/><w:ind w:firstLine="0"/><w:jc w:val="left"/></w:pPr><w:r><w:rPr><w:rFonts w:ascii="Consolas" w:hAnsi="Consolas" w:eastAsia="宋体"/><w:b w:val="0"/><w:i w:val="0"/><w:color w:val="000000"/><w:sz w:val="21"/></w:rPr><w:t xml:space="preserve">            mustBe: 0</w:t></w:r></w:p><w:p w14:paraId="44A8AC20"><w:pPr><w:pStyle w:val="5"/><w:keepNext/><w:spacing w:before="180" w:after="80" w:line="360" w:lineRule="auto"/><w:ind w:firstLine="0"/><w:jc w:val="left"/></w:pPr><w:r><w:rPr><w:rFonts w:ascii="Times New Roman" w:hAnsi="Times New Roman" w:eastAsia="黑体"/><w:b/><w:i w:val="0"/><w:color w:val="000000"/><w:sz w:val="24"/></w:rPr><w:t>5.4.2 修正要点（实录原文，一字不差）</w:t></w:r></w:p><w:p w14:paraId="04CAC335"><w:pPr><w:pBdr><w:left w:val="single" w:color="9AA5B1" w:sz="12" w:space="4"/></w:pBdr><w:spacing w:before="0" w:after="40" w:line="360" w:lineRule="auto"/><w:ind w:left="425" w:firstLine="0"/><w:jc w:val="left"/></w:pPr><w:r><w:rPr><w:rFonts w:ascii="Times New Roman" w:hAnsi="Times New Roman" w:eastAsia="宋体"/><w:b w:val="0"/><w:i w:val="0"/><w:color w:val="000000"/><w:sz w:val="24"/></w:rPr><w:t>### 🛠️ 修正要点说明（方便你复盘）：</w:t></w:r></w:p><w:p w14:paraId="4A09908D"><w:pPr><w:pBdr><w:left w:val="single" w:color="9AA5B1" w:sz="12" w:space="4"/></w:pBdr><w:spacing w:before="0" w:after="40" w:line="360" w:lineRule="auto"/><w:ind w:left="425" w:firstLine="0"/><w:jc w:val="left"/></w:pPr><w:r><w:rPr><w:rFonts w:ascii="Times New Roman" w:hAnsi="Times New Roman" w:eastAsia="宋体"/><w:b w:val="0"/><w:i w:val="0"/><w:color w:val="000000"/><w:sz w:val="24"/></w:rPr><w:t xml:space="preserve">1. </w:t></w:r><w:r><w:rPr><w:rFonts w:ascii="Times New Roman" w:hAnsi="Times New Roman" w:eastAsia="宋体"/><w:b/><w:i w:val="0"/><w:color w:val="000000"/><w:sz w:val="24"/></w:rPr><w:t>对齐层级</w:t></w:r><w:r><w:rPr><w:rFonts w:ascii="Times New Roman" w:hAnsi="Times New Roman" w:eastAsia="宋体"/><w:b w:val="0"/><w:i w:val="0"/><w:color w:val="000000"/><w:sz w:val="24"/></w:rPr><w:t>：</w:t></w:r><w:r><w:rPr><w:rFonts w:ascii="Consolas" w:hAnsi="Consolas" w:eastAsia="宋体"/><w:b w:val="0"/><w:i w:val="0"/><w:color w:val="000000"/><w:sz w:val="24"/><w:shd w:val="clear" w:color="auto" w:fill="F5F5F5"/></w:rPr><w:t>is_round_amount</w:t></w:r><w:r><w:rPr><w:rFonts w:ascii="Times New Roman" w:hAnsi="Times New Roman" w:eastAsia="宋体"/><w:b w:val="0"/><w:i w:val="0"/><w:color w:val="000000"/><w:sz w:val="24"/></w:rPr><w:t xml:space="preserve"> 和 </w:t></w:r><w:r><w:rPr><w:rFonts w:ascii="Consolas" w:hAnsi="Consolas" w:eastAsia="宋体"/><w:b w:val="0"/><w:i w:val="0"/><w:color w:val="000000"/><w:sz w:val="24"/><w:shd w:val="clear" w:color="auto" w:fill="F5F5F5"/></w:rPr><w:t>high_value_flag</w:t></w:r><w:r><w:rPr><w:rFonts w:ascii="Times New Roman" w:hAnsi="Times New Roman" w:eastAsia="宋体"/><w:b w:val="0"/><w:i w:val="0"/><w:color w:val="000000"/><w:sz w:val="24"/></w:rPr><w:t xml:space="preserve"> 已经回到了和 </w:t></w:r><w:r><w:rPr><w:rFonts w:ascii="Consolas" w:hAnsi="Consolas" w:eastAsia="宋体"/><w:b w:val="0"/><w:i w:val="0"/><w:color w:val="000000"/><w:sz w:val="24"/><w:shd w:val="clear" w:color="auto" w:fill="F5F5F5"/></w:rPr><w:t>transaction_id</w:t></w:r><w:r><w:rPr><w:rFonts w:ascii="Times New Roman" w:hAnsi="Times New Roman" w:eastAsia="宋体"/><w:b w:val="0"/><w:i w:val="0"/><w:color w:val="000000"/><w:sz w:val="24"/></w:rPr><w:t>、</w:t></w:r><w:r><w:rPr><w:rFonts w:ascii="Consolas" w:hAnsi="Consolas" w:eastAsia="宋体"/><w:b w:val="0"/><w:i w:val="0"/><w:color w:val="000000"/><w:sz w:val="24"/><w:shd w:val="clear" w:color="auto" w:fill="F5F5F5"/></w:rPr><w:t>approval_level</w:t></w:r><w:r><w:rPr><w:rFonts w:ascii="Times New Roman" w:hAnsi="Times New Roman" w:eastAsia="宋体"/><w:b w:val="0"/><w:i w:val="0"/><w:color w:val="000000"/><w:sz w:val="24"/></w:rPr><w:t xml:space="preserve"> 完全相同的缩进位置（前面 6 个空格），它们不再是别人下属的子字段了。</w:t></w:r></w:p><w:p w14:paraId="17932657"><w:pPr><w:pBdr><w:left w:val="single" w:color="9AA5B1" w:sz="12" w:space="4"/></w:pBdr><w:spacing w:before="0" w:after="40" w:line="360" w:lineRule="auto"/><w:ind w:left="425" w:firstLine="0"/><w:jc w:val="left"/></w:pPr><w:r><w:rPr><w:rFonts w:ascii="Times New Roman" w:hAnsi="Times New Roman" w:eastAsia="宋体"/><w:b w:val="0"/><w:i w:val="0"/><w:color w:val="000000"/><w:sz w:val="24"/></w:rPr><w:t xml:space="preserve">2. </w:t></w:r><w:r><w:rPr><w:rFonts w:ascii="Times New Roman" w:hAnsi="Times New Roman" w:eastAsia="宋体"/><w:b/><w:i w:val="0"/><w:color w:val="000000"/><w:sz w:val="24"/></w:rPr><w:t>合并重复项</w:t></w:r><w:r><w:rPr><w:rFonts w:ascii="Times New Roman" w:hAnsi="Times New Roman" w:eastAsia="宋体"/><w:b w:val="0"/><w:i w:val="0"/><w:color w:val="000000"/><w:sz w:val="24"/></w:rPr><w:t xml:space="preserve">：去掉了底部重复定义的 </w:t></w:r><w:r><w:rPr><w:rFonts w:ascii="Consolas" w:hAnsi="Consolas" w:eastAsia="宋体"/><w:b w:val="0"/><w:i w:val="0"/><w:color w:val="000000"/><w:sz w:val="24"/><w:shd w:val="clear" w:color="auto" w:fill="F5F5F5"/></w:rPr><w:t>amount</w:t></w:r><w:r><w:rPr><w:rFonts w:ascii="Times New Roman" w:hAnsi="Times New Roman" w:eastAsia="宋体"/><w:b w:val="0"/><w:i w:val="0"/><w:color w:val="000000"/><w:sz w:val="24"/></w:rPr><w:t xml:space="preserve">，把它的 </w:t></w:r><w:r><w:rPr><w:rFonts w:ascii="Consolas" w:hAnsi="Consolas" w:eastAsia="宋体"/><w:b w:val="0"/><w:i w:val="0"/><w:color w:val="000000"/><w:sz w:val="24"/><w:shd w:val="clear" w:color="auto" w:fill="F5F5F5"/></w:rPr><w:t>quality</w:t></w:r><w:r><w:rPr><w:rFonts w:ascii="Times New Roman" w:hAnsi="Times New Roman" w:eastAsia="宋体"/><w:b w:val="0"/><w:i w:val="0"/><w:color w:val="000000"/><w:sz w:val="24"/></w:rPr><w:t xml:space="preserve"> 规则无缝合并到了顶部的 </w:t></w:r><w:r><w:rPr><w:rFonts w:ascii="Consolas" w:hAnsi="Consolas" w:eastAsia="宋体"/><w:b w:val="0"/><w:i w:val="0"/><w:color w:val="000000"/><w:sz w:val="24"/><w:shd w:val="clear" w:color="auto" w:fill="F5F5F5"/></w:rPr><w:t>amount</w:t></w:r><w:r><w:rPr><w:rFonts w:ascii="Times New Roman" w:hAnsi="Times New Roman" w:eastAsia="宋体"/><w:b w:val="0"/><w:i w:val="0"/><w:color w:val="000000"/><w:sz w:val="24"/></w:rPr><w:t xml:space="preserve"> 字段里。</w:t></w:r></w:p><w:p w14:paraId="4E144C53"><w:pPr><w:pBdr><w:left w:val="single" w:color="9AA5B1" w:sz="12" w:space="4"/></w:pBdr><w:spacing w:before="0" w:after="40" w:line="360" w:lineRule="auto"/><w:ind w:left="425" w:firstLine="0"/><w:jc w:val="left"/></w:pPr><w:r><w:rPr><w:rFonts w:ascii="Times New Roman" w:hAnsi="Times New Roman" w:eastAsia="宋体"/><w:b w:val="0"/><w:i w:val="0"/><w:color w:val="000000"/><w:sz w:val="24"/></w:rPr><w:t xml:space="preserve">3. </w:t></w:r><w:r><w:rPr><w:rFonts w:ascii="Times New Roman" w:hAnsi="Times New Roman" w:eastAsia="宋体"/><w:b/><w:i w:val="0"/><w:color w:val="000000"/><w:sz w:val="24"/></w:rPr><w:t>保留注释</w:t></w:r><w:r><w:rPr><w:rFonts w:ascii="Times New Roman" w:hAnsi="Times New Roman" w:eastAsia="宋体"/><w:b w:val="0"/><w:i w:val="0"/><w:color w:val="000000"/><w:sz w:val="24"/></w:rPr><w:t>：所有中文注释和规则说明都原封不动。</w:t></w:r></w:p><w:p w14:paraId="6DE9A7DC"><w:pPr><w:spacing w:before="0" w:after="0" w:line="360" w:lineRule="auto"/><w:ind w:firstLine="480"/><w:jc w:val="both"/></w:pPr><w:r><w:rPr><w:rFonts w:ascii="Times New Roman" w:hAnsi="Times New Roman" w:eastAsia="宋体"/><w:b/><w:i w:val="0"/><w:color w:val="000000"/><w:sz w:val="24"/></w:rPr><w:t>为什么这三点是&quot;终极修复&quot;</w:t></w:r><w:r><w:rPr><w:rFonts w:ascii="Times New Roman" w:hAnsi="Times New Roman" w:eastAsia="宋体"/><w:b w:val="0"/><w:i w:val="0"/><w:color w:val="000000"/><w:sz w:val="24"/></w:rPr><w:t>：</w:t></w:r></w:p><w:p w14:paraId="4382F214"><w:pPr><w:spacing w:before="0" w:after="0" w:line="360" w:lineRule="auto"/><w:ind w:firstLine="480"/><w:jc w:val="both"/></w:pPr><w:r><w:rPr><w:rFonts w:ascii="Times New Roman" w:hAnsi="Times New Roman" w:eastAsia="宋体"/><w:b w:val="0"/><w:i w:val="0"/><w:color w:val="000000"/><w:sz w:val="24"/></w:rPr><w:t xml:space="preserve">1. </w:t></w:r><w:r><w:rPr><w:rFonts w:ascii="Times New Roman" w:hAnsi="Times New Roman" w:eastAsia="宋体"/><w:b/><w:i w:val="0"/><w:color w:val="000000"/><w:sz w:val="24"/></w:rPr><w:t>对齐层级</w:t></w:r><w:r><w:rPr><w:rFonts w:ascii="Times New Roman" w:hAnsi="Times New Roman" w:eastAsia="宋体"/><w:b w:val="0"/><w:i w:val="0"/><w:color w:val="000000"/><w:sz w:val="24"/></w:rPr><w:t xml:space="preserve">是核心：6 个空格让三个业务字段回到 </w:t></w:r><w:r><w:rPr><w:rFonts w:ascii="Consolas" w:hAnsi="Consolas" w:eastAsia="宋体"/><w:b w:val="0"/><w:i w:val="0"/><w:color w:val="000000"/><w:sz w:val="24"/><w:shd w:val="clear" w:color="auto" w:fill="F5F5F5"/></w:rPr><w:t>fields:</w:t></w:r><w:r><w:rPr><w:rFonts w:ascii="Times New Roman" w:hAnsi="Times New Roman" w:eastAsia="宋体"/><w:b w:val="0"/><w:i w:val="0"/><w:color w:val="000000"/><w:sz w:val="24"/></w:rPr><w:t xml:space="preserve"> 的直接子级，引擎才能为它们各生成 3 项检查（字段存在/类型/非空）并挂载 </w:t></w:r><w:r><w:rPr><w:rFonts w:ascii="Consolas" w:hAnsi="Consolas" w:eastAsia="宋体"/><w:b w:val="0"/><w:i w:val="0"/><w:color w:val="000000"/><w:sz w:val="24"/><w:shd w:val="clear" w:color="auto" w:fill="F5F5F5"/></w:rPr><w:t>quality</w:t></w:r><w:r><w:rPr><w:rFonts w:ascii="Times New Roman" w:hAnsi="Times New Roman" w:eastAsia="宋体"/><w:b w:val="0"/><w:i w:val="0"/><w:color w:val="000000"/><w:sz w:val="24"/></w:rPr><w:t xml:space="preserve"> 规则；</w:t></w:r></w:p><w:p w14:paraId="16C0C24F"><w:pPr><w:spacing w:before="0" w:after="0" w:line="360" w:lineRule="auto"/><w:ind w:firstLine="480"/><w:jc w:val="both"/></w:pPr><w:r><w:rPr><w:rFonts w:ascii="Times New Roman" w:hAnsi="Times New Roman" w:eastAsia="宋体"/><w:b w:val="0"/><w:i w:val="0"/><w:color w:val="000000"/><w:sz w:val="24"/></w:rPr><w:t xml:space="preserve">2. </w:t></w:r><w:r><w:rPr><w:rFonts w:ascii="Times New Roman" w:hAnsi="Times New Roman" w:eastAsia="宋体"/><w:b/><w:i w:val="0"/><w:color w:val="000000"/><w:sz w:val="24"/></w:rPr><w:t>合并重复项</w:t></w:r><w:r><w:rPr><w:rFonts w:ascii="Times New Roman" w:hAnsi="Times New Roman" w:eastAsia="宋体"/><w:b w:val="0"/><w:i w:val="0"/><w:color w:val="000000"/><w:sz w:val="24"/></w:rPr><w:t xml:space="preserve">：底部那个被嵌套进 </w:t></w:r><w:r><w:rPr><w:rFonts w:ascii="Consolas" w:hAnsi="Consolas" w:eastAsia="宋体"/><w:b w:val="0"/><w:i w:val="0"/><w:color w:val="000000"/><w:sz w:val="24"/><w:shd w:val="clear" w:color="auto" w:fill="F5F5F5"/></w:rPr><w:t>high_value_flag</w:t></w:r><w:r><w:rPr><w:rFonts w:ascii="Times New Roman" w:hAnsi="Times New Roman" w:eastAsia="宋体"/><w:b w:val="0"/><w:i w:val="0"/><w:color w:val="000000"/><w:sz w:val="24"/></w:rPr><w:t xml:space="preserve"> 的重复 </w:t></w:r><w:r><w:rPr><w:rFonts w:ascii="Consolas" w:hAnsi="Consolas" w:eastAsia="宋体"/><w:b w:val="0"/><w:i w:val="0"/><w:color w:val="000000"/><w:sz w:val="24"/><w:shd w:val="clear" w:color="auto" w:fill="F5F5F5"/></w:rPr><w:t>amount</w:t></w:r><w:r><w:rPr><w:rFonts w:ascii="Times New Roman" w:hAnsi="Times New Roman" w:eastAsia="宋体"/><w:b w:val="0"/><w:i w:val="0"/><w:color w:val="000000"/><w:sz w:val="24"/></w:rPr><w:t xml:space="preserve"> 必须清除——YAML 里</w:t></w:r><w:r><w:rPr><w:rFonts w:ascii="Times New Roman" w:hAnsi="Times New Roman" w:eastAsia="宋体"/><w:b/><w:i w:val="0"/><w:color w:val="000000"/><w:sz w:val="24"/></w:rPr><w:t>同名键重复定义</w:t></w:r><w:r><w:rPr><w:rFonts w:ascii="Times New Roman" w:hAnsi="Times New Roman" w:eastAsia="宋体"/><w:b w:val="0"/><w:i w:val="0"/><w:color w:val="000000"/><w:sz w:val="24"/></w:rPr><w:t>本身就是隐患（后定义覆盖先定义，或解析异常）；</w:t></w:r></w:p><w:p w14:paraId="26CA4459"><w:pPr><w:spacing w:before="0" w:after="0" w:line="360" w:lineRule="auto"/><w:ind w:firstLine="480"/><w:jc w:val="both"/></w:pPr><w:r><w:rPr><w:rFonts w:ascii="Times New Roman" w:hAnsi="Times New Roman" w:eastAsia="宋体"/><w:b w:val="0"/><w:i w:val="0"/><w:color w:val="000000"/><w:sz w:val="24"/></w:rPr><w:t xml:space="preserve">3. </w:t></w:r><w:r><w:rPr><w:rFonts w:ascii="Times New Roman" w:hAnsi="Times New Roman" w:eastAsia="宋体"/><w:b/><w:i w:val="0"/><w:color w:val="000000"/><w:sz w:val="24"/></w:rPr><w:t>保留注释</w:t></w:r><w:r><w:rPr><w:rFonts w:ascii="Times New Roman" w:hAnsi="Times New Roman" w:eastAsia="宋体"/><w:b w:val="0"/><w:i w:val="0"/><w:color w:val="000000"/><w:sz w:val="24"/></w:rPr><w:t>：注释不是装饰，是</w:t></w:r><w:r><w:rPr><w:rFonts w:ascii="Times New Roman" w:hAnsi="Times New Roman" w:eastAsia="宋体"/><w:b/><w:i w:val="0"/><w:color w:val="000000"/><w:sz w:val="24"/></w:rPr><w:t>规则的可追溯性</w:t></w:r><w:r><w:rPr><w:rFonts w:ascii="Times New Roman" w:hAnsi="Times New Roman" w:eastAsia="宋体"/><w:b w:val="0"/><w:i w:val="0"/><w:color w:val="000000"/><w:sz w:val="24"/></w:rPr><w:t>——每条规则都注明了&quot;证据来自统计摘要&quot;（</w:t></w:r><w:r><w:rPr><w:rFonts w:ascii="Consolas" w:hAnsi="Consolas" w:eastAsia="宋体"/><w:b w:val="0"/><w:i w:val="0"/><w:color w:val="000000"/><w:sz w:val="24"/><w:shd w:val="clear" w:color="auto" w:fill="F5F5F5"/></w:rPr><w:t>approval_level</w:t></w:r><w:r><w:rPr><w:rFonts w:ascii="Times New Roman" w:hAnsi="Times New Roman" w:eastAsia="宋体"/><w:b w:val="0"/><w:i w:val="0"/><w:color w:val="000000"/><w:sz w:val="24"/></w:rPr><w:t xml:space="preserve"> 最小值 1 最大值 4、</w:t></w:r><w:r><w:rPr><w:rFonts w:ascii="Consolas" w:hAnsi="Consolas" w:eastAsia="宋体"/><w:b w:val="0"/><w:i w:val="0"/><w:color w:val="000000"/><w:sz w:val="24"/><w:shd w:val="clear" w:color="auto" w:fill="F5F5F5"/></w:rPr><w:t>is_round_amount</w:t></w:r><w:r><w:rPr><w:rFonts w:ascii="Times New Roman" w:hAnsi="Times New Roman" w:eastAsia="宋体"/><w:b w:val="0"/><w:i w:val="0"/><w:color w:val="000000"/><w:sz w:val="24"/></w:rPr><w:t xml:space="preserve"> 最大值 1），财务审计要求&quot;每条规则都能说清依据&quot;，注释就是依据的载体。</w:t></w:r></w:p><w:p w14:paraId="5F391CB5"><w:pPr><w:pStyle w:val="5"/><w:keepNext/><w:spacing w:before="180" w:after="80" w:line="360" w:lineRule="auto"/><w:ind w:firstLine="0"/><w:jc w:val="left"/></w:pPr><w:r><w:rPr><w:rFonts w:ascii="Times New Roman" w:hAnsi="Times New Roman" w:eastAsia="黑体"/><w:b/><w:i w:val="0"/><w:color w:val="000000"/><w:sz w:val="24"/></w:rPr><w:t>5.4.3 最终运行（34 项）</w:t></w:r></w:p><w:p w14:paraId="4518561F"><w:pPr><w:spacing w:before="0" w:after="0" w:line="360" w:lineRule="auto"/><w:ind w:firstLine="480"/><w:jc w:val="both"/></w:pPr><w:r><w:rPr><w:rFonts w:ascii="Times New Roman" w:hAnsi="Times New Roman" w:eastAsia="宋体"/><w:b w:val="0"/><w:i w:val="0"/><w:color w:val="000000"/><w:sz w:val="24"/></w:rPr><w:t>保存文件后，在终端再次执行：</w:t></w:r></w:p><w:p w14:paraId="2350BF22"><w:pPr><w:pStyle w:val="165"/><w:shd w:val="clear" w:color="auto" w:fill="F5F5F5"/><w:spacing w:before="0" w:after="0" w:line="240" w:lineRule="auto"/><w:ind w:firstLine="0"/><w:jc w:val="left"/></w:pPr><w:r><w:rPr><w:rFonts w:ascii="Consolas" w:hAnsi="Consolas" w:eastAsia="宋体"/><w:b w:val="0"/><w:i w:val="0"/><w:color w:val="000000"/><w:sz w:val="21"/></w:rPr><w:t>datacontract test financial_data_contract.yaml</w:t></w:r></w:p><w:p w14:paraId="40839902"><w:pPr><w:spacing w:before="0" w:after="0" w:line="360" w:lineRule="auto"/><w:ind w:firstLine="480"/><w:jc w:val="both"/></w:pPr><w:r><w:rPr><w:rFonts w:ascii="Times New Roman" w:hAnsi="Times New Roman" w:eastAsia="宋体"/><w:b/><w:i w:val="0"/><w:color w:val="000000"/><w:sz w:val="24"/></w:rPr><w:t>一处必须如实说明的&quot;实录边界&quot;</w:t></w:r><w:r><w:rPr><w:rFonts w:ascii="Times New Roman" w:hAnsi="Times New Roman" w:eastAsia="宋体"/><w:b w:val="0"/><w:i w:val="0"/><w:color w:val="000000"/><w:sz w:val="24"/></w:rPr><w:t>：对话实录止于第二次运行（28 项）和&quot;修正缩进后应变 34 项、跑完发我&quot;的指引——</w:t></w:r><w:r><w:rPr><w:rFonts w:ascii="Times New Roman" w:hAnsi="Times New Roman" w:eastAsia="宋体"/><w:b/><w:i w:val="0"/><w:color w:val="000000"/><w:sz w:val="24"/></w:rPr><w:t xml:space="preserve">34 项检查的最终终端输出并未包含在 </w:t></w:r><w:r><w:rPr><w:rFonts w:ascii="Consolas" w:hAnsi="Consolas" w:eastAsia="宋体"/><w:b/><w:i w:val="0"/><w:color w:val="000000"/><w:sz w:val="24"/><w:shd w:val="clear" w:color="auto" w:fill="F5F5F5"/></w:rPr><w:t>项目一.txt</w:t></w:r><w:r><w:rPr><w:rFonts w:ascii="Times New Roman" w:hAnsi="Times New Roman" w:eastAsia="宋体"/><w:b/><w:i w:val="0"/><w:color w:val="000000"/><w:sz w:val="24"/></w:rPr><w:t xml:space="preserve"> 中</w:t></w:r><w:r><w:rPr><w:rFonts w:ascii="Times New Roman" w:hAnsi="Times New Roman" w:eastAsia="宋体"/><w:b w:val="0"/><w:i w:val="0"/><w:color w:val="000000"/><w:sz w:val="24"/></w:rPr><w:t>（卷首语已声明）。按你确认的最终结果，胜利画面如实呈现如下：</w:t></w:r></w:p><w:p w14:paraId="46B1CCDA"><w:pPr><w:pStyle w:val="165"/><w:shd w:val="clear" w:color="auto" w:fill="F5F5F5"/><w:spacing w:before="0" w:after="0" w:line="240" w:lineRule="auto"/><w:ind w:firstLine="0"/><w:jc w:val="left"/></w:pPr><w:r><w:rPr><w:rFonts w:ascii="Consolas" w:hAnsi="Consolas" w:eastAsia="宋体"/><w:b w:val="0"/><w:i w:val="0"/><w:color w:val="000000"/><w:sz w:val="21"/></w:rPr><w:t>🟢 data contract is valid. Run 34 checks. Took 1.4208 seconds.</w:t></w:r></w:p><w:p w14:paraId="1F32B1CE"><w:pPr><w:pBdr><w:left w:val="single" w:color="9AA5B1" w:sz="12" w:space="4"/></w:pBdr><w:spacing w:before="0" w:after="40" w:line="360" w:lineRule="auto"/><w:ind w:left="425" w:firstLine="0"/><w:jc w:val="left"/></w:pPr><w:r><w:rPr><w:rFonts w:ascii="Times New Roman" w:hAnsi="Times New Roman" w:eastAsia="宋体"/><w:b w:val="0"/><w:i w:val="0"/><w:color w:val="000000"/><w:sz w:val="24"/></w:rPr><w:t xml:space="preserve">实录中对&quot;可能出现 failed&quot;的预判（原话）：这次检查项应该会变成 </w:t></w:r><w:r><w:rPr><w:rFonts w:ascii="Times New Roman" w:hAnsi="Times New Roman" w:eastAsia="宋体"/><w:b/><w:i w:val="0"/><w:color w:val="000000"/><w:sz w:val="24"/></w:rPr><w:t>34 项</w:t></w:r><w:r><w:rPr><w:rFonts w:ascii="Times New Roman" w:hAnsi="Times New Roman" w:eastAsia="宋体"/><w:b w:val="0"/><w:i w:val="0"/><w:color w:val="000000"/><w:sz w:val="24"/></w:rPr><w:t xml:space="preserve">（甚至更多）。如果出现红色的 </w:t></w:r><w:r><w:rPr><w:rFonts w:ascii="Consolas" w:hAnsi="Consolas" w:eastAsia="宋体"/><w:b w:val="0"/><w:i w:val="0"/><w:color w:val="000000"/><w:sz w:val="24"/><w:shd w:val="clear" w:color="auto" w:fill="F5F5F5"/></w:rPr><w:t>failed</w:t></w:r><w:r><w:rPr><w:rFonts w:ascii="Times New Roman" w:hAnsi="Times New Roman" w:eastAsia="宋体"/><w:b w:val="0"/><w:i w:val="0"/><w:color w:val="000000"/><w:sz w:val="24"/></w:rPr><w:t xml:space="preserve"> 项，</w:t></w:r><w:r><w:rPr><w:rFonts w:ascii="Times New Roman" w:hAnsi="Times New Roman" w:eastAsia="宋体"/><w:b/><w:i w:val="0"/><w:color w:val="000000"/><w:sz w:val="24"/></w:rPr><w:t>不要慌，这是大好事</w:t></w:r><w:r><w:rPr><w:rFonts w:ascii="Times New Roman" w:hAnsi="Times New Roman" w:eastAsia="宋体"/><w:b w:val="0"/><w:i w:val="0"/><w:color w:val="000000"/><w:sz w:val="24"/></w:rPr><w:t>，说明契约真正识别出了数据里的异常值（比如真的有审批层级不在 1-4 的脏数据）。</w:t></w:r></w:p><w:p w14:paraId="09BFDA90"><w:pPr><w:spacing w:before="0" w:after="0" w:line="360" w:lineRule="auto"/><w:ind w:firstLine="480"/><w:jc w:val="both"/></w:pPr><w:r><w:rPr><w:rFonts w:ascii="Times New Roman" w:hAnsi="Times New Roman" w:eastAsia="宋体"/><w:b/><w:i w:val="0"/><w:color w:val="000000"/><w:sz w:val="24"/></w:rPr><w:t>34 项的含义</w:t></w:r><w:r><w:rPr><w:rFonts w:ascii="Times New Roman" w:hAnsi="Times New Roman" w:eastAsia="宋体"/><w:b w:val="0"/><w:i w:val="0"/><w:color w:val="000000"/><w:sz w:val="24"/></w:rPr><w:t xml:space="preserve">：11 个字段全部被契约识别（每个字段 3 项基础检查 = 33 项，加 </w:t></w:r><w:r><w:rPr><w:rFonts w:ascii="Consolas" w:hAnsi="Consolas" w:eastAsia="宋体"/><w:b w:val="0"/><w:i w:val="0"/><w:color w:val="000000"/><w:sz w:val="24"/><w:shd w:val="clear" w:color="auto" w:fill="F5F5F5"/></w:rPr><w:t>transaction_id</w:t></w:r><w:r><w:rPr><w:rFonts w:ascii="Times New Roman" w:hAnsi="Times New Roman" w:eastAsia="宋体"/><w:b w:val="0"/><w:i w:val="0"/><w:color w:val="000000"/><w:sz w:val="24"/></w:rPr><w:t xml:space="preserve"> 唯一性 1 项），三条财务业务规则随字段全部生效。</w:t></w:r><w:r><w:rPr><w:rFonts w:ascii="Times New Roman" w:hAnsi="Times New Roman" w:eastAsia="宋体"/><w:b/><w:i w:val="0"/><w:color w:val="000000"/><w:sz w:val="24"/></w:rPr><w:t>从&quot;技术检查&quot;到&quot;业务拦截&quot;，契约完成了质变。</w:t></w:r></w:p><w:p w14:paraId="32F5A686"><w:pPr><w:pBdr><w:bottom w:val="single" w:color="BFBFBF" w:sz="6" w:space="1"/></w:pBdr><w:spacing w:before="80" w:after="80" w:line="240" w:lineRule="auto"/><w:ind w:firstLine="0"/><w:jc w:val="left"/></w:pPr></w:p><w:p w14:paraId="7A27A15C"><w:pPr><w:pStyle w:val="4"/><w:keepNext/><w:spacing w:before="220" w:after="100" w:line="360" w:lineRule="auto"/><w:ind w:firstLine="0"/><w:jc w:val="left"/></w:pPr><w:r><w:rPr><w:rFonts w:ascii="Times New Roman" w:hAnsi="Times New Roman" w:eastAsia="黑体"/><w:b/><w:i w:val="0"/><w:color w:val="000000"/><w:sz w:val="28"/></w:rPr><w:t>5.5 检查项数字的&quot;可验证口径&quot;</w:t></w:r></w:p><w:p w14:paraId="21B66D11"><w:pPr><w:spacing w:before="0" w:after="0" w:line="360" w:lineRule="auto"/><w:ind w:firstLine="480"/><w:jc w:val="both"/></w:pPr><w:r><w:rPr><w:rFonts w:ascii="Times New Roman" w:hAnsi="Times New Roman" w:eastAsia="宋体"/><w:b w:val="0"/><w:i w:val="0"/><w:color w:val="000000"/><w:sz w:val="24"/></w:rPr><w:t>为什么每次都是&quot;3 项&quot;地跳？这里有一个从三次输出反推出来的、</w:t></w:r><w:r><w:rPr><w:rFonts w:ascii="Times New Roman" w:hAnsi="Times New Roman" w:eastAsia="宋体"/><w:b/><w:i w:val="0"/><w:color w:val="000000"/><w:sz w:val="24"/></w:rPr><w:t>与全部观察完全吻合</w:t></w:r><w:r><w:rPr><w:rFonts w:ascii="Times New Roman" w:hAnsi="Times New Roman" w:eastAsia="宋体"/><w:b w:val="0"/><w:i w:val="0"/><w:color w:val="000000"/><w:sz w:val="24"/></w:rPr><w:t>的计数口径：</w:t></w:r></w:p><w:p w14:paraId="47F29805"><w:pPr><w:pBdr><w:left w:val="single" w:color="9AA5B1" w:sz="12" w:space="4"/></w:pBdr><w:spacing w:before="0" w:after="40" w:line="360" w:lineRule="auto"/><w:ind w:left="425" w:firstLine="0"/><w:jc w:val="left"/></w:pPr><w:r><w:rPr><w:rFonts w:ascii="Times New Roman" w:hAnsi="Times New Roman" w:eastAsia="宋体"/><w:b/><w:i w:val="0"/><w:color w:val="000000"/><w:sz w:val="24"/></w:rPr><w:t>检查项总数 = 字段数 × 3（字段存在 / 类型正确 / 无缺失）+ 唯一性检查数（transaction_id 唯一 = 1）</w:t></w:r></w:p><w:tbl><w:tblPr><w:tblStyle w:val="34"/><w:tblW w:w="0" w:type="auto"/><w:jc w:val="center"/><w:tblBorders><w:top w:val="single" w:color="auto" w:sz="4" w:space="0"/><w:left w:val="single" w:color="auto" w:sz="4" w:space="0"/><w:bottom w:val="single" w:color="auto" w:sz="4" w:space="0"/><w:right w:val="single" w:color="auto" w:sz="4" w:space="0"/><w:insideH w:val="single" w:color="auto" w:sz="4" w:space="0"/><w:insideV w:val="single" w:color="auto" w:sz="4" w:space="0"/></w:tblBorders><w:tblLayout w:type="autofit"/><w:tblCellMar><w:top w:w="0" w:type="dxa"/><w:left w:w="108" w:type="dxa"/><w:bottom w:w="0" w:type="dxa"/><w:right w:w="108" w:type="dxa"/></w:tblCellMar></w:tblPr><w:tblGrid><w:gridCol w:w="2268"/><w:gridCol w:w="2268"/><w:gridCol w:w="2268"/><w:gridCol w:w="2268"/></w:tblGrid><w:tr w14:paraId="44AF3125"><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tblHeader/><w:jc w:val="center"/></w:trPr><w:tc><w:tcPr><w:tcW w:w="2268" w:type="dxa"/><w:shd w:val="clear" w:color="auto" w:fill="D9D9D9"/><w:vAlign w:val="center"/></w:tcPr><w:p w14:paraId="18C86275"><w:pPr><w:spacing w:before="0" w:after="0" w:line="240" w:lineRule="auto"/><w:ind w:firstLine="0"/><w:jc w:val="center"/></w:pPr><w:r><w:rPr><w:rFonts w:ascii="Times New Roman" w:hAnsi="Times New Roman" w:eastAsia="宋体"/><w:b/><w:i w:val="0"/><w:color w:val="000000"/><w:sz w:val="21"/></w:rPr><w:t>阶段</w:t></w:r></w:p></w:tc><w:tc><w:tcPr><w:tcW w:w="2268" w:type="dxa"/><w:shd w:val="clear" w:color="auto" w:fill="D9D9D9"/><w:vAlign w:val="center"/></w:tcPr><w:p w14:paraId="08B279FC"><w:pPr><w:spacing w:before="0" w:after="0" w:line="240" w:lineRule="auto"/><w:ind w:firstLine="0"/><w:jc w:val="center"/></w:pPr><w:r><w:rPr><w:rFonts w:ascii="Times New Roman" w:hAnsi="Times New Roman" w:eastAsia="宋体"/><w:b/><w:i w:val="0"/><w:color w:val="000000"/><w:sz w:val="21"/></w:rPr><w:t>公式</w:t></w:r></w:p></w:tc><w:tc><w:tcPr><w:tcW w:w="2268" w:type="dxa"/><w:shd w:val="clear" w:color="auto" w:fill="D9D9D9"/><w:vAlign w:val="center"/></w:tcPr><w:p w14:paraId="6973A7F7"><w:pPr><w:spacing w:before="0" w:after="0" w:line="240" w:lineRule="auto"/><w:ind w:firstLine="0"/><w:jc w:val="center"/></w:pPr><w:r><w:rPr><w:rFonts w:ascii="Times New Roman" w:hAnsi="Times New Roman" w:eastAsia="宋体"/><w:b/><w:i w:val="0"/><w:color w:val="000000"/><w:sz w:val="21"/></w:rPr><w:t>结果</w:t></w:r></w:p></w:tc><w:tc><w:tcPr><w:tcW w:w="2268" w:type="dxa"/><w:shd w:val="clear" w:color="auto" w:fill="D9D9D9"/><w:vAlign w:val="center"/></w:tcPr><w:p w14:paraId="21CF19F7"><w:pPr><w:spacing w:before="0" w:after="0" w:line="240" w:lineRule="auto"/><w:ind w:firstLine="0"/><w:jc w:val="center"/></w:pPr><w:r><w:rPr><w:rFonts w:ascii="Times New Roman" w:hAnsi="Times New Roman" w:eastAsia="宋体"/><w:b/><w:i w:val="0"/><w:color w:val="000000"/><w:sz w:val="21"/></w:rPr><w:t>意义</w:t></w:r></w:p></w:tc></w:tr><w:tr w14:paraId="5DD2022E"><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2268" w:type="dxa"/><w:vAlign w:val="center"/></w:tcPr><w:p w14:paraId="19C81E79"><w:pPr><w:spacing w:before="0" w:after="0" w:line="240" w:lineRule="auto"/><w:ind w:firstLine="0"/><w:jc w:val="center"/></w:pPr><w:r><w:rPr><w:rFonts w:ascii="Times New Roman" w:hAnsi="Times New Roman" w:eastAsia="宋体"/><w:b w:val="0"/><w:i w:val="0"/><w:color w:val="000000"/><w:sz w:val="21"/></w:rPr><w:t>基础版</w:t></w:r></w:p></w:tc><w:tc><w:tcPr><w:tcW w:w="2268" w:type="dxa"/><w:vAlign w:val="center"/></w:tcPr><w:p w14:paraId="2F567521"><w:pPr><w:spacing w:before="0" w:after="0" w:line="240" w:lineRule="auto"/><w:ind w:firstLine="0"/><w:jc w:val="left"/></w:pPr><w:r><w:rPr><w:rFonts w:ascii="Times New Roman" w:hAnsi="Times New Roman" w:eastAsia="宋体"/><w:b w:val="0"/><w:i w:val="0"/><w:color w:val="000000"/><w:sz w:val="21"/></w:rPr><w:t>8 字段 × 3 + 1</w:t></w:r></w:p></w:tc><w:tc><w:tcPr><w:tcW w:w="2268" w:type="dxa"/><w:vAlign w:val="center"/></w:tcPr><w:p w14:paraId="4772354F"><w:pPr><w:spacing w:before="0" w:after="0" w:line="240" w:lineRule="auto"/><w:ind w:firstLine="0"/><w:jc w:val="left"/></w:pPr><w:r><w:rPr><w:rFonts w:ascii="Times New Roman" w:hAnsi="Times New Roman" w:eastAsia="宋体"/><w:b/><w:i w:val="0"/><w:color w:val="000000"/><w:sz w:val="21"/></w:rPr><w:t>25 项</w:t></w:r></w:p></w:tc><w:tc><w:tcPr><w:tcW w:w="2268" w:type="dxa"/><w:vAlign w:val="center"/></w:tcPr><w:p w14:paraId="64259F58"><w:pPr><w:spacing w:before="0" w:after="0" w:line="240" w:lineRule="auto"/><w:ind w:firstLine="0"/><w:jc w:val="left"/></w:pPr><w:r><w:rPr><w:rFonts w:ascii="Times New Roman" w:hAnsi="Times New Roman" w:eastAsia="宋体"/><w:b w:val="0"/><w:i w:val="0"/><w:color w:val="000000"/><w:sz w:val="21"/></w:rPr><w:t>纯技术检查，全绿</w:t></w:r></w:p></w:tc></w:tr><w:tr w14:paraId="4A3D19F8"><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2268" w:type="dxa"/><w:vAlign w:val="center"/></w:tcPr><w:p w14:paraId="0547198C"><w:pPr><w:spacing w:before="0" w:after="0" w:line="240" w:lineRule="auto"/><w:ind w:firstLine="0"/><w:jc w:val="center"/></w:pPr><w:r><w:rPr><w:rFonts w:ascii="Times New Roman" w:hAnsi="Times New Roman" w:eastAsia="宋体"/><w:b w:val="0"/><w:i w:val="0"/><w:color w:val="000000"/><w:sz w:val="21"/></w:rPr><w:t>加 approval_level</w:t></w:r></w:p></w:tc><w:tc><w:tcPr><w:tcW w:w="2268" w:type="dxa"/><w:vAlign w:val="center"/></w:tcPr><w:p w14:paraId="002081DE"><w:pPr><w:spacing w:before="0" w:after="0" w:line="240" w:lineRule="auto"/><w:ind w:firstLine="0"/><w:jc w:val="left"/></w:pPr><w:r><w:rPr><w:rFonts w:ascii="Times New Roman" w:hAnsi="Times New Roman" w:eastAsia="宋体"/><w:b w:val="0"/><w:i w:val="0"/><w:color w:val="000000"/><w:sz w:val="21"/></w:rPr><w:t>9 字段 × 3 + 1</w:t></w:r></w:p></w:tc><w:tc><w:tcPr><w:tcW w:w="2268" w:type="dxa"/><w:vAlign w:val="center"/></w:tcPr><w:p w14:paraId="7848848B"><w:pPr><w:spacing w:before="0" w:after="0" w:line="240" w:lineRule="auto"/><w:ind w:firstLine="0"/><w:jc w:val="left"/></w:pPr><w:r><w:rPr><w:rFonts w:ascii="Times New Roman" w:hAnsi="Times New Roman" w:eastAsia="宋体"/><w:b/><w:i w:val="0"/><w:color w:val="000000"/><w:sz w:val="21"/></w:rPr><w:t>28 项</w:t></w:r></w:p></w:tc><w:tc><w:tcPr><w:tcW w:w="2268" w:type="dxa"/><w:vAlign w:val="center"/></w:tcPr><w:p w14:paraId="0E48F7C9"><w:pPr><w:spacing w:before="0" w:after="0" w:line="240" w:lineRule="auto"/><w:ind w:firstLine="0"/><w:jc w:val="left"/></w:pPr><w:r><w:rPr><w:rFonts w:ascii="Times New Roman" w:hAnsi="Times New Roman" w:eastAsia="宋体"/><w:b w:val="0"/><w:i w:val="0"/><w:color w:val="000000"/><w:sz w:val="21"/></w:rPr><w:t>审批层级规则生效</w:t></w:r></w:p></w:tc></w:tr><w:tr w14:paraId="48A0D2FF"><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2268" w:type="dxa"/><w:vAlign w:val="center"/></w:tcPr><w:p w14:paraId="7E21BFA2"><w:pPr><w:spacing w:before="0" w:after="0" w:line="240" w:lineRule="auto"/><w:ind w:firstLine="0"/><w:jc w:val="center"/></w:pPr><w:r><w:rPr><w:rFonts w:ascii="Times New Roman" w:hAnsi="Times New Roman" w:eastAsia="宋体"/><w:b w:val="0"/><w:i w:val="0"/><w:color w:val="000000"/><w:sz w:val="21"/></w:rPr><w:t>加 is_round_amount / high_value_flag</w:t></w:r></w:p></w:tc><w:tc><w:tcPr><w:tcW w:w="2268" w:type="dxa"/><w:vAlign w:val="center"/></w:tcPr><w:p w14:paraId="30C3B6B6"><w:pPr><w:spacing w:before="0" w:after="0" w:line="240" w:lineRule="auto"/><w:ind w:firstLine="0"/><w:jc w:val="left"/></w:pPr><w:r><w:rPr><w:rFonts w:ascii="Times New Roman" w:hAnsi="Times New Roman" w:eastAsia="宋体"/><w:b w:val="0"/><w:i w:val="0"/><w:color w:val="000000"/><w:sz w:val="21"/></w:rPr><w:t>11 字段 × 3 + 1</w:t></w:r></w:p></w:tc><w:tc><w:tcPr><w:tcW w:w="2268" w:type="dxa"/><w:vAlign w:val="center"/></w:tcPr><w:p w14:paraId="16F89C66"><w:pPr><w:spacing w:before="0" w:after="0" w:line="240" w:lineRule="auto"/><w:ind w:firstLine="0"/><w:jc w:val="left"/></w:pPr><w:r><w:rPr><w:rFonts w:ascii="Times New Roman" w:hAnsi="Times New Roman" w:eastAsia="宋体"/><w:b/><w:i w:val="0"/><w:color w:val="000000"/><w:sz w:val="21"/></w:rPr><w:t>34 项</w:t></w:r></w:p></w:tc><w:tc><w:tcPr><w:tcW w:w="2268" w:type="dxa"/><w:vAlign w:val="center"/></w:tcPr><w:p w14:paraId="2722B6CF"><w:pPr><w:spacing w:before="0" w:after="0" w:line="240" w:lineRule="auto"/><w:ind w:firstLine="0"/><w:jc w:val="left"/></w:pPr><w:r><w:rPr><w:rFonts w:ascii="Times New Roman" w:hAnsi="Times New Roman" w:eastAsia="宋体"/><w:b w:val="0"/><w:i w:val="0"/><w:color w:val="000000"/><w:sz w:val="21"/></w:rPr><w:t>全部业务规则生效</w:t></w:r></w:p></w:tc></w:tr></w:tbl><w:p w14:paraId="583A21CF"><w:pPr><w:spacing w:after="0"/></w:pPr></w:p><w:p w14:paraId="768EE524"><w:pPr><w:spacing w:before="0" w:after="0" w:line="360" w:lineRule="auto"/><w:ind w:firstLine="480"/><w:jc w:val="both"/></w:pPr><w:r><w:rPr><w:rFonts w:ascii="Times New Roman" w:hAnsi="Times New Roman" w:eastAsia="宋体"/><w:b/><w:i w:val="0"/><w:color w:val="000000"/><w:sz w:val="24"/></w:rPr><w:t>为什么第一、二次运行&quot;规则没生效&quot;时数字会骗人？</w:t></w:r><w:r><w:rPr><w:rFonts w:ascii="Times New Roman" w:hAnsi="Times New Roman" w:eastAsia="宋体"/><w:b w:val="0"/><w:i w:val="0"/><w:color w:val="000000"/><w:sz w:val="24"/></w:rPr><w:t xml:space="preserve"> 因为</w:t></w:r><w:r><w:rPr><w:rFonts w:ascii="Times New Roman" w:hAnsi="Times New Roman" w:eastAsia="宋体"/><w:b/><w:i w:val="0"/><w:color w:val="000000"/><w:sz w:val="24"/></w:rPr><w:t>检查项总数是一个可以被你验证的信号</w:t></w:r><w:r><w:rPr><w:rFonts w:ascii="Times New Roman" w:hAnsi="Times New Roman" w:eastAsia="宋体"/><w:b w:val="0"/><w:i w:val="0"/><w:color w:val="000000"/><w:sz w:val="24"/></w:rPr><w:t>：改了契约，数字必须变；数字不变，</w:t></w:r><w:r><w:rPr><w:rFonts w:ascii="Times New Roman" w:hAnsi="Times New Roman" w:eastAsia="宋体"/><w:b/><w:i w:val="0"/><w:color w:val="000000"/><w:sz w:val="24"/></w:rPr><w:t>规则一定没被识别——哪怕全绿</w:t></w:r><w:r><w:rPr><w:rFonts w:ascii="Times New Roman" w:hAnsi="Times New Roman" w:eastAsia="宋体"/><w:b w:val="0"/><w:i w:val="0"/><w:color w:val="000000"/><w:sz w:val="24"/></w:rPr><w:t>。这就是数据工程的基本纪律：</w:t></w:r></w:p><w:p w14:paraId="5FEFDC39"><w:pPr><w:pBdr><w:left w:val="single" w:color="9AA5B1" w:sz="12" w:space="4"/></w:pBdr><w:spacing w:before="0" w:after="40" w:line="360" w:lineRule="auto"/><w:ind w:left="425" w:firstLine="0"/><w:jc w:val="left"/></w:pPr><w:r><w:rPr><w:rFonts w:ascii="Times New Roman" w:hAnsi="Times New Roman" w:eastAsia="宋体"/><w:b/><w:i w:val="0"/><w:color w:val="000000"/><w:sz w:val="24"/></w:rPr><w:t>每次修改契约后，必须盯着&quot;检查项总数&quot;这个信号。绿色的&quot;通过&quot;不是成功，&quot;数字符合预期&quot;才是成功。</w:t></w:r></w:p><w:p w14:paraId="15C2D499"><w:pPr><w:spacing w:before="0" w:after="0" w:line="360" w:lineRule="auto"/><w:ind w:firstLine="480"/><w:jc w:val="both"/></w:pPr><w:r><w:rPr><w:rFonts w:ascii="Times New Roman" w:hAnsi="Times New Roman" w:eastAsia="宋体"/><w:b/><w:i w:val="0"/><w:color w:val="000000"/><w:sz w:val="24"/></w:rPr><w:t>业务含义一句话</w:t></w:r><w:r><w:rPr><w:rFonts w:ascii="Times New Roman" w:hAnsi="Times New Roman" w:eastAsia="宋体"/><w:b w:val="0"/><w:i w:val="0"/><w:color w:val="000000"/><w:sz w:val="24"/></w:rPr><w:t>：财务对账讲究&quot;账实相符&quot;——</w:t></w:r><w:r><w:rPr><w:rFonts w:ascii="Times New Roman" w:hAnsi="Times New Roman" w:eastAsia="宋体"/><w:b/><w:i w:val="0"/><w:color w:val="000000"/><w:sz w:val="24"/></w:rPr><w:t>契约的&quot;账&quot;（检查项总数）必须和你的&quot;实&quot;（写进文件的字段）对得上</w:t></w:r><w:r><w:rPr><w:rFonts w:ascii="Times New Roman" w:hAnsi="Times New Roman" w:eastAsia="宋体"/><w:b w:val="0"/><w:i w:val="0"/><w:color w:val="000000"/><w:sz w:val="24"/></w:rPr><w:t>。对不上，就是哪里出了无声的错误，哪怕报表是平的。</w:t></w:r></w:p><w:p w14:paraId="2E7A24AF"><w:pPr><w:pBdr><w:bottom w:val="single" w:color="BFBFBF" w:sz="6" w:space="1"/></w:pBdr><w:spacing w:before="80" w:after="80" w:line="240" w:lineRule="auto"/><w:ind w:firstLine="0"/><w:jc w:val="left"/></w:pPr></w:p><w:p w14:paraId="270DF0EA"><w:pPr><w:pStyle w:val="4"/><w:keepNext/><w:spacing w:before="220" w:after="100" w:line="360" w:lineRule="auto"/><w:ind w:firstLine="0"/><w:jc w:val="left"/></w:pPr><w:r><w:rPr><w:rFonts w:ascii="Times New Roman" w:hAnsi="Times New Roman" w:eastAsia="黑体"/><w:b/><w:i w:val="0"/><w:color w:val="000000"/><w:sz w:val="28"/></w:rPr><w:t>5.6 本章复盘：静默失效是数据工程的最高级陷阱</w:t></w:r></w:p><w:tbl><w:tblPr><w:tblStyle w:val="34"/><w:tblW w:w="0" w:type="auto"/><w:jc w:val="center"/><w:tblBorders><w:top w:val="single" w:color="auto" w:sz="4" w:space="0"/><w:left w:val="single" w:color="auto" w:sz="4" w:space="0"/><w:bottom w:val="single" w:color="auto" w:sz="4" w:space="0"/><w:right w:val="single" w:color="auto" w:sz="4" w:space="0"/><w:insideH w:val="single" w:color="auto" w:sz="4" w:space="0"/><w:insideV w:val="single" w:color="auto" w:sz="4" w:space="0"/></w:tblBorders><w:tblLayout w:type="autofit"/><w:tblCellMar><w:top w:w="0" w:type="dxa"/><w:left w:w="108" w:type="dxa"/><w:bottom w:w="0" w:type="dxa"/><w:right w:w="108" w:type="dxa"/></w:tblCellMar></w:tblPr><w:tblGrid><w:gridCol w:w="1814"/><w:gridCol w:w="1814"/><w:gridCol w:w="1814"/><w:gridCol w:w="1814"/><w:gridCol w:w="1814"/></w:tblGrid><w:tr w14:paraId="02BA07B9"><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tblHeader/><w:jc w:val="center"/></w:trPr><w:tc><w:tcPr><w:tcW w:w="1814" w:type="dxa"/><w:shd w:val="clear" w:color="auto" w:fill="D9D9D9"/><w:vAlign w:val="center"/></w:tcPr><w:p w14:paraId="429774B2"><w:pPr><w:spacing w:before="0" w:after="0" w:line="240" w:lineRule="auto"/><w:ind w:firstLine="0"/><w:jc w:val="center"/></w:pPr><w:r><w:rPr><w:rFonts w:ascii="Times New Roman" w:hAnsi="Times New Roman" w:eastAsia="宋体"/><w:b/><w:i w:val="0"/><w:color w:val="000000"/><w:sz w:val="21"/></w:rPr><w:t>阶段</w:t></w:r></w:p></w:tc><w:tc><w:tcPr><w:tcW w:w="1814" w:type="dxa"/><w:shd w:val="clear" w:color="auto" w:fill="D9D9D9"/><w:vAlign w:val="center"/></w:tcPr><w:p w14:paraId="5A4F86DE"><w:pPr><w:spacing w:before="0" w:after="0" w:line="240" w:lineRule="auto"/><w:ind w:firstLine="0"/><w:jc w:val="center"/></w:pPr><w:r><w:rPr><w:rFonts w:ascii="Times New Roman" w:hAnsi="Times New Roman" w:eastAsia="宋体"/><w:b/><w:i w:val="0"/><w:color w:val="000000"/><w:sz w:val="21"/></w:rPr><w:t>检查项</w:t></w:r></w:p></w:tc><w:tc><w:tcPr><w:tcW w:w="1814" w:type="dxa"/><w:shd w:val="clear" w:color="auto" w:fill="D9D9D9"/><w:vAlign w:val="center"/></w:tcPr><w:p w14:paraId="75ABBADB"><w:pPr><w:spacing w:before="0" w:after="0" w:line="240" w:lineRule="auto"/><w:ind w:firstLine="0"/><w:jc w:val="center"/></w:pPr><w:r><w:rPr><w:rFonts w:ascii="Times New Roman" w:hAnsi="Times New Roman" w:eastAsia="宋体"/><w:b/><w:i w:val="0"/><w:color w:val="000000"/><w:sz w:val="21"/></w:rPr><w:t>表面状态</w:t></w:r></w:p></w:tc><w:tc><w:tcPr><w:tcW w:w="1814" w:type="dxa"/><w:shd w:val="clear" w:color="auto" w:fill="D9D9D9"/><w:vAlign w:val="center"/></w:tcPr><w:p w14:paraId="6A13B5F7"><w:pPr><w:spacing w:before="0" w:after="0" w:line="240" w:lineRule="auto"/><w:ind w:firstLine="0"/><w:jc w:val="center"/></w:pPr><w:r><w:rPr><w:rFonts w:ascii="Times New Roman" w:hAnsi="Times New Roman" w:eastAsia="宋体"/><w:b/><w:i w:val="0"/><w:color w:val="000000"/><w:sz w:val="21"/></w:rPr><w:t>真相</w:t></w:r></w:p></w:tc><w:tc><w:tcPr><w:tcW w:w="1814" w:type="dxa"/><w:shd w:val="clear" w:color="auto" w:fill="D9D9D9"/><w:vAlign w:val="center"/></w:tcPr><w:p w14:paraId="6C159F2D"><w:pPr><w:spacing w:before="0" w:after="0" w:line="240" w:lineRule="auto"/><w:ind w:firstLine="0"/><w:jc w:val="center"/></w:pPr><w:r><w:rPr><w:rFonts w:ascii="Times New Roman" w:hAnsi="Times New Roman" w:eastAsia="宋体"/><w:b/><w:i w:val="0"/><w:color w:val="000000"/><w:sz w:val="21"/></w:rPr><w:t>根因</w:t></w:r></w:p></w:tc></w:tr><w:tr w14:paraId="031B3761"><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1814" w:type="dxa"/><w:vAlign w:val="center"/></w:tcPr><w:p w14:paraId="5AD72DC2"><w:pPr><w:spacing w:before="0" w:after="0" w:line="240" w:lineRule="auto"/><w:ind w:firstLine="0"/><w:jc w:val="center"/></w:pPr><w:r><w:rPr><w:rFonts w:ascii="Times New Roman" w:hAnsi="Times New Roman" w:eastAsia="宋体"/><w:b w:val="0"/><w:i w:val="0"/><w:color w:val="000000"/><w:sz w:val="21"/></w:rPr><w:t>第一次运行</w:t></w:r></w:p></w:tc><w:tc><w:tcPr><w:tcW w:w="1814" w:type="dxa"/><w:vAlign w:val="center"/></w:tcPr><w:p w14:paraId="683A2471"><w:pPr><w:spacing w:before="0" w:after="0" w:line="240" w:lineRule="auto"/><w:ind w:firstLine="0"/><w:jc w:val="left"/></w:pPr><w:r><w:rPr><w:rFonts w:ascii="Times New Roman" w:hAnsi="Times New Roman" w:eastAsia="宋体"/><w:b w:val="0"/><w:i w:val="0"/><w:color w:val="000000"/><w:sz w:val="21"/></w:rPr><w:t>25 项</w:t></w:r></w:p></w:tc><w:tc><w:tcPr><w:tcW w:w="1814" w:type="dxa"/><w:vAlign w:val="center"/></w:tcPr><w:p w14:paraId="1C22D849"><w:pPr><w:spacing w:before="0" w:after="0" w:line="240" w:lineRule="auto"/><w:ind w:firstLine="0"/><w:jc w:val="left"/></w:pPr><w:r><w:rPr><w:rFonts w:ascii="Times New Roman" w:hAnsi="Times New Roman" w:eastAsia="宋体"/><w:b w:val="0"/><w:i w:val="0"/><w:color w:val="000000"/><w:sz w:val="21"/></w:rPr><w:t>🟢 全绿</w:t></w:r></w:p></w:tc><w:tc><w:tcPr><w:tcW w:w="1814" w:type="dxa"/><w:vAlign w:val="center"/></w:tcPr><w:p w14:paraId="6AFC86A6"><w:pPr><w:spacing w:before="0" w:after="0" w:line="240" w:lineRule="auto"/><w:ind w:firstLine="0"/><w:jc w:val="left"/></w:pPr><w:r><w:rPr><w:rFonts w:ascii="Times New Roman" w:hAnsi="Times New Roman" w:eastAsia="宋体"/><w:b w:val="0"/><w:i w:val="0"/><w:color w:val="000000"/><w:sz w:val="21"/></w:rPr><w:t>三条规则全部未生效</w:t></w:r></w:p></w:tc><w:tc><w:tcPr><w:tcW w:w="1814" w:type="dxa"/><w:vAlign w:val="center"/></w:tcPr><w:p w14:paraId="3C766422"><w:pPr><w:spacing w:before="0" w:after="0" w:line="240" w:lineRule="auto"/><w:ind w:firstLine="0"/><w:jc w:val="left"/></w:pPr><w:r><w:rPr><w:rFonts w:ascii="Times New Roman" w:hAnsi="Times New Roman" w:eastAsia="宋体"/><w:b w:val="0"/><w:i w:val="0"/><w:color w:val="000000"/><w:sz w:val="21"/></w:rPr><w:t>新规则未放进正确层级</w:t></w:r></w:p></w:tc></w:tr><w:tr w14:paraId="0B82E10E"><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1814" w:type="dxa"/><w:vAlign w:val="center"/></w:tcPr><w:p w14:paraId="3EDD7973"><w:pPr><w:spacing w:before="0" w:after="0" w:line="240" w:lineRule="auto"/><w:ind w:firstLine="0"/><w:jc w:val="center"/></w:pPr><w:r><w:rPr><w:rFonts w:ascii="Times New Roman" w:hAnsi="Times New Roman" w:eastAsia="宋体"/><w:b w:val="0"/><w:i w:val="0"/><w:color w:val="000000"/><w:sz w:val="21"/></w:rPr><w:t>第二次运行</w:t></w:r></w:p></w:tc><w:tc><w:tcPr><w:tcW w:w="1814" w:type="dxa"/><w:vAlign w:val="center"/></w:tcPr><w:p w14:paraId="263790E6"><w:pPr><w:spacing w:before="0" w:after="0" w:line="240" w:lineRule="auto"/><w:ind w:firstLine="0"/><w:jc w:val="left"/></w:pPr><w:r><w:rPr><w:rFonts w:ascii="Times New Roman" w:hAnsi="Times New Roman" w:eastAsia="宋体"/><w:b w:val="0"/><w:i w:val="0"/><w:color w:val="000000"/><w:sz w:val="21"/></w:rPr><w:t>28 项</w:t></w:r></w:p></w:tc><w:tc><w:tcPr><w:tcW w:w="1814" w:type="dxa"/><w:vAlign w:val="center"/></w:tcPr><w:p w14:paraId="60DB873F"><w:pPr><w:spacing w:before="0" w:after="0" w:line="240" w:lineRule="auto"/><w:ind w:firstLine="0"/><w:jc w:val="left"/></w:pPr><w:r><w:rPr><w:rFonts w:ascii="Times New Roman" w:hAnsi="Times New Roman" w:eastAsia="宋体"/><w:b w:val="0"/><w:i w:val="0"/><w:color w:val="000000"/><w:sz w:val="21"/></w:rPr><w:t>🟢 全绿</w:t></w:r></w:p></w:tc><w:tc><w:tcPr><w:tcW w:w="1814" w:type="dxa"/><w:vAlign w:val="center"/></w:tcPr><w:p w14:paraId="54ACAC6B"><w:pPr><w:spacing w:before="0" w:after="0" w:line="240" w:lineRule="auto"/><w:ind w:firstLine="0"/><w:jc w:val="left"/></w:pPr><w:r><w:rPr><w:rFonts w:ascii="Times New Roman" w:hAnsi="Times New Roman" w:eastAsia="宋体"/><w:b w:val="0"/><w:i w:val="0"/><w:color w:val="000000"/><w:sz w:val="21"/></w:rPr><w:t>approval_level 生效，两个字段失踪</w:t></w:r></w:p></w:tc><w:tc><w:tcPr><w:tcW w:w="1814" w:type="dxa"/><w:vAlign w:val="center"/></w:tcPr><w:p w14:paraId="77F2DEB9"><w:pPr><w:spacing w:before="0" w:after="0" w:line="240" w:lineRule="auto"/><w:ind w:firstLine="0"/><w:jc w:val="left"/></w:pPr><w:r><w:rPr><w:rFonts w:ascii="Times New Roman" w:hAnsi="Times New Roman" w:eastAsia="宋体"/><w:b w:val="0"/><w:i w:val="0"/><w:color w:val="000000"/><w:sz w:val="21"/></w:rPr><w:t>多缩进 2 空格 → 变成子字段</w:t></w:r></w:p></w:tc></w:tr><w:tr w14:paraId="23B46B48"><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1814" w:type="dxa"/><w:vAlign w:val="center"/></w:tcPr><w:p w14:paraId="0FDB1207"><w:pPr><w:spacing w:before="0" w:after="0" w:line="240" w:lineRule="auto"/><w:ind w:firstLine="0"/><w:jc w:val="center"/></w:pPr><w:r><w:rPr><w:rFonts w:ascii="Times New Roman" w:hAnsi="Times New Roman" w:eastAsia="宋体"/><w:b w:val="0"/><w:i w:val="0"/><w:color w:val="000000"/><w:sz w:val="21"/></w:rPr><w:t>最终运行</w:t></w:r></w:p></w:tc><w:tc><w:tcPr><w:tcW w:w="1814" w:type="dxa"/><w:vAlign w:val="center"/></w:tcPr><w:p w14:paraId="498ECFD9"><w:pPr><w:spacing w:before="0" w:after="0" w:line="240" w:lineRule="auto"/><w:ind w:firstLine="0"/><w:jc w:val="left"/></w:pPr><w:r><w:rPr><w:rFonts w:ascii="Times New Roman" w:hAnsi="Times New Roman" w:eastAsia="宋体"/><w:b w:val="0"/><w:i w:val="0"/><w:color w:val="000000"/><w:sz w:val="21"/></w:rPr><w:t>34 项</w:t></w:r></w:p></w:tc><w:tc><w:tcPr><w:tcW w:w="1814" w:type="dxa"/><w:vAlign w:val="center"/></w:tcPr><w:p w14:paraId="56435228"><w:pPr><w:spacing w:before="0" w:after="0" w:line="240" w:lineRule="auto"/><w:ind w:firstLine="0"/><w:jc w:val="left"/></w:pPr><w:r><w:rPr><w:rFonts w:ascii="Times New Roman" w:hAnsi="Times New Roman" w:eastAsia="宋体"/><w:b w:val="0"/><w:i w:val="0"/><w:color w:val="000000"/><w:sz w:val="21"/></w:rPr><w:t>🟢 全绿</w:t></w:r></w:p></w:tc><w:tc><w:tcPr><w:tcW w:w="1814" w:type="dxa"/><w:vAlign w:val="center"/></w:tcPr><w:p w14:paraId="60AFD5F5"><w:pPr><w:spacing w:before="0" w:after="0" w:line="240" w:lineRule="auto"/><w:ind w:firstLine="0"/><w:jc w:val="left"/></w:pPr><w:r><w:rPr><w:rFonts w:ascii="Times New Roman" w:hAnsi="Times New Roman" w:eastAsia="宋体"/><w:b w:val="0"/><w:i w:val="0"/><w:color w:val="000000"/><w:sz w:val="21"/></w:rPr><w:t>全部规则生效</w:t></w:r></w:p></w:tc><w:tc><w:tcPr><w:tcW w:w="1814" w:type="dxa"/><w:vAlign w:val="center"/></w:tcPr><w:p w14:paraId="485E8A33"><w:pPr><w:spacing w:before="0" w:after="0" w:line="240" w:lineRule="auto"/><w:ind w:firstLine="0"/><w:jc w:val="left"/></w:pPr><w:r><w:rPr><w:rFonts w:ascii="Times New Roman" w:hAnsi="Times New Roman" w:eastAsia="宋体"/><w:b w:val="0"/><w:i w:val="0"/><w:color w:val="000000"/><w:sz w:val="21"/></w:rPr><w:t>6 空格同级对齐 + 合并重复 amount</w:t></w:r></w:p></w:tc></w:tr></w:tbl><w:p w14:paraId="15BA0A69"><w:pPr><w:spacing w:after="0"/></w:pPr></w:p><w:p w14:paraId="56651664"><w:pPr><w:spacing w:before="0" w:after="0" w:line="360" w:lineRule="auto"/><w:ind w:firstLine="480"/><w:jc w:val="both"/></w:pPr><w:r><w:rPr><w:rFonts w:ascii="Times New Roman" w:hAnsi="Times New Roman" w:eastAsia="宋体"/><w:b/><w:i w:val="0"/><w:color w:val="000000"/><w:sz w:val="24"/></w:rPr><w:t>三条最深刻的教训</w:t></w:r><w:r><w:rPr><w:rFonts w:ascii="Times New Roman" w:hAnsi="Times New Roman" w:eastAsia="宋体"/><w:b w:val="0"/><w:i w:val="0"/><w:color w:val="000000"/><w:sz w:val="24"/></w:rPr><w:t>：</w:t></w:r></w:p><w:p w14:paraId="5A05F1C5"><w:pPr><w:spacing w:before="0" w:after="0" w:line="360" w:lineRule="auto"/><w:ind w:firstLine="480"/><w:jc w:val="both"/></w:pPr><w:r><w:rPr><w:rFonts w:ascii="Times New Roman" w:hAnsi="Times New Roman" w:eastAsia="宋体"/><w:b w:val="0"/><w:i w:val="0"/><w:color w:val="000000"/><w:sz w:val="24"/></w:rPr><w:t xml:space="preserve">1. </w:t></w:r><w:r><w:rPr><w:rFonts w:ascii="Times New Roman" w:hAnsi="Times New Roman" w:eastAsia="宋体"/><w:b/><w:i w:val="0"/><w:color w:val="000000"/><w:sz w:val="24"/></w:rPr><w:t>&quot;运行成功&quot;≠&quot;规则生效&quot;</w:t></w:r><w:r><w:rPr><w:rFonts w:ascii="Times New Roman" w:hAnsi="Times New Roman" w:eastAsia="宋体"/><w:b w:val="0"/><w:i w:val="0"/><w:color w:val="000000"/><w:sz w:val="24"/></w:rPr><w:t>：引擎全绿时，唯一的验证手段是</w:t></w:r><w:r><w:rPr><w:rFonts w:ascii="Times New Roman" w:hAnsi="Times New Roman" w:eastAsia="宋体"/><w:b/><w:i w:val="0"/><w:color w:val="000000"/><w:sz w:val="24"/></w:rPr><w:t>数字</w:t></w:r><w:r><w:rPr><w:rFonts w:ascii="Times New Roman" w:hAnsi="Times New Roman" w:eastAsia="宋体"/><w:b w:val="0"/><w:i w:val="0"/><w:color w:val="000000"/><w:sz w:val="24"/></w:rPr><w:t>——检查项总数必须随你的修改变化。盯着数字，而不是盯着颜色；</w:t></w:r></w:p><w:p w14:paraId="4A984FA4"><w:pPr><w:spacing w:before="0" w:after="0" w:line="360" w:lineRule="auto"/><w:ind w:firstLine="480"/><w:jc w:val="both"/></w:pPr><w:r><w:rPr><w:rFonts w:ascii="Times New Roman" w:hAnsi="Times New Roman" w:eastAsia="宋体"/><w:b w:val="0"/><w:i w:val="0"/><w:color w:val="000000"/><w:sz w:val="24"/></w:rPr><w:t xml:space="preserve">2. </w:t></w:r><w:r><w:rPr><w:rFonts w:ascii="Times New Roman" w:hAnsi="Times New Roman" w:eastAsia="宋体"/><w:b/><w:i w:val="0"/><w:color w:val="000000"/><w:sz w:val="24"/></w:rPr><w:t>YAML 的层级由空格数决定，语法合法 ≠ 语义正确</w:t></w:r><w:r><w:rPr><w:rFonts w:ascii="Times New Roman" w:hAnsi="Times New Roman" w:eastAsia="宋体"/><w:b w:val="0"/><w:i w:val="0"/><w:color w:val="000000"/><w:sz w:val="24"/></w:rPr><w:t>：2 个空格之差，字段就从&quot;同级&quot;变成&quot;子级&quot;，规则静默沉没。</w:t></w:r><w:r><w:rPr><w:rFonts w:ascii="Times New Roman" w:hAnsi="Times New Roman" w:eastAsia="宋体"/><w:b/><w:i w:val="0"/><w:color w:val="000000"/><w:sz w:val="24"/></w:rPr><w:t>这是 YAML 最危险的地方：它不报错，它默默改你的意思</w:t></w:r><w:r><w:rPr><w:rFonts w:ascii="Times New Roman" w:hAnsi="Times New Roman" w:eastAsia="宋体"/><w:b w:val="0"/><w:i w:val="0"/><w:color w:val="000000"/><w:sz w:val="24"/></w:rPr><w:t>；</w:t></w:r></w:p><w:p w14:paraId="778066E2"><w:pPr><w:spacing w:before="0" w:after="0" w:line="360" w:lineRule="auto"/><w:ind w:firstLine="480"/><w:jc w:val="both"/></w:pPr><w:r><w:rPr><w:rFonts w:ascii="Times New Roman" w:hAnsi="Times New Roman" w:eastAsia="宋体"/><w:b w:val="0"/><w:i w:val="0"/><w:color w:val="000000"/><w:sz w:val="24"/></w:rPr><w:t xml:space="preserve">3. </w:t></w:r><w:r><w:rPr><w:rFonts w:ascii="Times New Roman" w:hAnsi="Times New Roman" w:eastAsia="宋体"/><w:b/><w:i w:val="0"/><w:color w:val="000000"/><w:sz w:val="24"/></w:rPr><w:t>注释是规则的可追溯依据</w:t></w:r><w:r><w:rPr><w:rFonts w:ascii="Times New Roman" w:hAnsi="Times New Roman" w:eastAsia="宋体"/><w:b w:val="0"/><w:i w:val="0"/><w:color w:val="000000"/><w:sz w:val="24"/></w:rPr><w:t>：最终版 YAML 里每条规则都注明&quot;证据来自统计摘要&quot;——这既是给未来维护者的说明书，也是给审计师的证据链。</w:t></w:r></w:p><w:p w14:paraId="0DFEC462"><w:pPr><w:spacing w:before="0" w:after="0" w:line="360" w:lineRule="auto"/><w:ind w:firstLine="480"/><w:jc w:val="both"/></w:pPr><w:r><w:rPr><w:rFonts w:ascii="Times New Roman" w:hAnsi="Times New Roman" w:eastAsia="宋体"/><w:b/><w:i w:val="0"/><w:color w:val="000000"/><w:sz w:val="24"/></w:rPr><w:t>业务含义一句话</w:t></w:r><w:r><w:rPr><w:rFonts w:ascii="Times New Roman" w:hAnsi="Times New Roman" w:eastAsia="宋体"/><w:b w:val="0"/><w:i w:val="0"/><w:color w:val="000000"/><w:sz w:val="24"/></w:rPr><w:t>：财务内控最怕的不是&quot;有人绕过了审批&quot;，而是&quot;审批系统看似在运行、其实从没拦过任何人&quot;。数据契约的静默失效，就是数字世界的&quot;审批系统假运行&quot;——</w:t></w:r><w:r><w:rPr><w:rFonts w:ascii="Times New Roman" w:hAnsi="Times New Roman" w:eastAsia="宋体"/><w:b/><w:i w:val="0"/><w:color w:val="000000"/><w:sz w:val="24"/></w:rPr><w:t>这也是为什么&quot;验证规则真的在拦&quot;比&quot;写出规则&quot;更重要</w:t></w:r><w:r><w:rPr><w:rFonts w:ascii="Times New Roman" w:hAnsi="Times New Roman" w:eastAsia="宋体"/><w:b w:val="0"/><w:i w:val="0"/><w:color w:val="000000"/><w:sz w:val="24"/></w:rPr><w:t>。你的项目从 25 → 28 → 34 的每一步，都在用数字证明：</w:t></w:r><w:r><w:rPr><w:rFonts w:ascii="Times New Roman" w:hAnsi="Times New Roman" w:eastAsia="宋体"/><w:b/><w:i w:val="0"/><w:color w:val="000000"/><w:sz w:val="24"/></w:rPr><w:t>不是&quot;写过了&quot;，而是&quot;真在拦&quot;。</w:t></w:r></w:p><w:p w14:paraId="3F821EBE"><w:pPr><w:pStyle w:val="3"/><w:keepNext/><w:spacing w:before="280" w:after="120" w:line="360" w:lineRule="auto"/><w:ind w:firstLine="0"/><w:jc w:val="left"/></w:pPr><w:r><w:rPr><w:rFonts w:ascii="Times New Roman" w:hAnsi="Times New Roman" w:eastAsia="黑体"/><w:b/><w:i w:val="0"/><w:color w:val="000000"/><w:sz w:val="32"/></w:rPr><w:t>第六章：项目价值总结与后续进阶</w:t></w:r></w:p><w:p w14:paraId="28390E20"><w:pPr><w:pStyle w:val="4"/><w:keepNext/><w:spacing w:before="220" w:after="100" w:line="360" w:lineRule="auto"/><w:ind w:firstLine="0"/><w:jc w:val="left"/></w:pPr><w:r><w:rPr><w:rFonts w:ascii="Times New Roman" w:hAnsi="Times New Roman" w:eastAsia="黑体"/><w:b/><w:i w:val="0"/><w:color w:val="000000"/><w:sz w:val="28"/></w:rPr><w:t>引言：这个项目到底值多少钱？</w:t></w:r></w:p><w:p w14:paraId="6B95EB28"><w:pPr><w:spacing w:before="0" w:after="0" w:line="360" w:lineRule="auto"/><w:ind w:firstLine="480"/><w:jc w:val="both"/></w:pPr><w:r><w:rPr><w:rFonts w:ascii="Times New Roman" w:hAnsi="Times New Roman" w:eastAsia="宋体"/><w:b w:val="0"/><w:i w:val="0"/><w:color w:val="000000"/><w:sz w:val="24"/></w:rPr><w:t>前五章是&quot;怎么做的&quot;，这一章回答&quot;</w:t></w:r><w:r><w:rPr><w:rFonts w:ascii="Times New Roman" w:hAnsi="Times New Roman" w:eastAsia="宋体"/><w:b/><w:i w:val="0"/><w:color w:val="000000"/><w:sz w:val="24"/></w:rPr><w:t>做成了什么、值多少钱、怎么讲给别人听</w:t></w:r><w:r><w:rPr><w:rFonts w:ascii="Times New Roman" w:hAnsi="Times New Roman" w:eastAsia="宋体"/><w:b w:val="0"/><w:i w:val="0"/><w:color w:val="000000"/><w:sz w:val="24"/></w:rPr><w:t>&quot;。一个项目的价值从来不在代码行数，而在三个层面：</w:t></w:r><w:r><w:rPr><w:rFonts w:ascii="Times New Roman" w:hAnsi="Times New Roman" w:eastAsia="宋体"/><w:b/><w:i w:val="0"/><w:color w:val="000000"/><w:sz w:val="24"/></w:rPr><w:t>技术层面</w:t></w:r><w:r><w:rPr><w:rFonts w:ascii="Times New Roman" w:hAnsi="Times New Roman" w:eastAsia="宋体"/><w:b w:val="0"/><w:i w:val="0"/><w:color w:val="000000"/><w:sz w:val="24"/></w:rPr><w:t>（工程能力）、</w:t></w:r><w:r><w:rPr><w:rFonts w:ascii="Times New Roman" w:hAnsi="Times New Roman" w:eastAsia="宋体"/><w:b/><w:i w:val="0"/><w:color w:val="000000"/><w:sz w:val="24"/></w:rPr><w:t>业务层面</w:t></w:r><w:r><w:rPr><w:rFonts w:ascii="Times New Roman" w:hAnsi="Times New Roman" w:eastAsia="宋体"/><w:b w:val="0"/><w:i w:val="0"/><w:color w:val="000000"/><w:sz w:val="24"/></w:rPr><w:t>（财务内控）、</w:t></w:r><w:r><w:rPr><w:rFonts w:ascii="Times New Roman" w:hAnsi="Times New Roman" w:eastAsia="宋体"/><w:b/><w:i w:val="0"/><w:color w:val="000000"/><w:sz w:val="24"/></w:rPr><w:t>个人层面</w:t></w:r><w:r><w:rPr><w:rFonts w:ascii="Times New Roman" w:hAnsi="Times New Roman" w:eastAsia="宋体"/><w:b w:val="0"/><w:i w:val="0"/><w:color w:val="000000"/><w:sz w:val="24"/></w:rPr><w:t>（职业竞争力）。最后，还有一件很多工程师忽略的事——</w:t></w:r><w:r><w:rPr><w:rFonts w:ascii="Times New Roman" w:hAnsi="Times New Roman" w:eastAsia="宋体"/><w:b/><w:i w:val="0"/><w:color w:val="000000"/><w:sz w:val="24"/></w:rPr><w:t>把经历包装成故事</w:t></w:r><w:r><w:rPr><w:rFonts w:ascii="Times New Roman" w:hAnsi="Times New Roman" w:eastAsia="宋体"/><w:b w:val="0"/><w:i w:val="0"/><w:color w:val="000000"/><w:sz w:val="24"/></w:rPr><w:t>。你踩过的每一个坑，都是别人没有的素材。</w:t></w:r></w:p><w:p w14:paraId="6661CC44"><w:pPr><w:spacing w:before="0" w:after="0" w:line="360" w:lineRule="auto"/><w:ind w:firstLine="480"/><w:jc w:val="both"/></w:pPr><w:r><w:rPr><w:rFonts w:ascii="Times New Roman" w:hAnsi="Times New Roman" w:eastAsia="宋体"/><w:b w:val="0"/><w:i w:val="0"/><w:color w:val="000000"/><w:sz w:val="24"/></w:rPr><w:t>先看本卷全景——三层价值、面试故事转化与进阶路线：</w:t></w:r></w:p><w:p w14:paraId="6ACA83A3"><w:pPr><w:pStyle w:val="165"/><w:shd w:val="clear" w:color="auto" w:fill="F5F5F5"/><w:spacing w:before="0" w:after="0" w:line="240" w:lineRule="auto"/><w:ind w:firstLine="0"/><w:jc w:val="left"/></w:pPr><w:r><w:rPr><w:rFonts w:ascii="Consolas" w:hAnsi="Consolas" w:eastAsia="宋体"/><w:b w:val="0"/><w:i w:val="0"/><w:color w:val="000000"/><w:sz w:val="21"/></w:rPr><w:t>&lt;html style=&quot;margin:0;padding:0;&quot;&gt;</w:t></w:r></w:p><w:p w14:paraId="3366507B"><w:pPr><w:pStyle w:val="165"/><w:shd w:val="clear" w:color="auto" w:fill="F5F5F5"/><w:spacing w:before="0" w:after="0" w:line="240" w:lineRule="auto"/><w:ind w:firstLine="0"/><w:jc w:val="left"/></w:pPr><w:r><w:rPr><w:rFonts w:ascii="Consolas" w:hAnsi="Consolas" w:eastAsia="宋体"/><w:b w:val="0"/><w:i w:val="0"/><w:color w:val="000000"/><w:sz w:val="21"/></w:rPr><w:t>&lt;title&gt;项目价值与进阶路线图&lt;/title&gt;</w:t></w:r></w:p><w:p w14:paraId="6807FEE5"><w:pPr><w:pStyle w:val="165"/><w:shd w:val="clear" w:color="auto" w:fill="F5F5F5"/><w:spacing w:before="0" w:after="0" w:line="240" w:lineRule="auto"/><w:ind w:firstLine="0"/><w:jc w:val="left"/></w:pPr><w:r><w:rPr><w:rFonts w:ascii="Consolas" w:hAnsi="Consolas" w:eastAsia="宋体"/><w:b w:val="0"/><w:i w:val="0"/><w:color w:val="000000"/><w:sz w:val="21"/></w:rPr><w:t>&lt;div style=&quot;font-family:'Segoe UI','Microsoft YaHei',sans-serif;background:#f5f7fb;color:#1f2937;padding:20px;box-sizing:border-box;width:100%;max-width:1180px;margin:0 auto;&quot;&gt;</w:t></w:r></w:p><w:p w14:paraId="23276FBD"><w:pPr><w:pStyle w:val="165"/><w:shd w:val="clear" w:color="auto" w:fill="F5F5F5"/><w:spacing w:before="0" w:after="0" w:line="240" w:lineRule="auto"/><w:ind w:firstLine="0"/><w:jc w:val="left"/></w:pPr><w:r><w:rPr><w:rFonts w:ascii="Consolas" w:hAnsi="Consolas" w:eastAsia="宋体"/><w:b w:val="0"/><w:i w:val="0"/><w:color w:val="000000"/><w:sz w:val="21"/></w:rPr><w:t xml:space="preserve">  &lt;div style=&quot;background:#ffffff;border:1px solid #e2e8f0;border-radius:12px;padding:16px 20px;margin-bottom:14px;&quot;&gt;</w:t></w:r></w:p><w:p w14:paraId="769B707D"><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style=&quot;font-size:20px;font-weight:700;color:#0f172a;&quot;&gt;项目价值与进阶路线图&lt;/div&gt;</w:t></w:r></w:p><w:p w14:paraId="5AE83A9A"><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style=&quot;font-size:14px;color:#475569;margin-top:6px;line-height:1.6;&quot;&gt;第六章全景：三层价值总结 → 两个面试故事 → 从 MVP 到生产级的进阶路线&lt;/div&gt;</w:t></w:r></w:p><w:p w14:paraId="686A61DA"><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0C2C2C3D"><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6DCA0EA3"><w:pPr><w:pStyle w:val="165"/><w:shd w:val="clear" w:color="auto" w:fill="F5F5F5"/><w:spacing w:before="0" w:after="0" w:line="240" w:lineRule="auto"/><w:ind w:firstLine="0"/><w:jc w:val="left"/></w:pPr><w:r><w:rPr><w:rFonts w:ascii="Consolas" w:hAnsi="Consolas" w:eastAsia="宋体"/><w:b w:val="0"/><w:i w:val="0"/><w:color w:val="000000"/><w:sz w:val="21"/></w:rPr><w:t xml:space="preserve">  &lt;div style=&quot;background:#ffffff;border:1px solid #e2e8f0;border-radius:12px;padding:14px 20px;margin-bottom:14px;&quot;&gt;</w:t></w:r></w:p><w:p w14:paraId="0AE8AB3E"><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style=&quot;font-size:15px;font-weight:700;color:#0f172a;margin-bottom:10px;&quot;&gt;一、三层价值&lt;/div&gt;</w:t></w:r></w:p><w:p w14:paraId="757CD5F4"><w:pPr><w:pStyle w:val="165"/><w:shd w:val="clear" w:color="auto" w:fill="F5F5F5"/><w:spacing w:before="0" w:after="0" w:line="240" w:lineRule="auto"/><w:ind w:firstLine="0"/><w:jc w:val="left"/></w:pPr><w:r><w:rPr><w:rFonts w:ascii="Consolas" w:hAnsi="Consolas" w:eastAsia="宋体"/><w:b w:val="0"/><w:i w:val="0"/><w:color w:val="000000"/><w:sz w:val="21"/></w:rPr><w:t xml:space="preserve">    &lt;div style=&quot;display:flex;flex-wrap:wrap;gap:8px;&quot;&gt;</w:t></w:r></w:p><w:p w14:paraId="5CD3D9AB"><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1 300px;min-width:280px;background:#eff6ff;border:1px solid #bfdbfe;border-radius:10px;padding:10px 14px;box-sizing:border-box;&quot;&gt;</w:t></w:r></w:p><w:p w14:paraId="487111C6"><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style=&quot;font-size:14px;font-weight:700;color:#1d4ed8;&quot;&gt;技术价值&lt;/div&gt;</w:t></w:r></w:p><w:p w14:paraId="7AF81C64"><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style=&quot;font-size:14px;color:#334155;margin-top:5px;line-height:1.7;&quot;&gt;100万行数据秒级校验（6.46s / 1.42s）&lt;br/&gt;声明式契约 + 自动化门禁 + 可验证输出&lt;br/&gt;从&quot;跑批脚本&quot;升级为&quot;实时质检&quot;&lt;/div&gt;</w:t></w:r></w:p><w:p w14:paraId="20FD0B27"><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0E13DD8F"><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1 300px;min-width:280px;background:#f0fdf4;border:1px solid #bbf7d0;border-radius:10px;padding:10px 14px;box-sizing:border-box;&quot;&gt;</w:t></w:r></w:p><w:p w14:paraId="4BD7751A"><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style=&quot;font-size:14px;font-weight:700;color:#15803d;&quot;&gt;业务价值&lt;/div&gt;</w:t></w:r></w:p><w:p w14:paraId="7233577E"><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style=&quot;font-size:14px;color:#334155;margin-top:5px;line-height:1.7;&quot;&gt;审计规则左移到数据源头&lt;br/&gt;审批越权 / 标志位非法 / 大额防呆 三道防线&lt;br/&gt;规则归业务所有、改规则留痕可审计&lt;/div&gt;</w:t></w:r></w:p><w:p w14:paraId="23787BEA"><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7A5128F3"><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1 300px;min-width:280px;background:#fffbeb;border:1px solid #fde68a;border-radius:10px;padding:10px 14px;box-sizing:border-box;&quot;&gt;</w:t></w:r></w:p><w:p w14:paraId="60E4B8BB"><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style=&quot;font-size:14px;font-weight:700;color:#b45309;&quot;&gt;职业价值&lt;/div&gt;</w:t></w:r></w:p><w:p w14:paraId="5480F54E"><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style=&quot;font-size:14px;color:#334155;margin-top:5px;line-height:1.7;&quot;&gt;财务 × 数据双修的能力证明&lt;br/&gt;8 个坑 × 完整排错链 = 可讲的真实故事&lt;br/&gt;从&quot;懂业务&quot;到&quot;会工程&quot;的转型作品&lt;/div&gt;</w:t></w:r></w:p><w:p w14:paraId="467398E6"><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73196B4E"><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3A42017E"><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6283E184"><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6C060D3F"><w:pPr><w:pStyle w:val="165"/><w:shd w:val="clear" w:color="auto" w:fill="F5F5F5"/><w:spacing w:before="0" w:after="0" w:line="240" w:lineRule="auto"/><w:ind w:firstLine="0"/><w:jc w:val="left"/></w:pPr><w:r><w:rPr><w:rFonts w:ascii="Consolas" w:hAnsi="Consolas" w:eastAsia="宋体"/><w:b w:val="0"/><w:i w:val="0"/><w:color w:val="000000"/><w:sz w:val="21"/></w:rPr><w:t xml:space="preserve">  &lt;div style=&quot;background:#ffffff;border:1px solid #e2e8f0;border-radius:12px;padding:14px 20px;margin-bottom:14px;&quot;&gt;</w:t></w:r></w:p><w:p w14:paraId="71A31EE2"><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style=&quot;font-size:15px;font-weight:700;color:#0f172a;margin-bottom:10px;&quot;&gt;二、两个面试故事（从&quot;坑&quot;到&quot;方法论&quot;）&lt;/div&gt;</w:t></w:r></w:p><w:p w14:paraId="6D461B55"><w:pPr><w:pStyle w:val="165"/><w:shd w:val="clear" w:color="auto" w:fill="F5F5F5"/><w:spacing w:before="0" w:after="0" w:line="240" w:lineRule="auto"/><w:ind w:firstLine="0"/><w:jc w:val="left"/></w:pPr><w:r><w:rPr><w:rFonts w:ascii="Consolas" w:hAnsi="Consolas" w:eastAsia="宋体"/><w:b w:val="0"/><w:i w:val="0"/><w:color w:val="000000"/><w:sz w:val="21"/></w:rPr><w:t xml:space="preserve">    &lt;div style=&quot;display:flex;flex-wrap:wrap;gap:8px;&quot;&gt;</w:t></w:r></w:p><w:p w14:paraId="29224D86"><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1 420px;min-width:390px;background:#fef2f2;border:1px solid #fecaca;border-radius:10px;padding:10px 14px;box-sizing:border-box;&quot;&gt;</w:t></w:r></w:p><w:p w14:paraId="5B09F044"><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style=&quot;font-size:14px;font-weight:700;color:#b91c1c;&quot;&gt;故事一 · GBK 编码坑&lt;/div&gt;</w:t></w:r></w:p><w:p w14:paraId="0FDC8D09"><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style=&quot;font-size:14px;color:#334155;margin-top:5px;line-height:1.7;&quot;&gt;现象：'gbk' codec can't decode byte 0xae in position 170&lt;br/&gt;推导：0xae + 170字节 → 中文字符 → 文件UTF-8 而解码器是GBK&lt;br/&gt;解法：$env:PYTHONUTF8=1（不猜，逐字节定位）&lt;/div&gt;</w:t></w:r></w:p><w:p w14:paraId="4DB557D0"><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56A346CB"><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1 420px;min-width:390px;background:#fffbeb;border:1px solid #fde68a;border-radius:10px;padding:10px 14px;box-sizing:border-box;&quot;&gt;</w:t></w:r></w:p><w:p w14:paraId="6D759908"><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style=&quot;font-size:14px;font-weight:700;color:#b45309;&quot;&gt;故事二 · 缩进静默失效&lt;/div&gt;</w:t></w:r></w:p><w:p w14:paraId="7FF99056"><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style=&quot;font-size:14px;color:#334155;margin-top:5px;line-height:1.7;&quot;&gt;现象：全绿但 Run 25 checks 不变&lt;br/&gt;推导：绿色≠生效 → 数字不变=规则没识别 → 2空格缩进错位&lt;br/&gt;解法：6空格同级对齐 → 25→28→34（用数字验证，不信任颜色）&lt;/div&gt;</w:t></w:r></w:p><w:p w14:paraId="3478798C"><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2180D952"><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191015E9"><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style=&quot;font-size:14px;color:#475569;margin-top:10px;line-height:1.7;&quot;&gt;共同方法论：① 先找&quot;根因行&quot;（不修症状）② 盯&quot;可验证信号&quot;（数字/字节位置）③ 从现象反推底层原理&lt;/div&gt;</w:t></w:r></w:p><w:p w14:paraId="3479BE82"><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03D2D4B0"><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2CA830B1"><w:pPr><w:pStyle w:val="165"/><w:shd w:val="clear" w:color="auto" w:fill="F5F5F5"/><w:spacing w:before="0" w:after="0" w:line="240" w:lineRule="auto"/><w:ind w:firstLine="0"/><w:jc w:val="left"/></w:pPr><w:r><w:rPr><w:rFonts w:ascii="Consolas" w:hAnsi="Consolas" w:eastAsia="宋体"/><w:b w:val="0"/><w:i w:val="0"/><w:color w:val="000000"/><w:sz w:val="21"/></w:rPr><w:t xml:space="preserve">  &lt;div style=&quot;background:#ffffff;border:1px solid #e2e8f0;border-radius:12px;padding:14px 20px;margin-bottom:14px;&quot;&gt;</w:t></w:r></w:p><w:p w14:paraId="4943AB02"><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style=&quot;font-size:15px;font-weight:700;color:#0f172a;margin-bottom:10px;&quot;&gt;三、进阶路线：从 MVP 到生产级&lt;/div&gt;</w:t></w:r></w:p><w:p w14:paraId="634C69C1"><w:pPr><w:pStyle w:val="165"/><w:shd w:val="clear" w:color="auto" w:fill="F5F5F5"/><w:spacing w:before="0" w:after="0" w:line="240" w:lineRule="auto"/><w:ind w:firstLine="0"/><w:jc w:val="left"/></w:pPr><w:r><w:rPr><w:rFonts w:ascii="Consolas" w:hAnsi="Consolas" w:eastAsia="宋体"/><w:b w:val="0"/><w:i w:val="0"/><w:color w:val="000000"/><w:sz w:val="21"/></w:rPr><w:t xml:space="preserve">    &lt;div style=&quot;display:flex;flex-wrap:wrap;align-items:stretch;gap:6px;&quot;&gt;</w:t></w:r></w:p><w:p w14:paraId="78325FAD"><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1 190px;min-width:180px;background:#eff6ff;border:1px solid #bfdbfe;border-radius:8px;padding:8px 12px;box-sizing:border-box;&quot;&gt;</w:t></w:r></w:p><w:p w14:paraId="5D9BDFE5"><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style=&quot;font-size:14px;font-weight:700;color:#1d4ed8;&quot;&gt;① Git 工程化&lt;/div&gt;</w:t></w:r></w:p><w:p w14:paraId="0BE9DF26"><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style=&quot;font-size:13px;color:#334155;margin-top:4px;line-height:1.6;&quot;&gt;git init + .gitignore + README&lt;br/&gt;推 GitHub，简历开源作品&lt;/div&gt;</w:t></w:r></w:p><w:p w14:paraId="359EC833"><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033DC994"><w:pPr><w:pStyle w:val="165"/><w:shd w:val="clear" w:color="auto" w:fill="F5F5F5"/><w:spacing w:before="0" w:after="0" w:line="240" w:lineRule="auto"/><w:ind w:firstLine="0"/><w:jc w:val="left"/></w:pPr><w:r><w:rPr><w:rFonts w:ascii="Consolas" w:hAnsi="Consolas" w:eastAsia="宋体"/><w:b w:val="0"/><w:i w:val="0"/><w:color w:val="000000"/><w:sz w:val="21"/></w:rPr><w:t xml:space="preserve">      &lt;div style=&quot;align-self:center;font-size:18px;color:#94a3b8;&quot;&gt;→&lt;/div&gt;</w:t></w:r></w:p><w:p w14:paraId="76CCC90E"><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1 190px;min-width:180px;background:#eff6ff;border:1px solid #bfdbfe;border-radius:8px;padding:8px 12px;box-sizing:border-box;&quot;&gt;</w:t></w:r></w:p><w:p w14:paraId="1C37D2FD"><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style=&quot;font-size:14px;font-weight:700;color:#1d4ed8;&quot;&gt;② Streamlit 看板&lt;/div&gt;</w:t></w:r></w:p><w:p w14:paraId="1AF01D8F"><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style=&quot;font-size:13px;color:#334155;margin-top:4px;line-height:1.6;&quot;&gt;展示每次契约测试通过率&lt;br/&gt;与失败明细&lt;/div&gt;</w:t></w:r></w:p><w:p w14:paraId="3C9A37CA"><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063CCE76"><w:pPr><w:pStyle w:val="165"/><w:shd w:val="clear" w:color="auto" w:fill="F5F5F5"/><w:spacing w:before="0" w:after="0" w:line="240" w:lineRule="auto"/><w:ind w:firstLine="0"/><w:jc w:val="left"/></w:pPr><w:r><w:rPr><w:rFonts w:ascii="Consolas" w:hAnsi="Consolas" w:eastAsia="宋体"/><w:b w:val="0"/><w:i w:val="0"/><w:color w:val="000000"/><w:sz w:val="21"/></w:rPr><w:t xml:space="preserve">      &lt;div style=&quot;align-self:center;font-size:18px;color:#94a3b8;&quot;&gt;→&lt;/div&gt;</w:t></w:r></w:p><w:p w14:paraId="37338F2E"><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1 190px;min-width:180px;background:#eff6ff;border:1px solid #bfdbfe;border-radius:8px;padding:8px 12px;box-sizing:border-box;&quot;&gt;</w:t></w:r></w:p><w:p w14:paraId="2476A6D6"><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style=&quot;font-size:14px;font-weight:700;color:#1d4ed8;&quot;&gt;③ Airflow 调度&lt;/div&gt;</w:t></w:r></w:p><w:p w14:paraId="5FFC0DF6"><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style=&quot;font-size:13px;color:#334155;margin-top:4px;line-height:1.6;&quot;&gt;把测试编排为定时任务&lt;br/&gt;每天/每周自动跑&lt;/div&gt;</w:t></w:r></w:p><w:p w14:paraId="6873D256"><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6EA73B57"><w:pPr><w:pStyle w:val="165"/><w:shd w:val="clear" w:color="auto" w:fill="F5F5F5"/><w:spacing w:before="0" w:after="0" w:line="240" w:lineRule="auto"/><w:ind w:firstLine="0"/><w:jc w:val="left"/></w:pPr><w:r><w:rPr><w:rFonts w:ascii="Consolas" w:hAnsi="Consolas" w:eastAsia="宋体"/><w:b w:val="0"/><w:i w:val="0"/><w:color w:val="000000"/><w:sz w:val="21"/></w:rPr><w:t xml:space="preserve">      &lt;div style=&quot;align-self:center;font-size:18px;color:#94a3b8;&quot;&gt;→&lt;/div&gt;</w:t></w:r></w:p><w:p w14:paraId="3093764A"><w:pPr><w:pStyle w:val="165"/><w:shd w:val="clear" w:color="auto" w:fill="F5F5F5"/><w:spacing w:before="0" w:after="0" w:line="240" w:lineRule="auto"/><w:ind w:firstLine="0"/><w:jc w:val="left"/></w:pPr><w:r><w:rPr><w:rFonts w:ascii="Consolas" w:hAnsi="Consolas" w:eastAsia="宋体"/><w:b w:val="0"/><w:i w:val="0"/><w:color w:val="000000"/><w:sz w:val="21"/></w:rPr><w:t xml:space="preserve">      &lt;div style=&quot;flex:1 1 190px;min-width:180px;background:#eff6ff;border:1px solid #bfdbfe;border-radius:8px;padding:8px 12px;box-sizing:border-box;&quot;&gt;</w:t></w:r></w:p><w:p w14:paraId="0528EACA"><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style=&quot;font-size:14px;font-weight:700;color:#1d4ed8;&quot;&gt;④ PostgreSQL 生产级&lt;/div&gt;</w:t></w:r></w:p><w:p w14:paraId="1C9AF41F"><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style=&quot;font-size:13px;color:#334155;margin-top:4px;line-height:1.6;&quot;&gt;数据入真库&lt;br/&gt;servers 配数据库连接&lt;br/&gt;体验真实生产契约&lt;/div&gt;</w:t></w:r></w:p><w:p w14:paraId="09E34B86"><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39EBF76D"><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1ABBF671"><w:pPr><w:pStyle w:val="165"/><w:shd w:val="clear" w:color="auto" w:fill="F5F5F5"/><w:spacing w:before="0" w:after="0" w:line="240" w:lineRule="auto"/><w:ind w:firstLine="0"/><w:jc w:val="left"/></w:pPr><w:r><w:rPr><w:rFonts w:ascii="Consolas" w:hAnsi="Consolas" w:eastAsia="宋体"/><w:b w:val="0"/><w:i w:val="0"/><w:color w:val="000000"/><w:sz w:val="21"/></w:rPr><w:t xml:space="preserve">  &lt;/div&gt;</w:t></w:r></w:p><w:p w14:paraId="1F6791A7"><w:pPr><w:pStyle w:val="165"/><w:shd w:val="clear" w:color="auto" w:fill="F5F5F5"/><w:spacing w:before="0" w:after="0" w:line="240" w:lineRule="auto"/><w:ind w:firstLine="0"/><w:jc w:val="left"/></w:pPr><w:r><w:rPr><w:rFonts w:ascii="Consolas" w:hAnsi="Consolas" w:eastAsia="宋体"/><w:b w:val="0"/><w:i w:val="0"/><w:color w:val="000000"/><w:sz w:val="21"/></w:rPr><w:t xml:space="preserve"> </w:t></w:r></w:p><w:p w14:paraId="477FE089"><w:pPr><w:pStyle w:val="165"/><w:shd w:val="clear" w:color="auto" w:fill="F5F5F5"/><w:spacing w:before="0" w:after="0" w:line="240" w:lineRule="auto"/><w:ind w:firstLine="0"/><w:jc w:val="left"/></w:pPr><w:r><w:rPr><w:rFonts w:ascii="Consolas" w:hAnsi="Consolas" w:eastAsia="宋体"/><w:b w:val="0"/><w:i w:val="0"/><w:color w:val="000000"/><w:sz w:val="21"/></w:rPr><w:t xml:space="preserve">  &lt;div style=&quot;font-size:13px;color:#64748b;line-height:1.6;&quot;&gt;一句话总结：技术价值让面试官认可你的能力，业务价值让你在财务团队里被信任，进阶路线证明你不止于此。&lt;/div&gt;</w:t></w:r></w:p><w:p w14:paraId="394BC49E"><w:pPr><w:pStyle w:val="165"/><w:shd w:val="clear" w:color="auto" w:fill="F5F5F5"/><w:spacing w:before="0" w:after="0" w:line="240" w:lineRule="auto"/><w:ind w:firstLine="0"/><w:jc w:val="left"/></w:pPr><w:r><w:rPr><w:rFonts w:ascii="Consolas" w:hAnsi="Consolas" w:eastAsia="宋体"/><w:b w:val="0"/><w:i w:val="0"/><w:color w:val="000000"/><w:sz w:val="21"/></w:rPr><w:t>&lt;/div&gt;</w:t></w:r></w:p><w:p w14:paraId="7EFF91D0"><w:pPr><w:pStyle w:val="165"/><w:shd w:val="clear" w:color="auto" w:fill="F5F5F5"/><w:spacing w:before="0" w:after="0" w:line="240" w:lineRule="auto"/><w:ind w:firstLine="0"/><w:jc w:val="left"/></w:pPr><w:r><w:rPr><w:rFonts w:ascii="Consolas" w:hAnsi="Consolas" w:eastAsia="宋体"/><w:b w:val="0"/><w:i w:val="0"/><w:color w:val="000000"/><w:sz w:val="21"/></w:rPr><w:t>&lt;/html&gt;</w:t></w:r></w:p><w:p w14:paraId="2E3A3A75"><w:pPr><w:pBdr><w:bottom w:val="single" w:color="BFBFBF" w:sz="6" w:space="1"/></w:pBdr><w:spacing w:before="80" w:after="80" w:line="240" w:lineRule="auto"/><w:ind w:firstLine="0"/><w:jc w:val="left"/></w:pPr></w:p><w:p w14:paraId="6AA5D871"><w:pPr><w:pStyle w:val="4"/><w:keepNext/><w:spacing w:before="220" w:after="100" w:line="360" w:lineRule="auto"/><w:ind w:firstLine="0"/><w:jc w:val="left"/></w:pPr><w:r><w:rPr><w:rFonts w:ascii="Times New Roman" w:hAnsi="Times New Roman" w:eastAsia="黑体"/><w:b/><w:i w:val="0"/><w:color w:val="000000"/><w:sz w:val="28"/></w:rPr><w:t>6.1 技术价值：100 万行数据秒级校验的工程化意义</w:t></w:r></w:p><w:p w14:paraId="5BFC02EF"><w:pPr><w:pStyle w:val="5"/><w:keepNext/><w:spacing w:before="180" w:after="80" w:line="360" w:lineRule="auto"/><w:ind w:firstLine="0"/><w:jc w:val="left"/></w:pPr><w:r><w:rPr><w:rFonts w:ascii="Times New Roman" w:hAnsi="Times New Roman" w:eastAsia="黑体"/><w:b/><w:i w:val="0"/><w:color w:val="000000"/><w:sz w:val="24"/></w:rPr><w:t>6.1.1 数字背后的能力</w:t></w:r></w:p><w:p w14:paraId="0F11C429"><w:pPr><w:spacing w:before="0" w:after="0" w:line="360" w:lineRule="auto"/><w:ind w:firstLine="480"/><w:jc w:val="both"/></w:pPr><w:r><w:rPr><w:rFonts w:ascii="Times New Roman" w:hAnsi="Times New Roman" w:eastAsia="宋体"/><w:b w:val="0"/><w:i w:val="0"/><w:color w:val="000000"/><w:sz w:val="24"/></w:rPr><w:t>回看三次运行的关键数字：</w:t></w:r></w:p><w:p w14:paraId="57AC0EA0"><w:pPr><w:pStyle w:val="165"/><w:shd w:val="clear" w:color="auto" w:fill="F5F5F5"/><w:spacing w:before="0" w:after="0" w:line="240" w:lineRule="auto"/><w:ind w:firstLine="0"/><w:jc w:val="left"/></w:pPr><w:r><w:rPr><w:rFonts w:ascii="Consolas" w:hAnsi="Consolas" w:eastAsia="宋体"/><w:b w:val="0"/><w:i w:val="0"/><w:color w:val="000000"/><w:sz w:val="21"/></w:rPr><w:t>🟢 data contract is valid. Run 25 checks. Took 6.464579 seconds.</w:t></w:r></w:p><w:p w14:paraId="68BEFB3D"><w:pPr><w:pStyle w:val="165"/><w:shd w:val="clear" w:color="auto" w:fill="F5F5F5"/><w:spacing w:before="0" w:after="0" w:line="240" w:lineRule="auto"/><w:ind w:firstLine="0"/><w:jc w:val="left"/></w:pPr><w:r><w:rPr><w:rFonts w:ascii="Consolas" w:hAnsi="Consolas" w:eastAsia="宋体"/><w:b w:val="0"/><w:i w:val="0"/><w:color w:val="000000"/><w:sz w:val="21"/></w:rPr><w:t>🟢 data contract is valid. Run 28 checks. Took 1.426926 seconds.</w:t></w:r></w:p><w:p w14:paraId="169309BD"><w:pPr><w:spacing w:before="0" w:after="0" w:line="360" w:lineRule="auto"/><w:ind w:firstLine="480"/><w:jc w:val="both"/></w:pPr><w:r><w:rPr><w:rFonts w:ascii="Times New Roman" w:hAnsi="Times New Roman" w:eastAsia="宋体"/><w:b/><w:i w:val="0"/><w:color w:val="000000"/><w:sz w:val="24"/></w:rPr><w:t>25 项检查扫描 100 万行数据，首次 6.46 秒；修复后 1.43 秒。</w:t></w:r><w:r><w:rPr><w:rFonts w:ascii="Times New Roman" w:hAnsi="Times New Roman" w:eastAsia="宋体"/><w:b w:val="0"/><w:i w:val="0"/><w:color w:val="000000"/><w:sz w:val="24"/></w:rPr><w:t xml:space="preserve"> 这个数字意味着什么？</w:t></w:r></w:p><w:p w14:paraId="26510B38"><w:pPr><w:spacing w:before="0" w:after="0" w:line="360" w:lineRule="auto"/><w:ind w:firstLine="480"/><w:jc w:val="both"/></w:pPr><w:r><w:rPr><w:rFonts w:ascii="Times New Roman" w:hAnsi="Times New Roman" w:eastAsia="宋体"/><w:b w:val="0"/><w:i w:val="0"/><w:color w:val="000000"/><w:sz w:val="24"/></w:rPr><w:t xml:space="preserve">1. </w:t></w:r><w:r><w:rPr><w:rFonts w:ascii="Times New Roman" w:hAnsi="Times New Roman" w:eastAsia="宋体"/><w:b/><w:i w:val="0"/><w:color w:val="000000"/><w:sz w:val="24"/></w:rPr><w:t>它不是&quot;快&quot;，是&quot;可以实时&quot;</w:t></w:r><w:r><w:rPr><w:rFonts w:ascii="Times New Roman" w:hAnsi="Times New Roman" w:eastAsia="宋体"/><w:b w:val="0"/><w:i w:val="0"/><w:color w:val="000000"/><w:sz w:val="24"/></w:rPr><w:t xml:space="preserve">：6 秒级校验意味着 </w:t></w:r><w:r><w:rPr><w:rFonts w:ascii="Consolas" w:hAnsi="Consolas" w:eastAsia="宋体"/><w:b w:val="0"/><w:i w:val="0"/><w:color w:val="000000"/><w:sz w:val="24"/><w:shd w:val="clear" w:color="auto" w:fill="F5F5F5"/></w:rPr><w:t>datacontract test</w:t></w:r><w:r><w:rPr><w:rFonts w:ascii="Times New Roman" w:hAnsi="Times New Roman" w:eastAsia="宋体"/><w:b w:val="0"/><w:i w:val="0"/><w:color w:val="000000"/><w:sz w:val="24"/></w:rPr><w:t xml:space="preserve"> </w:t></w:r><w:r><w:rPr><w:rFonts w:ascii="Times New Roman" w:hAnsi="Times New Roman" w:eastAsia="宋体"/><w:b/><w:i w:val="0"/><w:color w:val="000000"/><w:sz w:val="24"/></w:rPr><w:t>可以嵌入每一次 ETL 管道运行</w:t></w:r><w:r><w:rPr><w:rFonts w:ascii="Times New Roman" w:hAnsi="Times New Roman" w:eastAsia="宋体"/><w:b w:val="0"/><w:i w:val="0"/><w:color w:val="000000"/><w:sz w:val="24"/></w:rPr><w:t>，作为数据入口的例行门禁，而不是每周跑一次的对账批处理。数据契约的价值恰恰在于&quot;每次数据流动都过一遍&quot;；</w:t></w:r><w:bookmarkStart w:id="0" w:name="_GoBack"/><w:bookmarkEnd w:id="0"/></w:p><w:p w14:paraId="68B78B0B"><w:pPr><w:spacing w:before="0" w:after="0" w:line="360" w:lineRule="auto"/><w:ind w:firstLine="480"/><w:jc w:val="both"/></w:pPr><w:r><w:rPr><w:rFonts w:ascii="Times New Roman" w:hAnsi="Times New Roman" w:eastAsia="宋体"/><w:b w:val="0"/><w:i w:val="0"/><w:color w:val="000000"/><w:sz w:val="24"/></w:rPr><w:t xml:space="preserve">2. </w:t></w:r><w:r><w:rPr><w:rFonts w:ascii="Times New Roman" w:hAnsi="Times New Roman" w:eastAsia="宋体"/><w:b/><w:i w:val="0"/><w:color w:val="000000"/><w:sz w:val="24"/></w:rPr><w:t>它是可预期、可扩展的</w:t></w:r><w:r><w:rPr><w:rFonts w:ascii="Times New Roman" w:hAnsi="Times New Roman" w:eastAsia="宋体"/><w:b w:val="0"/><w:i w:val="0"/><w:color w:val="000000"/><w:sz w:val="24"/></w:rPr><w:t>：检查项从 25 → 28 → 34 增加，耗时却从 6.46 秒降到 1.43 秒（引擎缓存与连接优化后），说明</w:t></w:r><w:r><w:rPr><w:rFonts w:ascii="Times New Roman" w:hAnsi="Times New Roman" w:eastAsia="宋体"/><w:b/><w:i w:val="0"/><w:color w:val="000000"/><w:sz w:val="24"/></w:rPr><w:t>校验规模的增长不会让性能失控</w:t></w:r><w:r><w:rPr><w:rFonts w:ascii="Times New Roman" w:hAnsi="Times New Roman" w:eastAsia="宋体"/><w:b w:val="0"/><w:i w:val="0"/><w:color w:val="000000"/><w:sz w:val="24"/></w:rPr><w:t>；</w:t></w:r></w:p><w:p w14:paraId="4D9C16F9"><w:pPr><w:spacing w:before="0" w:after="0" w:line="360" w:lineRule="auto"/><w:ind w:firstLine="480"/><w:jc w:val="both"/></w:pPr><w:r><w:rPr><w:rFonts w:ascii="Times New Roman" w:hAnsi="Times New Roman" w:eastAsia="宋体"/><w:b w:val="0"/><w:i w:val="0"/><w:color w:val="000000"/><w:sz w:val="24"/></w:rPr><w:t xml:space="preserve">3. </w:t></w:r><w:r><w:rPr><w:rFonts w:ascii="Times New Roman" w:hAnsi="Times New Roman" w:eastAsia="宋体"/><w:b/><w:i w:val="0"/><w:color w:val="000000"/><w:sz w:val="24"/></w:rPr><w:t>它把&quot;数据质量&quot;从人工抽查变成了全量校验</w:t></w:r><w:r><w:rPr><w:rFonts w:ascii="Times New Roman" w:hAnsi="Times New Roman" w:eastAsia="宋体"/><w:b w:val="0"/><w:i w:val="0"/><w:color w:val="000000"/><w:sz w:val="24"/></w:rPr><w:t>：传统做法是抽 1% 样本人工看，数据契约是</w:t></w:r><w:r><w:rPr><w:rFonts w:ascii="Times New Roman" w:hAnsi="Times New Roman" w:eastAsia="宋体"/><w:b/><w:i w:val="0"/><w:color w:val="000000"/><w:sz w:val="24"/></w:rPr><w:t>每一行都过检</w:t></w:r><w:r><w:rPr><w:rFonts w:ascii="Times New Roman" w:hAnsi="Times New Roman" w:eastAsia="宋体"/><w:b w:val="0"/><w:i w:val="0"/><w:color w:val="000000"/><w:sz w:val="24"/></w:rPr><w:t>——100 万行里任何一笔审批越权、任何一笔超限金额，都逃不过。</w:t></w:r></w:p><w:p w14:paraId="5A3E071D"><w:pPr><w:pStyle w:val="5"/><w:keepNext/><w:spacing w:before="180" w:after="80" w:line="360" w:lineRule="auto"/><w:ind w:firstLine="0"/><w:jc w:val="left"/></w:pPr><w:r><w:rPr><w:rFonts w:ascii="Times New Roman" w:hAnsi="Times New Roman" w:eastAsia="黑体"/><w:b/><w:i w:val="0"/><w:color w:val="000000"/><w:sz w:val="24"/></w:rPr><w:t>6.1.2 工程化三要素（区别于&quot;写了个脚本&quot;）</w:t></w:r></w:p><w:tbl><w:tblPr><w:tblStyle w:val="34"/><w:tblW w:w="0" w:type="auto"/><w:jc w:val="center"/><w:tblBorders><w:top w:val="single" w:color="auto" w:sz="4" w:space="0"/><w:left w:val="single" w:color="auto" w:sz="4" w:space="0"/><w:bottom w:val="single" w:color="auto" w:sz="4" w:space="0"/><w:right w:val="single" w:color="auto" w:sz="4" w:space="0"/><w:insideH w:val="single" w:color="auto" w:sz="4" w:space="0"/><w:insideV w:val="single" w:color="auto" w:sz="4" w:space="0"/></w:tblBorders><w:tblLayout w:type="autofit"/><w:tblCellMar><w:top w:w="0" w:type="dxa"/><w:left w:w="108" w:type="dxa"/><w:bottom w:w="0" w:type="dxa"/><w:right w:w="108" w:type="dxa"/></w:tblCellMar></w:tblPr><w:tblGrid><w:gridCol w:w="3024"/><w:gridCol w:w="3024"/><w:gridCol w:w="3024"/></w:tblGrid><w:tr w14:paraId="2767E4B1"><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tblHeader/><w:jc w:val="center"/></w:trPr><w:tc><w:tcPr><w:tcW w:w="3024" w:type="dxa"/><w:shd w:val="clear" w:color="auto" w:fill="D9D9D9"/><w:vAlign w:val="center"/></w:tcPr><w:p w14:paraId="0FDD2D4D"><w:pPr><w:spacing w:before="0" w:after="0" w:line="240" w:lineRule="auto"/><w:ind w:firstLine="0"/><w:jc w:val="center"/></w:pPr><w:r><w:rPr><w:rFonts w:ascii="Times New Roman" w:hAnsi="Times New Roman" w:eastAsia="宋体"/><w:b/><w:i w:val="0"/><w:color w:val="000000"/><w:sz w:val="21"/></w:rPr><w:t>要素</w:t></w:r></w:p></w:tc><w:tc><w:tcPr><w:tcW w:w="3024" w:type="dxa"/><w:shd w:val="clear" w:color="auto" w:fill="D9D9D9"/><w:vAlign w:val="center"/></w:tcPr><w:p w14:paraId="75C19BA4"><w:pPr><w:spacing w:before="0" w:after="0" w:line="240" w:lineRule="auto"/><w:ind w:firstLine="0"/><w:jc w:val="center"/></w:pPr><w:r><w:rPr><w:rFonts w:ascii="Times New Roman" w:hAnsi="Times New Roman" w:eastAsia="宋体"/><w:b/><w:i w:val="0"/><w:color w:val="000000"/><w:sz w:val="21"/></w:rPr><w:t>脚本的做法</w:t></w:r></w:p></w:tc><w:tc><w:tcPr><w:tcW w:w="3024" w:type="dxa"/><w:shd w:val="clear" w:color="auto" w:fill="D9D9D9"/><w:vAlign w:val="center"/></w:tcPr><w:p w14:paraId="70EE4C1D"><w:pPr><w:spacing w:before="0" w:after="0" w:line="240" w:lineRule="auto"/><w:ind w:firstLine="0"/><w:jc w:val="center"/></w:pPr><w:r><w:rPr><w:rFonts w:ascii="Times New Roman" w:hAnsi="Times New Roman" w:eastAsia="宋体"/><w:b/><w:i w:val="0"/><w:color w:val="000000"/><w:sz w:val="21"/></w:rPr><w:t>本项目的做法</w:t></w:r></w:p></w:tc></w:tr><w:tr w14:paraId="6EF5A1AA"><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6AE68608"><w:pPr><w:spacing w:before="0" w:after="0" w:line="240" w:lineRule="auto"/><w:ind w:firstLine="0"/><w:jc w:val="center"/></w:pPr><w:r><w:rPr><w:rFonts w:ascii="Times New Roman" w:hAnsi="Times New Roman" w:eastAsia="宋体"/><w:b w:val="0"/><w:i w:val="0"/><w:color w:val="000000"/><w:sz w:val="21"/></w:rPr><w:t>规则表达</w:t></w:r></w:p></w:tc><w:tc><w:tcPr><w:tcW w:w="3024" w:type="dxa"/><w:vAlign w:val="center"/></w:tcPr><w:p w14:paraId="63754B61"><w:pPr><w:spacing w:before="0" w:after="0" w:line="240" w:lineRule="auto"/><w:ind w:firstLine="0"/><w:jc w:val="left"/></w:pPr><w:r><w:rPr><w:rFonts w:ascii="Times New Roman" w:hAnsi="Times New Roman" w:eastAsia="宋体"/><w:b w:val="0"/><w:i w:val="0"/><w:color w:val="000000"/><w:sz w:val="21"/></w:rPr><w:t>逻辑写死在 Python 里</w:t></w:r></w:p></w:tc><w:tc><w:tcPr><w:tcW w:w="3024" w:type="dxa"/><w:vAlign w:val="center"/></w:tcPr><w:p w14:paraId="4DEE0B3E"><w:pPr><w:spacing w:before="0" w:after="0" w:line="240" w:lineRule="auto"/><w:ind w:firstLine="0"/><w:jc w:val="left"/></w:pPr><w:r><w:rPr><w:rFonts w:ascii="Times New Roman" w:hAnsi="Times New Roman" w:eastAsia="宋体"/><w:b w:val="0"/><w:i w:val="0"/><w:color w:val="000000"/><w:sz w:val="21"/></w:rPr><w:t>YAML 声明式配置，业务可读可改</w:t></w:r></w:p></w:tc></w:tr><w:tr w14:paraId="6590F240"><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12AF49E9"><w:pPr><w:spacing w:before="0" w:after="0" w:line="240" w:lineRule="auto"/><w:ind w:firstLine="0"/><w:jc w:val="center"/></w:pPr><w:r><w:rPr><w:rFonts w:ascii="Times New Roman" w:hAnsi="Times New Roman" w:eastAsia="宋体"/><w:b w:val="0"/><w:i w:val="0"/><w:color w:val="000000"/><w:sz w:val="21"/></w:rPr><w:t>执行方式</w:t></w:r></w:p></w:tc><w:tc><w:tcPr><w:tcW w:w="3024" w:type="dxa"/><w:vAlign w:val="center"/></w:tcPr><w:p w14:paraId="4D3B565E"><w:pPr><w:spacing w:before="0" w:after="0" w:line="240" w:lineRule="auto"/><w:ind w:firstLine="0"/><w:jc w:val="left"/></w:pPr><w:r><w:rPr><w:rFonts w:ascii="Times New Roman" w:hAnsi="Times New Roman" w:eastAsia="宋体"/><w:b w:val="0"/><w:i w:val="0"/><w:color w:val="000000"/><w:sz w:val="21"/></w:rPr><w:t>手动运行、依赖人</w:t></w:r></w:p></w:tc><w:tc><w:tcPr><w:tcW w:w="3024" w:type="dxa"/><w:vAlign w:val="center"/></w:tcPr><w:p w14:paraId="029A68F3"><w:pPr><w:spacing w:before="0" w:after="0" w:line="240" w:lineRule="auto"/><w:ind w:firstLine="0"/><w:jc w:val="left"/></w:pPr><w:r><w:rPr><w:rFonts w:ascii="Times New Roman" w:hAnsi="Times New Roman" w:eastAsia="宋体"/><w:b w:val="0"/><w:i w:val="0"/><w:color w:val="000000"/><w:sz w:val="21"/></w:rPr><w:t>引擎自动扫描、可嵌入管道、可定时调度</w:t></w:r></w:p></w:tc></w:tr><w:tr w14:paraId="0A1D962D"><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0FB3D853"><w:pPr><w:spacing w:before="0" w:after="0" w:line="240" w:lineRule="auto"/><w:ind w:firstLine="0"/><w:jc w:val="center"/></w:pPr><w:r><w:rPr><w:rFonts w:ascii="Times New Roman" w:hAnsi="Times New Roman" w:eastAsia="宋体"/><w:b w:val="0"/><w:i w:val="0"/><w:color w:val="000000"/><w:sz w:val="21"/></w:rPr><w:t>结果验证</w:t></w:r></w:p></w:tc><w:tc><w:tcPr><w:tcW w:w="3024" w:type="dxa"/><w:vAlign w:val="center"/></w:tcPr><w:p w14:paraId="45ACAC5C"><w:pPr><w:spacing w:before="0" w:after="0" w:line="240" w:lineRule="auto"/><w:ind w:firstLine="0"/><w:jc w:val="left"/></w:pPr><w:r><w:rPr><w:rFonts w:ascii="Times New Roman" w:hAnsi="Times New Roman" w:eastAsia="宋体"/><w:b w:val="0"/><w:i w:val="0"/><w:color w:val="000000"/><w:sz w:val="21"/></w:rPr><w:t>print 一堆输出，人肉看</w:t></w:r></w:p></w:tc><w:tc><w:tcPr><w:tcW w:w="3024" w:type="dxa"/><w:vAlign w:val="center"/></w:tcPr><w:p w14:paraId="5D5D51FF"><w:pPr><w:spacing w:before="0" w:after="0" w:line="240" w:lineRule="auto"/><w:ind w:firstLine="0"/><w:jc w:val="left"/></w:pPr><w:r><w:rPr><w:rFonts w:ascii="Times New Roman" w:hAnsi="Times New Roman" w:eastAsia="宋体"/><w:b w:val="0"/><w:i w:val="0"/><w:color w:val="000000"/><w:sz w:val="21"/></w:rPr><w:t>结构化的&quot;检查项总数 + passed/failed&quot;，可断言、可比对</w:t></w:r></w:p></w:tc></w:tr></w:tbl><w:p w14:paraId="7578FDC3"><w:pPr><w:spacing w:after="0"/></w:pPr></w:p><w:p w14:paraId="6484BE44"><w:pPr><w:spacing w:before="0" w:after="0" w:line="360" w:lineRule="auto"/><w:ind w:firstLine="480"/><w:jc w:val="both"/></w:pPr><w:r><w:rPr><w:rFonts w:ascii="Times New Roman" w:hAnsi="Times New Roman" w:eastAsia="宋体"/><w:b/><w:i w:val="0"/><w:color w:val="000000"/><w:sz w:val="24"/></w:rPr><w:t>一句话</w:t></w:r><w:r><w:rPr><w:rFonts w:ascii="Times New Roman" w:hAnsi="Times New Roman" w:eastAsia="宋体"/><w:b w:val="0"/><w:i w:val="0"/><w:color w:val="000000"/><w:sz w:val="24"/></w:rPr><w:t>：脚本是&quot;我写的工具&quot;，契约是&quot;系统的一部分&quot;。</w:t></w:r><w:r><w:rPr><w:rFonts w:ascii="Times New Roman" w:hAnsi="Times New Roman" w:eastAsia="宋体"/><w:b/><w:i w:val="0"/><w:color w:val="000000"/><w:sz w:val="24"/></w:rPr><w:t>本项目交付的不是一段代码，而是一道可运行、可验证、可审计的数据质量防线。</w:t></w:r></w:p><w:p w14:paraId="0DFDA008"><w:pPr><w:pBdr><w:bottom w:val="single" w:color="BFBFBF" w:sz="6" w:space="1"/></w:pBdr><w:spacing w:before="80" w:after="80" w:line="240" w:lineRule="auto"/><w:ind w:firstLine="0"/><w:jc w:val="left"/></w:pPr></w:p><w:p w14:paraId="2BEA8DC1"><w:pPr><w:pStyle w:val="4"/><w:keepNext/><w:spacing w:before="220" w:after="100" w:line="360" w:lineRule="auto"/><w:ind w:firstLine="0"/><w:jc w:val="left"/></w:pPr><w:r><w:rPr><w:rFonts w:ascii="Times New Roman" w:hAnsi="Times New Roman" w:eastAsia="黑体"/><w:b/><w:i w:val="0"/><w:color w:val="000000"/><w:sz w:val="28"/></w:rPr><w:t>6.2 业务价值：审计规则向数据源头&quot;左移&quot;</w:t></w:r></w:p><w:p w14:paraId="3324EF91"><w:pPr><w:pStyle w:val="5"/><w:keepNext/><w:spacing w:before="180" w:after="80" w:line="360" w:lineRule="auto"/><w:ind w:firstLine="0"/><w:jc w:val="left"/></w:pPr><w:r><w:rPr><w:rFonts w:ascii="Times New Roman" w:hAnsi="Times New Roman" w:eastAsia="黑体"/><w:b/><w:i w:val="0"/><w:color w:val="000000"/><w:sz w:val="24"/></w:rPr><w:t>6.2.1 三条规则 = 三道内控防线</w:t></w:r></w:p><w:p w14:paraId="23596239"><w:pPr><w:spacing w:before="0" w:after="0" w:line="360" w:lineRule="auto"/><w:ind w:firstLine="480"/><w:jc w:val="both"/></w:pPr><w:r><w:rPr><w:rFonts w:ascii="Times New Roman" w:hAnsi="Times New Roman" w:eastAsia="宋体"/><w:b w:val="0"/><w:i w:val="0"/><w:color w:val="000000"/><w:sz w:val="24"/></w:rPr><w:t>最终版契约里藏着三条</w:t></w:r><w:r><w:rPr><w:rFonts w:ascii="Times New Roman" w:hAnsi="Times New Roman" w:eastAsia="宋体"/><w:b/><w:i w:val="0"/><w:color w:val="000000"/><w:sz w:val="24"/></w:rPr><w:t>财务内控规则</w:t></w:r><w:r><w:rPr><w:rFonts w:ascii="Times New Roman" w:hAnsi="Times New Roman" w:eastAsia="宋体"/><w:b w:val="0"/><w:i w:val="0"/><w:color w:val="000000"/><w:sz w:val="24"/></w:rPr><w:t>，每一道都是一条审计防线：</w:t></w:r></w:p><w:tbl><w:tblPr><w:tblStyle w:val="34"/><w:tblW w:w="0" w:type="auto"/><w:jc w:val="center"/><w:tblBorders><w:top w:val="single" w:color="auto" w:sz="4" w:space="0"/><w:left w:val="single" w:color="auto" w:sz="4" w:space="0"/><w:bottom w:val="single" w:color="auto" w:sz="4" w:space="0"/><w:right w:val="single" w:color="auto" w:sz="4" w:space="0"/><w:insideH w:val="single" w:color="auto" w:sz="4" w:space="0"/><w:insideV w:val="single" w:color="auto" w:sz="4" w:space="0"/></w:tblBorders><w:tblLayout w:type="autofit"/><w:tblCellMar><w:top w:w="0" w:type="dxa"/><w:left w:w="108" w:type="dxa"/><w:bottom w:w="0" w:type="dxa"/><w:right w:w="108" w:type="dxa"/></w:tblCellMar></w:tblPr><w:tblGrid><w:gridCol w:w="3024"/><w:gridCol w:w="3024"/><w:gridCol w:w="3024"/></w:tblGrid><w:tr w14:paraId="3C0ECC35"><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tblHeader/><w:jc w:val="center"/></w:trPr><w:tc><w:tcPr><w:tcW w:w="3024" w:type="dxa"/><w:shd w:val="clear" w:color="auto" w:fill="D9D9D9"/><w:vAlign w:val="center"/></w:tcPr><w:p w14:paraId="4AF16082"><w:pPr><w:spacing w:before="0" w:after="0" w:line="240" w:lineRule="auto"/><w:ind w:firstLine="0"/><w:jc w:val="center"/></w:pPr><w:r><w:rPr><w:rFonts w:ascii="Times New Roman" w:hAnsi="Times New Roman" w:eastAsia="宋体"/><w:b/><w:i w:val="0"/><w:color w:val="000000"/><w:sz w:val="21"/></w:rPr><w:t>规则</w:t></w:r></w:p></w:tc><w:tc><w:tcPr><w:tcW w:w="3024" w:type="dxa"/><w:shd w:val="clear" w:color="auto" w:fill="D9D9D9"/><w:vAlign w:val="center"/></w:tcPr><w:p w14:paraId="0AD5E333"><w:pPr><w:spacing w:before="0" w:after="0" w:line="240" w:lineRule="auto"/><w:ind w:firstLine="0"/><w:jc w:val="center"/></w:pPr><w:r><w:rPr><w:rFonts w:ascii="Times New Roman" w:hAnsi="Times New Roman" w:eastAsia="宋体"/><w:b/><w:i w:val="0"/><w:color w:val="000000"/><w:sz w:val="21"/></w:rPr><w:t>契约写法</w:t></w:r></w:p></w:tc><w:tc><w:tcPr><w:tcW w:w="3024" w:type="dxa"/><w:shd w:val="clear" w:color="auto" w:fill="D9D9D9"/><w:vAlign w:val="center"/></w:tcPr><w:p w14:paraId="2F904B12"><w:pPr><w:spacing w:before="0" w:after="0" w:line="240" w:lineRule="auto"/><w:ind w:firstLine="0"/><w:jc w:val="center"/></w:pPr><w:r><w:rPr><w:rFonts w:ascii="Times New Roman" w:hAnsi="Times New Roman" w:eastAsia="宋体"/><w:b/><w:i w:val="0"/><w:color w:val="000000"/><w:sz w:val="21"/></w:rPr><w:t>拦截的内控风险</w:t></w:r></w:p></w:tc></w:tr><w:tr w14:paraId="3C89D92D"><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0ACA567F"><w:pPr><w:spacing w:before="0" w:after="0" w:line="240" w:lineRule="auto"/><w:ind w:firstLine="0"/><w:jc w:val="center"/></w:pPr><w:r><w:rPr><w:rFonts w:ascii="Times New Roman" w:hAnsi="Times New Roman" w:eastAsia="宋体"/><w:b w:val="0"/><w:i w:val="0"/><w:color w:val="000000"/><w:sz w:val="21"/></w:rPr><w:t>审批层级 1-4</w:t></w:r></w:p></w:tc><w:tc><w:tcPr><w:tcW w:w="3024" w:type="dxa"/><w:vAlign w:val="center"/></w:tcPr><w:p w14:paraId="7F890802"><w:pPr><w:spacing w:before="0" w:after="0" w:line="240" w:lineRule="auto"/><w:ind w:firstLine="0"/><w:jc w:val="left"/></w:pPr><w:r><w:rPr><w:rFonts w:ascii="Consolas" w:hAnsi="Consolas" w:eastAsia="宋体"/><w:b w:val="0"/><w:i w:val="0"/><w:color w:val="000000"/><w:sz w:val="21"/><w:shd w:val="clear" w:color="auto" w:fill="F5F5F5"/></w:rPr><w:t>validValues: [ 1, 2, 3, 4 ]</w:t></w:r></w:p></w:tc><w:tc><w:tcPr><w:tcW w:w="3024" w:type="dxa"/><w:vAlign w:val="center"/></w:tcPr><w:p w14:paraId="18A316D6"><w:pPr><w:spacing w:before="0" w:after="0" w:line="240" w:lineRule="auto"/><w:ind w:firstLine="0"/><w:jc w:val="left"/></w:pPr><w:r><w:rPr><w:rFonts w:ascii="Times New Roman" w:hAnsi="Times New Roman" w:eastAsia="宋体"/><w:b/><w:i w:val="0"/><w:color w:val="000000"/><w:sz w:val="21"/></w:rPr><w:t>审批越权</w:t></w:r><w:r><w:rPr><w:rFonts w:ascii="Times New Roman" w:hAnsi="Times New Roman" w:eastAsia="宋体"/><w:b w:val="0"/><w:i w:val="0"/><w:color w:val="000000"/><w:sz w:val="21"/></w:rPr><w:t>：层级越界、绕过审批流</w:t></w:r></w:p></w:tc></w:tr><w:tr w14:paraId="6E4B7EA2"><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728A66AE"><w:pPr><w:spacing w:before="0" w:after="0" w:line="240" w:lineRule="auto"/><w:ind w:firstLine="0"/><w:jc w:val="center"/></w:pPr><w:r><w:rPr><w:rFonts w:ascii="Times New Roman" w:hAnsi="Times New Roman" w:eastAsia="宋体"/><w:b w:val="0"/><w:i w:val="0"/><w:color w:val="000000"/><w:sz w:val="21"/></w:rPr><w:t>标志位 0/1</w:t></w:r></w:p></w:tc><w:tc><w:tcPr><w:tcW w:w="3024" w:type="dxa"/><w:vAlign w:val="center"/></w:tcPr><w:p w14:paraId="6F77DFC7"><w:pPr><w:spacing w:before="0" w:after="0" w:line="240" w:lineRule="auto"/><w:ind w:firstLine="0"/><w:jc w:val="left"/></w:pPr><w:r><w:rPr><w:rFonts w:ascii="Consolas" w:hAnsi="Consolas" w:eastAsia="宋体"/><w:b w:val="0"/><w:i w:val="0"/><w:color w:val="000000"/><w:sz w:val="21"/><w:shd w:val="clear" w:color="auto" w:fill="F5F5F5"/></w:rPr><w:t>validValues: [ 0, 1 ]</w:t></w:r></w:p></w:tc><w:tc><w:tcPr><w:tcW w:w="3024" w:type="dxa"/><w:vAlign w:val="center"/></w:tcPr><w:p w14:paraId="43990DFB"><w:pPr><w:spacing w:before="0" w:after="0" w:line="240" w:lineRule="auto"/><w:ind w:firstLine="0"/><w:jc w:val="left"/></w:pPr><w:r><w:rPr><w:rFonts w:ascii="Times New Roman" w:hAnsi="Times New Roman" w:eastAsia="宋体"/><w:b/><w:i w:val="0"/><w:color w:val="000000"/><w:sz w:val="21"/></w:rPr><w:t>非法标志</w:t></w:r><w:r><w:rPr><w:rFonts w:ascii="Times New Roman" w:hAnsi="Times New Roman" w:eastAsia="宋体"/><w:b w:val="0"/><w:i w:val="0"/><w:color w:val="000000"/><w:sz w:val="21"/></w:rPr><w:t>：手工录入/整额/高价值标记出现未知值，风控模型崩溃</w:t></w:r></w:p></w:tc></w:tr><w:tr w14:paraId="1C0B0EAF"><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0178DF4D"><w:pPr><w:spacing w:before="0" w:after="0" w:line="240" w:lineRule="auto"/><w:ind w:firstLine="0"/><w:jc w:val="center"/></w:pPr><w:r><w:rPr><w:rFonts w:ascii="Times New Roman" w:hAnsi="Times New Roman" w:eastAsia="宋体"/><w:b w:val="0"/><w:i w:val="0"/><w:color w:val="000000"/><w:sz w:val="21"/></w:rPr><w:t>金额防呆</w:t></w:r></w:p></w:tc><w:tc><w:tcPr><w:tcW w:w="3024" w:type="dxa"/><w:vAlign w:val="center"/></w:tcPr><w:p w14:paraId="31B5F38E"><w:pPr><w:spacing w:before="0" w:after="0" w:line="240" w:lineRule="auto"/><w:ind w:firstLine="0"/><w:jc w:val="left"/></w:pPr><w:r><w:rPr><w:rFonts w:ascii="Consolas" w:hAnsi="Consolas" w:eastAsia="宋体"/><w:b w:val="0"/><w:i w:val="0"/><w:color w:val="000000"/><w:sz w:val="21"/><w:shd w:val="clear" w:color="auto" w:fill="F5F5F5"/></w:rPr><w:t>ABS(amount) &lt;= 5000000</w:t></w:r></w:p></w:tc><w:tc><w:tcPr><w:tcW w:w="3024" w:type="dxa"/><w:vAlign w:val="center"/></w:tcPr><w:p w14:paraId="28A46A9B"><w:pPr><w:spacing w:before="0" w:after="0" w:line="240" w:lineRule="auto"/><w:ind w:firstLine="0"/><w:jc w:val="left"/></w:pPr><w:r><w:rPr><w:rFonts w:ascii="Times New Roman" w:hAnsi="Times New Roman" w:eastAsia="宋体"/><w:b/><w:i w:val="0"/><w:color w:val="000000"/><w:sz w:val="21"/></w:rPr><w:t>大额异常</w:t></w:r><w:r><w:rPr><w:rFonts w:ascii="Times New Roman" w:hAnsi="Times New Roman" w:eastAsia="宋体"/><w:b w:val="0"/><w:i w:val="0"/><w:color w:val="000000"/><w:sz w:val="21"/></w:rPr><w:t>：小数点点错、单位录错产生的荒谬金额</w:t></w:r></w:p></w:tc></w:tr></w:tbl><w:p w14:paraId="18A82B26"><w:pPr><w:spacing w:after="0"/></w:pPr></w:p><w:p w14:paraId="73BCE6C5"><w:pPr><w:spacing w:before="0" w:after="0" w:line="360" w:lineRule="auto"/><w:ind w:firstLine="480"/><w:jc w:val="both"/></w:pPr><w:r><w:rPr><w:rFonts w:ascii="Times New Roman" w:hAnsi="Times New Roman" w:eastAsia="宋体"/><w:b/><w:i w:val="0"/><w:color w:val="000000"/><w:sz w:val="24"/></w:rPr><w:t>&quot;左移&quot;到底移了什么？</w:t></w:r><w:r><w:rPr><w:rFonts w:ascii="Times New Roman" w:hAnsi="Times New Roman" w:eastAsia="宋体"/><w:b w:val="0"/><w:i w:val="0"/><w:color w:val="000000"/><w:sz w:val="24"/></w:rPr><w:t xml:space="preserve"> 传统财务审计是</w:t></w:r><w:r><w:rPr><w:rFonts w:ascii="Times New Roman" w:hAnsi="Times New Roman" w:eastAsia="宋体"/><w:b/><w:i w:val="0"/><w:color w:val="000000"/><w:sz w:val="24"/></w:rPr><w:t>事后查账</w:t></w:r><w:r><w:rPr><w:rFonts w:ascii="Times New Roman" w:hAnsi="Times New Roman" w:eastAsia="宋体"/><w:b w:val="0"/><w:i w:val="0"/><w:color w:val="000000"/><w:sz w:val="24"/></w:rPr><w:t>：季度末审计师翻凭证、查异常、出报告——发现问题时，脏数据已经进了报表，甚至已经影响了经营决策。本项目把这三条规则</w:t></w:r><w:r><w:rPr><w:rFonts w:ascii="Times New Roman" w:hAnsi="Times New Roman" w:eastAsia="宋体"/><w:b/><w:i w:val="0"/><w:color w:val="000000"/><w:sz w:val="24"/></w:rPr><w:t>写进数据入口的契约里</w:t></w:r><w:r><w:rPr><w:rFonts w:ascii="Times New Roman" w:hAnsi="Times New Roman" w:eastAsia="宋体"/><w:b w:val="0"/><w:i w:val="0"/><w:color w:val="000000"/><w:sz w:val="24"/></w:rPr><w:t>：数据还没进数仓，</w:t></w:r><w:r><w:rPr><w:rFonts w:ascii="Times New Roman" w:hAnsi="Times New Roman" w:eastAsia="宋体"/><w:b/><w:i w:val="0"/><w:color w:val="000000"/><w:sz w:val="24"/></w:rPr><w:t>不合规的就在门口被拦下</w:t></w:r><w:r><w:rPr><w:rFonts w:ascii="Times New Roman" w:hAnsi="Times New Roman" w:eastAsia="宋体"/><w:b w:val="0"/><w:i w:val="0"/><w:color w:val="000000"/><w:sz w:val="24"/></w:rPr><w:t xml:space="preserve">。这就是第一章讲的 </w:t></w:r><w:r><w:rPr><w:rFonts w:ascii="Times New Roman" w:hAnsi="Times New Roman" w:eastAsia="宋体"/><w:b/><w:i w:val="0"/><w:color w:val="000000"/><w:sz w:val="24"/></w:rPr><w:t>Shift-left（审计规则左移）</w:t></w:r><w:r><w:rPr><w:rFonts w:ascii="Times New Roman" w:hAnsi="Times New Roman" w:eastAsia="宋体"/><w:b w:val="0"/><w:i w:val="0"/><w:color w:val="000000"/><w:sz w:val="24"/></w:rPr><w:t>——从&quot;事后查账&quot;变成&quot;入口把关&quot;。</w:t></w:r></w:p><w:p w14:paraId="705E7A9E"><w:pPr><w:pStyle w:val="5"/><w:keepNext/><w:spacing w:before="180" w:after="80" w:line="360" w:lineRule="auto"/><w:ind w:firstLine="0"/><w:jc w:val="left"/></w:pPr><w:r><w:rPr><w:rFonts w:ascii="Times New Roman" w:hAnsi="Times New Roman" w:eastAsia="黑体"/><w:b/><w:i w:val="0"/><w:color w:val="000000"/><w:sz w:val="24"/></w:rPr><w:t>6.2.2 对财务团队的两个深层价值</w:t></w:r></w:p><w:p w14:paraId="434859F5"><w:pPr><w:spacing w:before="0" w:after="0" w:line="360" w:lineRule="auto"/><w:ind w:firstLine="480"/><w:jc w:val="both"/></w:pPr><w:r><w:rPr><w:rFonts w:ascii="Times New Roman" w:hAnsi="Times New Roman" w:eastAsia="宋体"/><w:b w:val="0"/><w:i w:val="0"/><w:color w:val="000000"/><w:sz w:val="24"/></w:rPr><w:t xml:space="preserve">1. </w:t></w:r><w:r><w:rPr><w:rFonts w:ascii="Times New Roman" w:hAnsi="Times New Roman" w:eastAsia="宋体"/><w:b/><w:i w:val="0"/><w:color w:val="000000"/><w:sz w:val="24"/></w:rPr><w:t>规则归业务所有</w:t></w:r><w:r><w:rPr><w:rFonts w:ascii="Times New Roman" w:hAnsi="Times New Roman" w:eastAsia="宋体"/><w:b w:val="0"/><w:i w:val="0"/><w:color w:val="000000"/><w:sz w:val="24"/></w:rPr><w:t>：审批层级怎么定、金额上限多少，是财务制度说了算，不是程序员说了算。YAML 让财务主管</w:t></w:r><w:r><w:rPr><w:rFonts w:ascii="Times New Roman" w:hAnsi="Times New Roman" w:eastAsia="宋体"/><w:b/><w:i w:val="0"/><w:color w:val="000000"/><w:sz w:val="24"/></w:rPr><w:t>能看懂规则、能提出修改、修改有 Git 留痕</w:t></w:r><w:r><w:rPr><w:rFonts w:ascii="Times New Roman" w:hAnsi="Times New Roman" w:eastAsia="宋体"/><w:b w:val="0"/><w:i w:val="0"/><w:color w:val="000000"/><w:sz w:val="24"/></w:rPr><w:t>——这满足内控对&quot;可审计&quot;的硬性要求；</w:t></w:r></w:p><w:p w14:paraId="742C3DE8"><w:pPr><w:spacing w:before="0" w:after="0" w:line="360" w:lineRule="auto"/><w:ind w:firstLine="480"/><w:jc w:val="both"/></w:pPr><w:r><w:rPr><w:rFonts w:ascii="Times New Roman" w:hAnsi="Times New Roman" w:eastAsia="宋体"/><w:b w:val="0"/><w:i w:val="0"/><w:color w:val="000000"/><w:sz w:val="24"/></w:rPr><w:t xml:space="preserve">2. </w:t></w:r><w:r><w:rPr><w:rFonts w:ascii="Times New Roman" w:hAnsi="Times New Roman" w:eastAsia="宋体"/><w:b/><w:i w:val="0"/><w:color w:val="000000"/><w:sz w:val="24"/></w:rPr><w:t>生产者与消费者权责解耦</w:t></w:r><w:r><w:rPr><w:rFonts w:ascii="Times New Roman" w:hAnsi="Times New Roman" w:eastAsia="宋体"/><w:b w:val="0"/><w:i w:val="0"/><w:color w:val="000000"/><w:sz w:val="24"/></w:rPr><w:t>：上游 ERP 改字段、改格式，契约测试立刻暴露；下游报表、风控团队不再被动承受&quot;上游乱改&quot;——</w:t></w:r><w:r><w:rPr><w:rFonts w:ascii="Times New Roman" w:hAnsi="Times New Roman" w:eastAsia="宋体"/><w:b/><w:i w:val="0"/><w:color w:val="000000"/><w:sz w:val="24"/></w:rPr><w:t>数据质量的责任边界，第一次被画清楚了。</w:t></w:r></w:p><w:p w14:paraId="56A4FAC1"><w:pPr><w:spacing w:before="0" w:after="0" w:line="360" w:lineRule="auto"/><w:ind w:firstLine="480"/><w:jc w:val="both"/></w:pPr><w:r><w:rPr><w:rFonts w:ascii="Times New Roman" w:hAnsi="Times New Roman" w:eastAsia="宋体"/><w:b/><w:i w:val="0"/><w:color w:val="000000"/><w:sz w:val="24"/></w:rPr><w:t>一句话</w:t></w:r><w:r><w:rPr><w:rFonts w:ascii="Times New Roman" w:hAnsi="Times New Roman" w:eastAsia="宋体"/><w:b w:val="0"/><w:i w:val="0"/><w:color w:val="000000"/><w:sz w:val="24"/></w:rPr><w:t>：数据契约把&quot;财务制度&quot;翻译成了&quot;机器可执行的门禁&quot;，而且这套门禁</w:t></w:r><w:r><w:rPr><w:rFonts w:ascii="Times New Roman" w:hAnsi="Times New Roman" w:eastAsia="宋体"/><w:b/><w:i w:val="0"/><w:color w:val="000000"/><w:sz w:val="24"/></w:rPr><w:t>规则可读、改动留痕、拦截有据</w:t></w:r><w:r><w:rPr><w:rFonts w:ascii="Times New Roman" w:hAnsi="Times New Roman" w:eastAsia="宋体"/><w:b w:val="0"/><w:i w:val="0"/><w:color w:val="000000"/><w:sz w:val="24"/></w:rPr><w:t>——这不是技术优化，是内控能力的数字化。</w:t></w:r></w:p><w:p w14:paraId="77F66655"><w:pPr><w:pBdr><w:bottom w:val="single" w:color="BFBFBF" w:sz="6" w:space="1"/></w:pBdr><w:spacing w:before="80" w:after="80" w:line="240" w:lineRule="auto"/><w:ind w:firstLine="0"/><w:jc w:val="left"/></w:pPr></w:p><w:p w14:paraId="35BEE3C9"><w:pPr><w:pStyle w:val="4"/><w:keepNext/><w:spacing w:before="220" w:after="100" w:line="360" w:lineRule="auto"/><w:ind w:firstLine="0"/><w:jc w:val="left"/></w:pPr><w:r><w:rPr><w:rFonts w:ascii="Times New Roman" w:hAnsi="Times New Roman" w:eastAsia="黑体"/><w:b/><w:i w:val="0"/><w:color w:val="000000"/><w:sz w:val="28"/></w:rPr><w:t>6.3 职业价值：财务 × 数据双修的证据链</w:t></w:r></w:p><w:p w14:paraId="0D4D9B7A"><w:pPr><w:spacing w:before="0" w:after="0" w:line="360" w:lineRule="auto"/><w:ind w:firstLine="480"/><w:jc w:val="both"/></w:pPr><w:r><w:rPr><w:rFonts w:ascii="Times New Roman" w:hAnsi="Times New Roman" w:eastAsia="宋体"/><w:b w:val="0"/><w:i w:val="0"/><w:color w:val="000000"/><w:sz w:val="24"/></w:rPr><w:t>对你而言，这个项目最重要的价值是</w:t></w:r><w:r><w:rPr><w:rFonts w:ascii="Times New Roman" w:hAnsi="Times New Roman" w:eastAsia="宋体"/><w:b/><w:i w:val="0"/><w:color w:val="000000"/><w:sz w:val="24"/></w:rPr><w:t>回答了一个问题：一个财务背景的人，凭什么胜任数据工程师？</w:t></w:r><w:r><w:rPr><w:rFonts w:ascii="Times New Roman" w:hAnsi="Times New Roman" w:eastAsia="宋体"/><w:b w:val="0"/><w:i w:val="0"/><w:color w:val="000000"/><w:sz w:val="24"/></w:rPr><w:t xml:space="preserve"> 答案不是&quot;我会写 Python&quot;，而是三条证据链：</w:t></w:r></w:p><w:p w14:paraId="35056449"><w:pPr><w:spacing w:before="0" w:after="0" w:line="360" w:lineRule="auto"/><w:ind w:firstLine="480"/><w:jc w:val="both"/></w:pPr><w:r><w:rPr><w:rFonts w:ascii="Times New Roman" w:hAnsi="Times New Roman" w:eastAsia="宋体"/><w:b w:val="0"/><w:i w:val="0"/><w:color w:val="000000"/><w:sz w:val="24"/></w:rPr><w:t xml:space="preserve">1. </w:t></w:r><w:r><w:rPr><w:rFonts w:ascii="Times New Roman" w:hAnsi="Times New Roman" w:eastAsia="宋体"/><w:b/><w:i w:val="0"/><w:color w:val="000000"/><w:sz w:val="24"/></w:rPr><w:t>懂业务（稀缺）</w:t></w:r><w:r><w:rPr><w:rFonts w:ascii="Times New Roman" w:hAnsi="Times New Roman" w:eastAsia="宋体"/><w:b w:val="0"/><w:i w:val="0"/><w:color w:val="000000"/><w:sz w:val="24"/></w:rPr><w:t xml:space="preserve">：你能看懂 </w:t></w:r><w:r><w:rPr><w:rFonts w:ascii="Consolas" w:hAnsi="Consolas" w:eastAsia="宋体"/><w:b w:val="0"/><w:i w:val="0"/><w:color w:val="000000"/><w:sz w:val="24"/><w:shd w:val="clear" w:color="auto" w:fill="F5F5F5"/></w:rPr><w:t>approval_level</w:t></w:r><w:r><w:rPr><w:rFonts w:ascii="Times New Roman" w:hAnsi="Times New Roman" w:eastAsia="宋体"/><w:b w:val="0"/><w:i w:val="0"/><w:color w:val="000000"/><w:sz w:val="24"/></w:rPr><w:t xml:space="preserve"> 意味着审批分级、</w:t></w:r><w:r><w:rPr><w:rFonts w:ascii="Consolas" w:hAnsi="Consolas" w:eastAsia="宋体"/><w:b w:val="0"/><w:i w:val="0"/><w:color w:val="000000"/><w:sz w:val="24"/><w:shd w:val="clear" w:color="auto" w:fill="F5F5F5"/></w:rPr><w:t>amount</w:t></w:r><w:r><w:rPr><w:rFonts w:ascii="Times New Roman" w:hAnsi="Times New Roman" w:eastAsia="宋体"/><w:b w:val="0"/><w:i w:val="0"/><w:color w:val="000000"/><w:sz w:val="24"/></w:rPr><w:t xml:space="preserve"> 负数是退款冲销红字发票、</w:t></w:r><w:r><w:rPr><w:rFonts w:ascii="Consolas" w:hAnsi="Consolas" w:eastAsia="宋体"/><w:b w:val="0"/><w:i w:val="0"/><w:color w:val="000000"/><w:sz w:val="24"/><w:shd w:val="clear" w:color="auto" w:fill="F5F5F5"/></w:rPr><w:t>manual_entry_flag</w:t></w:r><w:r><w:rPr><w:rFonts w:ascii="Times New Roman" w:hAnsi="Times New Roman" w:eastAsia="宋体"/><w:b w:val="0"/><w:i w:val="0"/><w:color w:val="000000"/><w:sz w:val="24"/></w:rPr><w:t xml:space="preserve"> 是手工凭证风险点——</w:t></w:r><w:r><w:rPr><w:rFonts w:ascii="Times New Roman" w:hAnsi="Times New Roman" w:eastAsia="宋体"/><w:b/><w:i w:val="0"/><w:color w:val="000000"/><w:sz w:val="24"/></w:rPr><w:t>纯技术背景的人做不到&quot;把财务制度翻译成数据规则&quot;</w:t></w:r><w:r><w:rPr><w:rFonts w:ascii="Times New Roman" w:hAnsi="Times New Roman" w:eastAsia="宋体"/><w:b w:val="0"/><w:i w:val="0"/><w:color w:val="000000"/><w:sz w:val="24"/></w:rPr><w:t>；</w:t></w:r></w:p><w:p w14:paraId="3EAF02BD"><w:pPr><w:spacing w:before="0" w:after="0" w:line="360" w:lineRule="auto"/><w:ind w:firstLine="480"/><w:jc w:val="both"/></w:pPr><w:r><w:rPr><w:rFonts w:ascii="Times New Roman" w:hAnsi="Times New Roman" w:eastAsia="宋体"/><w:b w:val="0"/><w:i w:val="0"/><w:color w:val="000000"/><w:sz w:val="24"/></w:rPr><w:t xml:space="preserve">2. </w:t></w:r><w:r><w:rPr><w:rFonts w:ascii="Times New Roman" w:hAnsi="Times New Roman" w:eastAsia="宋体"/><w:b/><w:i w:val="0"/><w:color w:val="000000"/><w:sz w:val="24"/></w:rPr><w:t>会工程（证明）</w:t></w:r><w:r><w:rPr><w:rFonts w:ascii="Times New Roman" w:hAnsi="Times New Roman" w:eastAsia="宋体"/><w:b w:val="0"/><w:i w:val="0"/><w:color w:val="000000"/><w:sz w:val="24"/></w:rPr><w:t>：环境搭建、数据探索、契约定义、测试门禁、排错、性能——你走完了完整的工程链路，不是&quot;会用工具&quot;，是&quot;能交付系统&quot;；</w:t></w:r></w:p><w:p w14:paraId="4C267793"><w:pPr><w:spacing w:before="0" w:after="0" w:line="360" w:lineRule="auto"/><w:ind w:firstLine="480"/><w:jc w:val="both"/></w:pPr><w:r><w:rPr><w:rFonts w:ascii="Times New Roman" w:hAnsi="Times New Roman" w:eastAsia="宋体"/><w:b w:val="0"/><w:i w:val="0"/><w:color w:val="000000"/><w:sz w:val="24"/></w:rPr><w:t xml:space="preserve">3. </w:t></w:r><w:r><w:rPr><w:rFonts w:ascii="Times New Roman" w:hAnsi="Times New Roman" w:eastAsia="宋体"/><w:b/><w:i w:val="0"/><w:color w:val="000000"/><w:sz w:val="24"/></w:rPr><w:t>能排错（故事）</w:t></w:r><w:r><w:rPr><w:rFonts w:ascii="Times New Roman" w:hAnsi="Times New Roman" w:eastAsia="宋体"/><w:b w:val="0"/><w:i w:val="0"/><w:color w:val="000000"/><w:sz w:val="24"/></w:rPr><w:t>：8 个坑，从 Python 版本到 GBK 编码到 YAML 缩进，每一个你都见过原始报错、亲手解决。</w:t></w:r><w:r><w:rPr><w:rFonts w:ascii="Times New Roman" w:hAnsi="Times New Roman" w:eastAsia="宋体"/><w:b/><w:i w:val="0"/><w:color w:val="000000"/><w:sz w:val="24"/></w:rPr><w:t>面试官最稀缺的，就是会&quot;讲清楚怎么想的&quot;的人。</w:t></w:r></w:p><w:p w14:paraId="5D7B3231"><w:pPr><w:pBdr><w:bottom w:val="single" w:color="BFBFBF" w:sz="6" w:space="1"/></w:pBdr><w:spacing w:before="80" w:after="80" w:line="240" w:lineRule="auto"/><w:ind w:firstLine="0"/><w:jc w:val="left"/></w:pPr></w:p><w:p w14:paraId="6B121929"><w:pPr><w:pStyle w:val="4"/><w:keepNext/><w:spacing w:before="220" w:after="100" w:line="360" w:lineRule="auto"/><w:ind w:firstLine="0"/><w:jc w:val="left"/></w:pPr><w:r><w:rPr><w:rFonts w:ascii="Times New Roman" w:hAnsi="Times New Roman" w:eastAsia="黑体"/><w:b/><w:i w:val="0"/><w:color w:val="000000"/><w:sz w:val="28"/></w:rPr><w:t>6.4 面试话术包装：把&quot;坑&quot;变成&quot;故事&quot;</w:t></w:r></w:p><w:p w14:paraId="0E23156F"><w:pPr><w:pStyle w:val="5"/><w:keepNext/><w:spacing w:before="180" w:after="80" w:line="360" w:lineRule="auto"/><w:ind w:firstLine="0"/><w:jc w:val="left"/></w:pPr><w:r><w:rPr><w:rFonts w:ascii="Times New Roman" w:hAnsi="Times New Roman" w:eastAsia="黑体"/><w:b/><w:i w:val="0"/><w:color w:val="000000"/><w:sz w:val="24"/></w:rPr><w:t>6.4.1 面试官想听的到底是什么？</w:t></w:r></w:p><w:p w14:paraId="37441591"><w:pPr><w:spacing w:before="0" w:after="0" w:line="360" w:lineRule="auto"/><w:ind w:firstLine="480"/><w:jc w:val="both"/></w:pPr><w:r><w:rPr><w:rFonts w:ascii="Times New Roman" w:hAnsi="Times New Roman" w:eastAsia="宋体"/><w:b w:val="0"/><w:i w:val="0"/><w:color w:val="000000"/><w:sz w:val="24"/></w:rPr><w:t>面试官</w:t></w:r><w:r><w:rPr><w:rFonts w:ascii="Times New Roman" w:hAnsi="Times New Roman" w:eastAsia="宋体"/><w:b/><w:i w:val="0"/><w:color w:val="000000"/><w:sz w:val="24"/></w:rPr><w:t>不想听</w:t></w:r><w:r><w:rPr><w:rFonts w:ascii="Times New Roman" w:hAnsi="Times New Roman" w:eastAsia="宋体"/><w:b w:val="0"/><w:i w:val="0"/><w:color w:val="000000"/><w:sz w:val="24"/></w:rPr><w:t>：&quot;我装了个工具，然后跑通了。&quot;</w:t></w:r></w:p><w:p w14:paraId="00440306"><w:pPr><w:spacing w:before="0" w:after="0" w:line="360" w:lineRule="auto"/><w:ind w:firstLine="480"/><w:jc w:val="both"/></w:pPr><w:r><w:rPr><w:rFonts w:ascii="Times New Roman" w:hAnsi="Times New Roman" w:eastAsia="宋体"/><w:b w:val="0"/><w:i w:val="0"/><w:color w:val="000000"/><w:sz w:val="24"/></w:rPr><w:t>面试官</w:t></w:r><w:r><w:rPr><w:rFonts w:ascii="Times New Roman" w:hAnsi="Times New Roman" w:eastAsia="宋体"/><w:b/><w:i w:val="0"/><w:color w:val="000000"/><w:sz w:val="24"/></w:rPr><w:t>想听</w:t></w:r><w:r><w:rPr><w:rFonts w:ascii="Times New Roman" w:hAnsi="Times New Roman" w:eastAsia="宋体"/><w:b w:val="0"/><w:i w:val="0"/><w:color w:val="000000"/><w:sz w:val="24"/></w:rPr><w:t>：&quot;我遇到一个报错，我从报错的哪一行/哪个字节看出了什么，我为什么那么判断，最后怎么验证的。&quot;</w:t></w:r></w:p><w:p w14:paraId="39947DC0"><w:pPr><w:spacing w:before="0" w:after="0" w:line="360" w:lineRule="auto"/><w:ind w:firstLine="480"/><w:jc w:val="both"/></w:pPr><w:r><w:rPr><w:rFonts w:ascii="Times New Roman" w:hAnsi="Times New Roman" w:eastAsia="宋体"/><w:b/><w:i w:val="0"/><w:color w:val="000000"/><w:sz w:val="24"/></w:rPr><w:t>排错能力 = 从现象反推原因的能力。</w:t></w:r><w:r><w:rPr><w:rFonts w:ascii="Times New Roman" w:hAnsi="Times New Roman" w:eastAsia="宋体"/><w:b w:val="0"/><w:i w:val="0"/><w:color w:val="000000"/><w:sz w:val="24"/></w:rPr><w:t xml:space="preserve"> 这是数据工程师的底层竞争力，也是你踩过的坑给你的独有素材。下面给你两段可以直接背诵的面试故事（STAR 结构：情境 → 任务 → 行动 → 结果）。</w:t></w:r></w:p><w:p w14:paraId="64FF4EF0"><w:pPr><w:pStyle w:val="5"/><w:keepNext/><w:spacing w:before="180" w:after="80" w:line="360" w:lineRule="auto"/><w:ind w:firstLine="0"/><w:jc w:val="left"/></w:pPr><w:r><w:rPr><w:rFonts w:ascii="Times New Roman" w:hAnsi="Times New Roman" w:eastAsia="黑体"/><w:b/><w:i w:val="0"/><w:color w:val="000000"/><w:sz w:val="24"/></w:rPr><w:t>6.4.2 故事一：GBK 编码劫难（体现&quot;从字节反推&quot;）</w:t></w:r></w:p><w:p w14:paraId="77A034E0"><w:pPr><w:pBdr><w:left w:val="single" w:color="9AA5B1" w:sz="12" w:space="4"/></w:pBdr><w:spacing w:before="0" w:after="40" w:line="360" w:lineRule="auto"/><w:ind w:left="425" w:firstLine="0"/><w:jc w:val="left"/></w:pPr><w:r><w:rPr><w:rFonts w:ascii="Times New Roman" w:hAnsi="Times New Roman" w:eastAsia="宋体"/><w:b/><w:i w:val="0"/><w:color w:val="000000"/><w:sz w:val="24"/></w:rPr><w:t>情境</w:t></w:r><w:r><w:rPr><w:rFonts w:ascii="Times New Roman" w:hAnsi="Times New Roman" w:eastAsia="宋体"/><w:b w:val="0"/><w:i w:val="0"/><w:color w:val="000000"/><w:sz w:val="24"/></w:rPr><w:t xml:space="preserve">：在中文 Windows 上做数据契约项目，第一次运行 </w:t></w:r><w:r><w:rPr><w:rFonts w:ascii="Consolas" w:hAnsi="Consolas" w:eastAsia="宋体"/><w:b w:val="0"/><w:i w:val="0"/><w:color w:val="000000"/><w:sz w:val="24"/><w:shd w:val="clear" w:color="auto" w:fill="F5F5F5"/></w:rPr><w:t>datacontract test</w:t></w:r><w:r><w:rPr><w:rFonts w:ascii="Times New Roman" w:hAnsi="Times New Roman" w:eastAsia="宋体"/><w:b w:val="0"/><w:i w:val="0"/><w:color w:val="000000"/><w:sz w:val="24"/></w:rPr><w:t xml:space="preserve"> 就报错。</w:t></w:r></w:p><w:p w14:paraId="252C346A"><w:pPr><w:pBdr><w:left w:val="single" w:color="9AA5B1" w:sz="12" w:space="4"/></w:pBdr><w:spacing w:before="0" w:after="40" w:line="360" w:lineRule="auto"/><w:ind w:left="425" w:firstLine="0"/><w:jc w:val="left"/></w:pPr></w:p><w:p w14:paraId="50ADDB2F"><w:pPr><w:pBdr><w:left w:val="single" w:color="9AA5B1" w:sz="12" w:space="4"/></w:pBdr><w:spacing w:before="0" w:after="40" w:line="360" w:lineRule="auto"/><w:ind w:left="425" w:firstLine="0"/><w:jc w:val="left"/></w:pPr><w:r><w:rPr><w:rFonts w:ascii="Times New Roman" w:hAnsi="Times New Roman" w:eastAsia="宋体"/><w:b/><w:i w:val="0"/><w:color w:val="000000"/><w:sz w:val="24"/></w:rPr><w:t>报错</w:t></w:r><w:r><w:rPr><w:rFonts w:ascii="Times New Roman" w:hAnsi="Times New Roman" w:eastAsia="宋体"/><w:b w:val="0"/><w:i w:val="0"/><w:color w:val="000000"/><w:sz w:val="24"/></w:rPr><w:t>：</w:t></w:r><w:r><w:rPr><w:rFonts w:ascii="Consolas" w:hAnsi="Consolas" w:eastAsia="宋体"/><w:b w:val="0"/><w:i w:val="0"/><w:color w:val="000000"/><w:sz w:val="24"/><w:shd w:val="clear" w:color="auto" w:fill="F5F5F5"/></w:rPr><w:t>'gbk' codec can't decode byte 0xae in position 170: illegal multibyte sequence</w:t></w:r></w:p><w:p w14:paraId="22DDC345"><w:pPr><w:pBdr><w:left w:val="single" w:color="9AA5B1" w:sz="12" w:space="4"/></w:pBdr><w:spacing w:before="0" w:after="40" w:line="360" w:lineRule="auto"/><w:ind w:left="425" w:firstLine="0"/><w:jc w:val="left"/></w:pPr></w:p><w:p w14:paraId="61827137"><w:pPr><w:pBdr><w:left w:val="single" w:color="9AA5B1" w:sz="12" w:space="4"/></w:pBdr><w:spacing w:before="0" w:after="40" w:line="360" w:lineRule="auto"/><w:ind w:left="425" w:firstLine="0"/><w:jc w:val="left"/></w:pPr><w:r><w:rPr><w:rFonts w:ascii="Times New Roman" w:hAnsi="Times New Roman" w:eastAsia="宋体"/><w:b/><w:i w:val="0"/><w:color w:val="000000"/><w:sz w:val="24"/></w:rPr><w:t>我的推理链</w:t></w:r><w:r><w:rPr><w:rFonts w:ascii="Times New Roman" w:hAnsi="Times New Roman" w:eastAsia="宋体"/><w:b w:val="0"/><w:i w:val="0"/><w:color w:val="000000"/><w:sz w:val="24"/></w:rPr><w:t>：我先不猜原因，而是拆这个报错。</w:t></w:r><w:r><w:rPr><w:rFonts w:ascii="Consolas" w:hAnsi="Consolas" w:eastAsia="宋体"/><w:b w:val="0"/><w:i w:val="0"/><w:color w:val="000000"/><w:sz w:val="24"/><w:shd w:val="clear" w:color="auto" w:fill="F5F5F5"/></w:rPr><w:t>'gbk' codec</w:t></w:r><w:r><w:rPr><w:rFonts w:ascii="Times New Roman" w:hAnsi="Times New Roman" w:eastAsia="宋体"/><w:b w:val="0"/><w:i w:val="0"/><w:color w:val="000000"/><w:sz w:val="24"/></w:rPr><w:t xml:space="preserve"> 告诉我解码器是 GBK——中文 Windows 的 Python 默认本地编码；</w:t></w:r><w:r><w:rPr><w:rFonts w:ascii="Consolas" w:hAnsi="Consolas" w:eastAsia="宋体"/><w:b w:val="0"/><w:i w:val="0"/><w:color w:val="000000"/><w:sz w:val="24"/><w:shd w:val="clear" w:color="auto" w:fill="F5F5F5"/></w:rPr><w:t>byte 0xae</w:t></w:r><w:r><w:rPr><w:rFonts w:ascii="Times New Roman" w:hAnsi="Times New Roman" w:eastAsia="宋体"/><w:b w:val="0"/><w:i w:val="0"/><w:color w:val="000000"/><w:sz w:val="24"/></w:rPr><w:t xml:space="preserve"> 告诉我卡在一个字节上；</w:t></w:r><w:r><w:rPr><w:rFonts w:ascii="Consolas" w:hAnsi="Consolas" w:eastAsia="宋体"/><w:b w:val="0"/><w:i w:val="0"/><w:color w:val="000000"/><w:sz w:val="24"/><w:shd w:val="clear" w:color="auto" w:fill="F5F5F5"/></w:rPr><w:t>position 170</w:t></w:r><w:r><w:rPr><w:rFonts w:ascii="Times New Roman" w:hAnsi="Times New Roman" w:eastAsia="宋体"/><w:b w:val="0"/><w:i w:val="0"/><w:color w:val="000000"/><w:sz w:val="24"/></w:rPr><w:t xml:space="preserve"> 告诉我位置。这三个信息合起来：</w:t></w:r><w:r><w:rPr><w:rFonts w:ascii="Times New Roman" w:hAnsi="Times New Roman" w:eastAsia="宋体"/><w:b/><w:i w:val="0"/><w:color w:val="000000"/><w:sz w:val="24"/></w:rPr><w:t>文件是 UTF-8（我确认过 VSCode 显示），但 Python 用 GBK 去读</w:t></w:r><w:r><w:rPr><w:rFonts w:ascii="Times New Roman" w:hAnsi="Times New Roman" w:eastAsia="宋体"/><w:b w:val="0"/><w:i w:val="0"/><w:color w:val="000000"/><w:sz w:val="24"/></w:rPr><w:t>，第 170 字节处正好是一个 UTF-8 中文注释的字节，GBK 不认识它。</w:t></w:r><w:r><w:rPr><w:rFonts w:ascii="Times New Roman" w:hAnsi="Times New Roman" w:eastAsia="宋体"/><w:b/><w:i w:val="0"/><w:color w:val="000000"/><w:sz w:val="24"/></w:rPr><w:t>这不是代码问题，是环境编码问题。</w:t></w:r></w:p><w:p w14:paraId="1DA84684"><w:pPr><w:pBdr><w:left w:val="single" w:color="9AA5B1" w:sz="12" w:space="4"/></w:pBdr><w:spacing w:before="0" w:after="40" w:line="360" w:lineRule="auto"/><w:ind w:left="425" w:firstLine="0"/><w:jc w:val="left"/></w:pPr></w:p><w:p w14:paraId="38D021B8"><w:pPr><w:pBdr><w:left w:val="single" w:color="9AA5B1" w:sz="12" w:space="4"/></w:pBdr><w:spacing w:before="0" w:after="40" w:line="360" w:lineRule="auto"/><w:ind w:left="425" w:firstLine="0"/><w:jc w:val="left"/></w:pPr><w:r><w:rPr><w:rFonts w:ascii="Times New Roman" w:hAnsi="Times New Roman" w:eastAsia="宋体"/><w:b/><w:i w:val="0"/><w:color w:val="000000"/><w:sz w:val="24"/></w:rPr><w:t>行动</w:t></w:r><w:r><w:rPr><w:rFonts w:ascii="Times New Roman" w:hAnsi="Times New Roman" w:eastAsia="宋体"/><w:b w:val="0"/><w:i w:val="0"/><w:color w:val="000000"/><w:sz w:val="24"/></w:rPr><w:t xml:space="preserve">：设置 </w:t></w:r><w:r><w:rPr><w:rFonts w:ascii="Consolas" w:hAnsi="Consolas" w:eastAsia="宋体"/><w:b w:val="0"/><w:i w:val="0"/><w:color w:val="000000"/><w:sz w:val="24"/><w:shd w:val="clear" w:color="auto" w:fill="F5F5F5"/></w:rPr><w:t>$env:PYTHONUTF8=1</w:t></w:r><w:r><w:rPr><w:rFonts w:ascii="Times New Roman" w:hAnsi="Times New Roman" w:eastAsia="宋体"/><w:b w:val="0"/><w:i w:val="0"/><w:color w:val="000000"/><w:sz w:val="24"/></w:rPr><w:t>，强制 Python 用 UTF-8 读取。</w:t></w:r></w:p><w:p w14:paraId="5A313DFF"><w:pPr><w:pBdr><w:left w:val="single" w:color="9AA5B1" w:sz="12" w:space="4"/></w:pBdr><w:spacing w:before="0" w:after="40" w:line="360" w:lineRule="auto"/><w:ind w:left="425" w:firstLine="0"/><w:jc w:val="left"/></w:pPr></w:p><w:p w14:paraId="6CEE2AB7"><w:pPr><w:pBdr><w:left w:val="single" w:color="9AA5B1" w:sz="12" w:space="4"/></w:pBdr><w:spacing w:before="0" w:after="40" w:line="360" w:lineRule="auto"/><w:ind w:left="425" w:firstLine="0"/><w:jc w:val="left"/></w:pPr><w:r><w:rPr><w:rFonts w:ascii="Times New Roman" w:hAnsi="Times New Roman" w:eastAsia="宋体"/><w:b/><w:i w:val="0"/><w:color w:val="000000"/><w:sz w:val="24"/></w:rPr><w:t>结果</w:t></w:r><w:r><w:rPr><w:rFonts w:ascii="Times New Roman" w:hAnsi="Times New Roman" w:eastAsia="宋体"/><w:b w:val="0"/><w:i w:val="0"/><w:color w:val="000000"/><w:sz w:val="24"/></w:rPr><w:t>：编码报错消失。而且我验证的方式是&quot;报错变了&quot;——从 GBK 变成下一个语法报错，说明这一关确实过了。</w:t></w:r><w:r><w:rPr><w:rFonts w:ascii="Times New Roman" w:hAnsi="Times New Roman" w:eastAsia="宋体"/><w:b/><w:i w:val="0"/><w:color w:val="000000"/><w:sz w:val="24"/></w:rPr><w:t>验证不是看&quot;不报错了&quot;，而是看&quot;报错变成了预期中的下一个问题&quot;。</w:t></w:r></w:p><w:p w14:paraId="3A0F6EC0"><w:pPr><w:spacing w:before="0" w:after="0" w:line="360" w:lineRule="auto"/><w:ind w:firstLine="480"/><w:jc w:val="both"/></w:pPr><w:r><w:rPr><w:rFonts w:ascii="Times New Roman" w:hAnsi="Times New Roman" w:eastAsia="宋体"/><w:b/><w:i w:val="0"/><w:color w:val="000000"/><w:sz w:val="24"/></w:rPr><w:t>为什么这个故事打动面试官</w:t></w:r><w:r><w:rPr><w:rFonts w:ascii="Times New Roman" w:hAnsi="Times New Roman" w:eastAsia="宋体"/><w:b w:val="0"/><w:i w:val="0"/><w:color w:val="000000"/><w:sz w:val="24"/></w:rPr><w:t>：你没有说&quot;百度了一下改了个环境变量&quot;，你展示了</w:t></w:r><w:r><w:rPr><w:rFonts w:ascii="Times New Roman" w:hAnsi="Times New Roman" w:eastAsia="宋体"/><w:b/><w:i w:val="0"/><w:color w:val="000000"/><w:sz w:val="24"/></w:rPr><w:t>从报错文本本身提取信息、形成假设、用证据验证</w:t></w:r><w:r><w:rPr><w:rFonts w:ascii="Times New Roman" w:hAnsi="Times New Roman" w:eastAsia="宋体"/><w:b w:val="0"/><w:i w:val="0"/><w:color w:val="000000"/><w:sz w:val="24"/></w:rPr><w:t>的完整推理链。</w:t></w:r></w:p><w:p w14:paraId="343C23A3"><w:pPr><w:pStyle w:val="5"/><w:keepNext/><w:spacing w:before="180" w:after="80" w:line="360" w:lineRule="auto"/><w:ind w:firstLine="0"/><w:jc w:val="left"/></w:pPr><w:r><w:rPr><w:rFonts w:ascii="Times New Roman" w:hAnsi="Times New Roman" w:eastAsia="黑体"/><w:b/><w:i w:val="0"/><w:color w:val="000000"/><w:sz w:val="24"/></w:rPr><w:t>6.4.3 故事二：缩进静默失效（体现&quot;用数字验证真相&quot;）</w:t></w:r></w:p><w:p w14:paraId="624A0B21"><w:pPr><w:pBdr><w:left w:val="single" w:color="9AA5B1" w:sz="12" w:space="4"/></w:pBdr><w:spacing w:before="0" w:after="40" w:line="360" w:lineRule="auto"/><w:ind w:left="425" w:firstLine="0"/><w:jc w:val="left"/></w:pPr><w:r><w:rPr><w:rFonts w:ascii="Times New Roman" w:hAnsi="Times New Roman" w:eastAsia="宋体"/><w:b/><w:i w:val="0"/><w:color w:val="000000"/><w:sz w:val="24"/></w:rPr><w:t>情境</w:t></w:r><w:r><w:rPr><w:rFonts w:ascii="Times New Roman" w:hAnsi="Times New Roman" w:eastAsia="宋体"/><w:b w:val="0"/><w:i w:val="0"/><w:color w:val="000000"/><w:sz w:val="24"/></w:rPr><w:t>：给数据契约加三条财务业务规则（审批层级、标志位、金额防呆），保存后运行。</w:t></w:r></w:p><w:p w14:paraId="772B8169"><w:pPr><w:pBdr><w:left w:val="single" w:color="9AA5B1" w:sz="12" w:space="4"/></w:pBdr><w:spacing w:before="0" w:after="40" w:line="360" w:lineRule="auto"/><w:ind w:left="425" w:firstLine="0"/><w:jc w:val="left"/></w:pPr></w:p><w:p w14:paraId="704EC337"><w:pPr><w:pBdr><w:left w:val="single" w:color="9AA5B1" w:sz="12" w:space="4"/></w:pBdr><w:spacing w:before="0" w:after="40" w:line="360" w:lineRule="auto"/><w:ind w:left="425" w:firstLine="0"/><w:jc w:val="left"/></w:pPr><w:r><w:rPr><w:rFonts w:ascii="Times New Roman" w:hAnsi="Times New Roman" w:eastAsia="宋体"/><w:b/><w:i w:val="0"/><w:color w:val="000000"/><w:sz w:val="24"/></w:rPr><w:t>现象</w:t></w:r><w:r><w:rPr><w:rFonts w:ascii="Times New Roman" w:hAnsi="Times New Roman" w:eastAsia="宋体"/><w:b w:val="0"/><w:i w:val="0"/><w:color w:val="000000"/><w:sz w:val="24"/></w:rPr><w:t>：引擎</w:t></w:r><w:r><w:rPr><w:rFonts w:ascii="Times New Roman" w:hAnsi="Times New Roman" w:eastAsia="宋体"/><w:b/><w:i w:val="0"/><w:color w:val="000000"/><w:sz w:val="24"/></w:rPr><w:t>全绿</w:t></w:r><w:r><w:rPr><w:rFonts w:ascii="Times New Roman" w:hAnsi="Times New Roman" w:eastAsia="宋体"/><w:b w:val="0"/><w:i w:val="0"/><w:color w:val="000000"/><w:sz w:val="24"/></w:rPr><w:t xml:space="preserve">，显示 </w:t></w:r><w:r><w:rPr><w:rFonts w:ascii="Consolas" w:hAnsi="Consolas" w:eastAsia="宋体"/><w:b w:val="0"/><w:i w:val="0"/><w:color w:val="000000"/><w:sz w:val="24"/><w:shd w:val="clear" w:color="auto" w:fill="F5F5F5"/></w:rPr><w:t>🟢 data contract is valid</w:t></w:r><w:r><w:rPr><w:rFonts w:ascii="Times New Roman" w:hAnsi="Times New Roman" w:eastAsia="宋体"/><w:b w:val="0"/><w:i w:val="0"/><w:color w:val="000000"/><w:sz w:val="24"/></w:rPr><w:t>——一切正常。</w:t></w:r></w:p><w:p w14:paraId="47749109"><w:pPr><w:pBdr><w:left w:val="single" w:color="9AA5B1" w:sz="12" w:space="4"/></w:pBdr><w:spacing w:before="0" w:after="40" w:line="360" w:lineRule="auto"/><w:ind w:left="425" w:firstLine="0"/><w:jc w:val="left"/></w:pPr></w:p><w:p w14:paraId="4C9BB0F1"><w:pPr><w:pBdr><w:left w:val="single" w:color="9AA5B1" w:sz="12" w:space="4"/></w:pBdr><w:spacing w:before="0" w:after="40" w:line="360" w:lineRule="auto"/><w:ind w:left="425" w:firstLine="0"/><w:jc w:val="left"/></w:pPr><w:r><w:rPr><w:rFonts w:ascii="Times New Roman" w:hAnsi="Times New Roman" w:eastAsia="宋体"/><w:b/><w:i w:val="0"/><w:color w:val="000000"/><w:sz w:val="24"/></w:rPr><w:t>破绽</w:t></w:r><w:r><w:rPr><w:rFonts w:ascii="Times New Roman" w:hAnsi="Times New Roman" w:eastAsia="宋体"/><w:b w:val="0"/><w:i w:val="0"/><w:color w:val="000000"/><w:sz w:val="24"/></w:rPr><w:t>：我习惯性地看了一眼检查项总数——</w:t></w:r><w:r><w:rPr><w:rFonts w:ascii="Consolas" w:hAnsi="Consolas" w:eastAsia="宋体"/><w:b/><w:i w:val="0"/><w:color w:val="000000"/><w:sz w:val="24"/><w:shd w:val="clear" w:color="auto" w:fill="F5F5F5"/></w:rPr><w:t>Run 25 checks</w:t></w:r><w:r><w:rPr><w:rFonts w:ascii="Times New Roman" w:hAnsi="Times New Roman" w:eastAsia="宋体"/><w:b/><w:i w:val="0"/><w:color w:val="000000"/><w:sz w:val="24"/></w:rPr><w:t>，和没加规则前一模一样</w:t></w:r><w:r><w:rPr><w:rFonts w:ascii="Times New Roman" w:hAnsi="Times New Roman" w:eastAsia="宋体"/><w:b w:val="0"/><w:i w:val="0"/><w:color w:val="000000"/><w:sz w:val="24"/></w:rPr><w:t>。全绿是假象：规则根本没被识别。</w:t></w:r></w:p><w:p w14:paraId="0388C409"><w:pPr><w:pBdr><w:left w:val="single" w:color="9AA5B1" w:sz="12" w:space="4"/></w:pBdr><w:spacing w:before="0" w:after="40" w:line="360" w:lineRule="auto"/><w:ind w:left="425" w:firstLine="0"/><w:jc w:val="left"/></w:pPr></w:p><w:p w14:paraId="7660750B"><w:pPr><w:pBdr><w:left w:val="single" w:color="9AA5B1" w:sz="12" w:space="4"/></w:pBdr><w:spacing w:before="0" w:after="40" w:line="360" w:lineRule="auto"/><w:ind w:left="425" w:firstLine="0"/><w:jc w:val="left"/></w:pPr><w:r><w:rPr><w:rFonts w:ascii="Times New Roman" w:hAnsi="Times New Roman" w:eastAsia="宋体"/><w:b/><w:i w:val="0"/><w:color w:val="000000"/><w:sz w:val="24"/></w:rPr><w:t>我的推理链</w:t></w:r><w:r><w:rPr><w:rFonts w:ascii="Times New Roman" w:hAnsi="Times New Roman" w:eastAsia="宋体"/><w:b w:val="0"/><w:i w:val="0"/><w:color w:val="000000"/><w:sz w:val="24"/></w:rPr><w:t>：检查项总数 = 字段数 × 3 + 唯一性，加 3 个字段就该多 9 项。数字不变 = 引擎没读到新字段。深挖后发现：</w:t></w:r><w:r><w:rPr><w:rFonts w:ascii="Consolas" w:hAnsi="Consolas" w:eastAsia="宋体"/><w:b w:val="0"/><w:i w:val="0"/><w:color w:val="000000"/><w:sz w:val="24"/><w:shd w:val="clear" w:color="auto" w:fill="F5F5F5"/></w:rPr><w:t>is_round_amount</w:t></w:r><w:r><w:rPr><w:rFonts w:ascii="Times New Roman" w:hAnsi="Times New Roman" w:eastAsia="宋体"/><w:b w:val="0"/><w:i w:val="0"/><w:color w:val="000000"/><w:sz w:val="24"/></w:rPr><w:t xml:space="preserve"> 和 </w:t></w:r><w:r><w:rPr><w:rFonts w:ascii="Consolas" w:hAnsi="Consolas" w:eastAsia="宋体"/><w:b w:val="0"/><w:i w:val="0"/><w:color w:val="000000"/><w:sz w:val="24"/><w:shd w:val="clear" w:color="auto" w:fill="F5F5F5"/></w:rPr><w:t>high_value_flag</w:t></w:r><w:r><w:rPr><w:rFonts w:ascii="Times New Roman" w:hAnsi="Times New Roman" w:eastAsia="宋体"/><w:b w:val="0"/><w:i w:val="0"/><w:color w:val="000000"/><w:sz w:val="24"/></w:rPr><w:t xml:space="preserve"> </w:t></w:r><w:r><w:rPr><w:rFonts w:ascii="Times New Roman" w:hAnsi="Times New Roman" w:eastAsia="宋体"/><w:b/><w:i w:val="0"/><w:color w:val="000000"/><w:sz w:val="24"/></w:rPr><w:t>多缩进了 2 个空格</w:t></w:r><w:r><w:rPr><w:rFonts w:ascii="Times New Roman" w:hAnsi="Times New Roman" w:eastAsia="宋体"/><w:b w:val="0"/><w:i w:val="0"/><w:color w:val="000000"/><w:sz w:val="24"/></w:rPr><w:t xml:space="preserve">，被 YAML 当成 </w:t></w:r><w:r><w:rPr><w:rFonts w:ascii="Consolas" w:hAnsi="Consolas" w:eastAsia="宋体"/><w:b w:val="0"/><w:i w:val="0"/><w:color w:val="000000"/><w:sz w:val="24"/><w:shd w:val="clear" w:color="auto" w:fill="F5F5F5"/></w:rPr><w:t>approval_level</w:t></w:r><w:r><w:rPr><w:rFonts w:ascii="Times New Roman" w:hAnsi="Times New Roman" w:eastAsia="宋体"/><w:b w:val="0"/><w:i w:val="0"/><w:color w:val="000000"/><w:sz w:val="24"/></w:rPr><w:t xml:space="preserve"> 的子属性——语法合法、语义全错，所以引擎不报错、规则静默失效。</w:t></w:r></w:p><w:p w14:paraId="6C9DB968"><w:pPr><w:pBdr><w:left w:val="single" w:color="9AA5B1" w:sz="12" w:space="4"/></w:pBdr><w:spacing w:before="0" w:after="40" w:line="360" w:lineRule="auto"/><w:ind w:left="425" w:firstLine="0"/><w:jc w:val="left"/></w:pPr></w:p><w:p w14:paraId="24D51F2E"><w:pPr><w:pBdr><w:left w:val="single" w:color="9AA5B1" w:sz="12" w:space="4"/></w:pBdr><w:spacing w:before="0" w:after="40" w:line="360" w:lineRule="auto"/><w:ind w:left="425" w:firstLine="0"/><w:jc w:val="left"/></w:pPr><w:r><w:rPr><w:rFonts w:ascii="Times New Roman" w:hAnsi="Times New Roman" w:eastAsia="宋体"/><w:b/><w:i w:val="0"/><w:color w:val="000000"/><w:sz w:val="24"/></w:rPr><w:t>行动</w:t></w:r><w:r><w:rPr><w:rFonts w:ascii="Times New Roman" w:hAnsi="Times New Roman" w:eastAsia="宋体"/><w:b w:val="0"/><w:i w:val="0"/><w:color w:val="000000"/><w:sz w:val="24"/></w:rPr><w:t xml:space="preserve">：把三个字段对齐到 6 空格同级，合并重复的 </w:t></w:r><w:r><w:rPr><w:rFonts w:ascii="Consolas" w:hAnsi="Consolas" w:eastAsia="宋体"/><w:b w:val="0"/><w:i w:val="0"/><w:color w:val="000000"/><w:sz w:val="24"/><w:shd w:val="clear" w:color="auto" w:fill="F5F5F5"/></w:rPr><w:t>amount</w:t></w:r><w:r><w:rPr><w:rFonts w:ascii="Times New Roman" w:hAnsi="Times New Roman" w:eastAsia="宋体"/><w:b w:val="0"/><w:i w:val="0"/><w:color w:val="000000"/><w:sz w:val="24"/></w:rPr><w:t>。</w:t></w:r></w:p><w:p w14:paraId="400474A3"><w:pPr><w:pBdr><w:left w:val="single" w:color="9AA5B1" w:sz="12" w:space="4"/></w:pBdr><w:spacing w:before="0" w:after="40" w:line="360" w:lineRule="auto"/><w:ind w:left="425" w:firstLine="0"/><w:jc w:val="left"/></w:pPr></w:p><w:p w14:paraId="5BD35F6D"><w:pPr><w:pBdr><w:left w:val="single" w:color="9AA5B1" w:sz="12" w:space="4"/></w:pBdr><w:spacing w:before="0" w:after="40" w:line="360" w:lineRule="auto"/><w:ind w:left="425" w:firstLine="0"/><w:jc w:val="left"/></w:pPr><w:r><w:rPr><w:rFonts w:ascii="Times New Roman" w:hAnsi="Times New Roman" w:eastAsia="宋体"/><w:b/><w:i w:val="0"/><w:color w:val="000000"/><w:sz w:val="24"/></w:rPr><w:t>结果</w:t></w:r><w:r><w:rPr><w:rFonts w:ascii="Times New Roman" w:hAnsi="Times New Roman" w:eastAsia="宋体"/><w:b w:val="0"/><w:i w:val="0"/><w:color w:val="000000"/><w:sz w:val="24"/></w:rPr><w:t>：</w:t></w:r><w:r><w:rPr><w:rFonts w:ascii="Consolas" w:hAnsi="Consolas" w:eastAsia="宋体"/><w:b w:val="0"/><w:i w:val="0"/><w:color w:val="000000"/><w:sz w:val="24"/><w:shd w:val="clear" w:color="auto" w:fill="F5F5F5"/></w:rPr><w:t>25 → 28 → 34</w:t></w:r><w:r><w:rPr><w:rFonts w:ascii="Times New Roman" w:hAnsi="Times New Roman" w:eastAsia="宋体"/><w:b w:val="0"/><w:i w:val="0"/><w:color w:val="000000"/><w:sz w:val="24"/></w:rPr><w:t>，检查项总数精确符合预期。</w:t></w:r><w:r><w:rPr><w:rFonts w:ascii="Times New Roman" w:hAnsi="Times New Roman" w:eastAsia="宋体"/><w:b/><w:i w:val="0"/><w:color w:val="000000"/><w:sz w:val="24"/></w:rPr><w:t>我从此养成一个习惯：不信任颜色（绿色/红色），信任数字（检查项总数）。</w:t></w:r></w:p><w:p w14:paraId="4F55B6BB"><w:pPr><w:spacing w:before="0" w:after="0" w:line="360" w:lineRule="auto"/><w:ind w:firstLine="480"/><w:jc w:val="both"/></w:pPr><w:r><w:rPr><w:rFonts w:ascii="Times New Roman" w:hAnsi="Times New Roman" w:eastAsia="宋体"/><w:b/><w:i w:val="0"/><w:color w:val="000000"/><w:sz w:val="24"/></w:rPr><w:t>为什么这个故事更打动面试官</w:t></w:r><w:r><w:rPr><w:rFonts w:ascii="Times New Roman" w:hAnsi="Times New Roman" w:eastAsia="宋体"/><w:b w:val="0"/><w:i w:val="0"/><w:color w:val="000000"/><w:sz w:val="24"/></w:rPr><w:t>：绝大多数人会停在&quot;全绿 = 成功&quot;——</w:t></w:r><w:r><w:rPr><w:rFonts w:ascii="Times New Roman" w:hAnsi="Times New Roman" w:eastAsia="宋体"/><w:b/><w:i w:val="0"/><w:color w:val="000000"/><w:sz w:val="24"/></w:rPr><w:t>能发现&quot;绿色假象&quot;、并用可验证的数字信号识破它，这是区分初级和资深的分水岭</w:t></w:r><w:r><w:rPr><w:rFonts w:ascii="Times New Roman" w:hAnsi="Times New Roman" w:eastAsia="宋体"/><w:b w:val="0"/><w:i w:val="0"/><w:color w:val="000000"/><w:sz w:val="24"/></w:rPr><w:t>。而且你把它上升到了方法论：&quot;静默失效比报错更可怕，因为它不喊叫。&quot;</w:t></w:r></w:p><w:p w14:paraId="253FC487"><w:pPr><w:pStyle w:val="5"/><w:keepNext/><w:spacing w:before="180" w:after="80" w:line="360" w:lineRule="auto"/><w:ind w:firstLine="0"/><w:jc w:val="left"/></w:pPr><w:r><w:rPr><w:rFonts w:ascii="Times New Roman" w:hAnsi="Times New Roman" w:eastAsia="黑体"/><w:b/><w:i w:val="0"/><w:color w:val="000000"/><w:sz w:val="24"/></w:rPr><w:t>6.4.4 提炼：你的&quot;排错方法论&quot;三句话</w:t></w:r></w:p><w:p w14:paraId="253BFE79"><w:pPr><w:spacing w:before="0" w:after="0" w:line="360" w:lineRule="auto"/><w:ind w:firstLine="480"/><w:jc w:val="both"/></w:pPr><w:r><w:rPr><w:rFonts w:ascii="Times New Roman" w:hAnsi="Times New Roman" w:eastAsia="宋体"/><w:b w:val="0"/><w:i w:val="0"/><w:color w:val="000000"/><w:sz w:val="24"/></w:rPr><w:t>把 8 个坑压缩成三句可以反复使用的话（面试时直接抛）：</w:t></w:r></w:p><w:p w14:paraId="19615B40"><w:pPr><w:spacing w:before="0" w:after="0" w:line="360" w:lineRule="auto"/><w:ind w:firstLine="480"/><w:jc w:val="both"/></w:pPr><w:r><w:rPr><w:rFonts w:ascii="Times New Roman" w:hAnsi="Times New Roman" w:eastAsia="宋体"/><w:b w:val="0"/><w:i w:val="0"/><w:color w:val="000000"/><w:sz w:val="24"/></w:rPr><w:t xml:space="preserve">1. </w:t></w:r><w:r><w:rPr><w:rFonts w:ascii="Times New Roman" w:hAnsi="Times New Roman" w:eastAsia="宋体"/><w:b/><w:i w:val="0"/><w:color w:val="000000"/><w:sz w:val="24"/></w:rPr><w:t>先找根因行，不修症状</w:t></w:r><w:r><w:rPr><w:rFonts w:ascii="Times New Roman" w:hAnsi="Times New Roman" w:eastAsia="宋体"/><w:b w:val="0"/><w:i w:val="0"/><w:color w:val="000000"/><w:sz w:val="24"/></w:rPr><w:t>：坑7 里 26 条错误只有 1 条是根因，其余全是连带失败——先修根因，症状自消；</w:t></w:r></w:p><w:p w14:paraId="7EE99A86"><w:pPr><w:spacing w:before="0" w:after="0" w:line="360" w:lineRule="auto"/><w:ind w:firstLine="480"/><w:jc w:val="both"/></w:pPr><w:r><w:rPr><w:rFonts w:ascii="Times New Roman" w:hAnsi="Times New Roman" w:eastAsia="宋体"/><w:b w:val="0"/><w:i w:val="0"/><w:color w:val="000000"/><w:sz w:val="24"/></w:rPr><w:t xml:space="preserve">2. </w:t></w:r><w:r><w:rPr><w:rFonts w:ascii="Times New Roman" w:hAnsi="Times New Roman" w:eastAsia="宋体"/><w:b/><w:i w:val="0"/><w:color w:val="000000"/><w:sz w:val="24"/></w:rPr><w:t>盯可验证的信号，不盯表面状态</w:t></w:r><w:r><w:rPr><w:rFonts w:ascii="Times New Roman" w:hAnsi="Times New Roman" w:eastAsia="宋体"/><w:b w:val="0"/><w:i w:val="0"/><w:color w:val="000000"/><w:sz w:val="24"/></w:rPr><w:t>：绿色不是成功，数字才是——检查项总数、字节位置、报错变化，都是可验证的信号；</w:t></w:r></w:p><w:p w14:paraId="2E8837CC"><w:pPr><w:spacing w:before="0" w:after="0" w:line="360" w:lineRule="auto"/><w:ind w:firstLine="480"/><w:jc w:val="both"/></w:pPr><w:r><w:rPr><w:rFonts w:ascii="Times New Roman" w:hAnsi="Times New Roman" w:eastAsia="宋体"/><w:b w:val="0"/><w:i w:val="0"/><w:color w:val="000000"/><w:sz w:val="24"/></w:rPr><w:t xml:space="preserve">3. </w:t></w:r><w:r><w:rPr><w:rFonts w:ascii="Times New Roman" w:hAnsi="Times New Roman" w:eastAsia="宋体"/><w:b/><w:i w:val="0"/><w:color w:val="000000"/><w:sz w:val="24"/></w:rPr><w:t>从现象反推原理</w:t></w:r><w:r><w:rPr><w:rFonts w:ascii="Times New Roman" w:hAnsi="Times New Roman" w:eastAsia="宋体"/><w:b w:val="0"/><w:i w:val="0"/><w:color w:val="000000"/><w:sz w:val="24"/></w:rPr><w:t>：报错里的每个词都可能是答案——</w:t></w:r><w:r><w:rPr><w:rFonts w:ascii="Consolas" w:hAnsi="Consolas" w:eastAsia="宋体"/><w:b w:val="0"/><w:i w:val="0"/><w:color w:val="000000"/><w:sz w:val="24"/><w:shd w:val="clear" w:color="auto" w:fill="F5F5F5"/></w:rPr><w:t>Requires-Python &gt;=3.8</w:t></w:r><w:r><w:rPr><w:rFonts w:ascii="Times New Roman" w:hAnsi="Times New Roman" w:eastAsia="宋体"/><w:b w:val="0"/><w:i w:val="0"/><w:color w:val="000000"/><w:sz w:val="24"/></w:rPr><w:t xml:space="preserve"> 是版本门槛、</w:t></w:r><w:r><w:rPr><w:rFonts w:ascii="Consolas" w:hAnsi="Consolas" w:eastAsia="宋体"/><w:b w:val="0"/><w:i w:val="0"/><w:color w:val="000000"/><w:sz w:val="24"/><w:shd w:val="clear" w:color="auto" w:fill="F5F5F5"/></w:rPr><w:t>0xae in position 170</w:t></w:r><w:r><w:rPr><w:rFonts w:ascii="Times New Roman" w:hAnsi="Times New Roman" w:eastAsia="宋体"/><w:b w:val="0"/><w:i w:val="0"/><w:color w:val="000000"/><w:sz w:val="24"/></w:rPr><w:t xml:space="preserve"> 是编码冲突、</w:t></w:r><w:r><w:rPr><w:rFonts w:ascii="Consolas" w:hAnsi="Consolas" w:eastAsia="宋体"/><w:b w:val="0"/><w:i w:val="0"/><w:color w:val="000000"/><w:sz w:val="24"/><w:shd w:val="clear" w:color="auto" w:fill="F5F5F5"/></w:rPr><w:t>Run 25 checks</w:t></w:r><w:r><w:rPr><w:rFonts w:ascii="Times New Roman" w:hAnsi="Times New Roman" w:eastAsia="宋体"/><w:b w:val="0"/><w:i w:val="0"/><w:color w:val="000000"/><w:sz w:val="24"/></w:rPr><w:t xml:space="preserve"> 是规则未识别。</w:t></w:r></w:p><w:p w14:paraId="71180D20"><w:pPr><w:pBdr><w:bottom w:val="single" w:color="BFBFBF" w:sz="6" w:space="1"/></w:pBdr><w:spacing w:before="80" w:after="80" w:line="240" w:lineRule="auto"/><w:ind w:firstLine="0"/><w:jc w:val="left"/></w:pPr></w:p><w:p w14:paraId="3F384E77"><w:pPr><w:pStyle w:val="4"/><w:keepNext/><w:spacing w:before="220" w:after="100" w:line="360" w:lineRule="auto"/><w:ind w:firstLine="0"/><w:jc w:val="left"/></w:pPr><w:r><w:rPr><w:rFonts w:ascii="Times New Roman" w:hAnsi="Times New Roman" w:eastAsia="黑体"/><w:b/><w:i w:val="0"/><w:color w:val="000000"/><w:sz w:val="28"/></w:rPr><w:t>6.5 后续进阶方向：从 MVP 到生产级</w:t></w:r></w:p><w:p w14:paraId="783D1624"><w:pPr><w:spacing w:before="0" w:after="0" w:line="360" w:lineRule="auto"/><w:ind w:firstLine="480"/><w:jc w:val="both"/></w:pPr><w:r><w:rPr><w:rFonts w:ascii="Times New Roman" w:hAnsi="Times New Roman" w:eastAsia="宋体"/><w:b w:val="0"/><w:i w:val="0"/><w:color w:val="000000"/><w:sz w:val="24"/></w:rPr><w:t>项目到 34 项检查只是 MVP（最小可行产品）的完成。实录给出了清晰的进阶路线（原话引用）：</w:t></w:r></w:p><w:p w14:paraId="1029E31C"><w:pPr><w:pStyle w:val="5"/><w:keepNext/><w:spacing w:before="180" w:after="80" w:line="360" w:lineRule="auto"/><w:ind w:firstLine="0"/><w:jc w:val="left"/></w:pPr><w:r><w:rPr><w:rFonts w:ascii="Times New Roman" w:hAnsi="Times New Roman" w:eastAsia="黑体"/><w:b/><w:i w:val="0"/><w:color w:val="000000"/><w:sz w:val="24"/></w:rPr><w:t>6.5.1 第一步：Git 工程化（把项目变成简历资产）</w:t></w:r></w:p><w:p w14:paraId="087A55D5"><w:pPr><w:spacing w:before="0" w:after="0" w:line="360" w:lineRule="auto"/><w:ind w:firstLine="480"/><w:jc w:val="both"/></w:pPr><w:r><w:rPr><w:rFonts w:ascii="Times New Roman" w:hAnsi="Times New Roman" w:eastAsia="宋体"/><w:b/><w:i w:val="0"/><w:color w:val="000000"/><w:sz w:val="24"/></w:rPr><w:t>为什么要做</w:t></w:r><w:r><w:rPr><w:rFonts w:ascii="Times New Roman" w:hAnsi="Times New Roman" w:eastAsia="宋体"/><w:b w:val="0"/><w:i w:val="0"/><w:color w:val="000000"/><w:sz w:val="24"/></w:rPr><w:t>：实录原话——&quot;这是把你从'会写脚本的业务'变成'懂工程的技术人'的关键一步&quot;。</w:t></w:r></w:p><w:p w14:paraId="6B1E01DD"><w:pPr><w:pStyle w:val="165"/><w:shd w:val="clear" w:color="auto" w:fill="F5F5F5"/><w:spacing w:before="0" w:after="0" w:line="240" w:lineRule="auto"/><w:ind w:firstLine="0"/><w:jc w:val="left"/></w:pPr><w:r><w:rPr><w:rFonts w:ascii="Consolas" w:hAnsi="Consolas" w:eastAsia="宋体"/><w:b w:val="0"/><w:i w:val="0"/><w:color w:val="000000"/><w:sz w:val="21"/></w:rPr><w:t>git init</w:t></w:r></w:p><w:p w14:paraId="5B640E05"><w:pPr><w:spacing w:before="0" w:after="0" w:line="360" w:lineRule="auto"/><w:ind w:firstLine="480"/><w:jc w:val="both"/></w:pPr><w:r><w:rPr><w:rFonts w:ascii="Times New Roman" w:hAnsi="Times New Roman" w:eastAsia="宋体"/><w:b w:val="0"/><w:i w:val="0"/><w:color w:val="000000"/><w:sz w:val="24"/></w:rPr><w:t xml:space="preserve">创建 </w:t></w:r><w:r><w:rPr><w:rFonts w:ascii="Consolas" w:hAnsi="Consolas" w:eastAsia="宋体"/><w:b w:val="0"/><w:i w:val="0"/><w:color w:val="000000"/><w:sz w:val="24"/><w:shd w:val="clear" w:color="auto" w:fill="F5F5F5"/></w:rPr><w:t>.gitignore</w:t></w:r><w:r><w:rPr><w:rFonts w:ascii="Times New Roman" w:hAnsi="Times New Roman" w:eastAsia="宋体"/><w:b w:val="0"/><w:i w:val="0"/><w:color w:val="000000"/><w:sz w:val="24"/></w:rPr><w:t>（原封不动，实录原文）：</w:t></w:r></w:p><w:p w14:paraId="4A896B09"><w:pPr><w:pStyle w:val="165"/><w:shd w:val="clear" w:color="auto" w:fill="F5F5F5"/><w:spacing w:before="0" w:after="0" w:line="240" w:lineRule="auto"/><w:ind w:firstLine="0"/><w:jc w:val="left"/></w:pPr><w:r><w:rPr><w:rFonts w:ascii="Consolas" w:hAnsi="Consolas" w:eastAsia="宋体"/><w:b w:val="0"/><w:i w:val="0"/><w:color w:val="000000"/><w:sz w:val="21"/></w:rPr><w:t>.venv/</w:t></w:r></w:p><w:p w14:paraId="0FFBC870"><w:pPr><w:pStyle w:val="165"/><w:shd w:val="clear" w:color="auto" w:fill="F5F5F5"/><w:spacing w:before="0" w:after="0" w:line="240" w:lineRule="auto"/><w:ind w:firstLine="0"/><w:jc w:val="left"/></w:pPr><w:r><w:rPr><w:rFonts w:ascii="Consolas" w:hAnsi="Consolas" w:eastAsia="宋体"/><w:b w:val="0"/><w:i w:val="0"/><w:color w:val="000000"/><w:sz w:val="21"/></w:rPr><w:t>data/</w:t></w:r></w:p><w:p w14:paraId="5BA102AC"><w:pPr><w:pStyle w:val="165"/><w:shd w:val="clear" w:color="auto" w:fill="F5F5F5"/><w:spacing w:before="0" w:after="0" w:line="240" w:lineRule="auto"/><w:ind w:firstLine="0"/><w:jc w:val="left"/></w:pPr><w:r><w:rPr><w:rFonts w:ascii="Consolas" w:hAnsi="Consolas" w:eastAsia="宋体"/><w:b w:val="0"/><w:i w:val="0"/><w:color w:val="000000"/><w:sz w:val="21"/></w:rPr><w:t>__pycache__/</w:t></w:r></w:p><w:p w14:paraId="4CF8B705"><w:pPr><w:pStyle w:val="165"/><w:shd w:val="clear" w:color="auto" w:fill="F5F5F5"/><w:spacing w:before="0" w:after="0" w:line="240" w:lineRule="auto"/><w:ind w:firstLine="0"/><w:jc w:val="left"/></w:pPr><w:r><w:rPr><w:rFonts w:ascii="Consolas" w:hAnsi="Consolas" w:eastAsia="宋体"/><w:b w:val="0"/><w:i w:val="0"/><w:color w:val="000000"/><w:sz w:val="21"/></w:rPr><w:t>*.pyc</w:t></w:r></w:p><w:p w14:paraId="6E7B712A"><w:pPr><w:pBdr><w:left w:val="single" w:color="9AA5B1" w:sz="12" w:space="4"/></w:pBdr><w:spacing w:before="0" w:after="40" w:line="360" w:lineRule="auto"/><w:ind w:left="425" w:firstLine="0"/><w:jc w:val="left"/></w:pPr><w:r><w:rPr><w:rFonts w:ascii="Times New Roman" w:hAnsi="Times New Roman" w:eastAsia="宋体"/><w:b w:val="0"/><w:i w:val="0"/><w:color w:val="000000"/><w:sz w:val="24"/></w:rPr><w:t>为什么这三类必须忽略？</w:t></w:r><w:r><w:rPr><w:rFonts w:ascii="Consolas" w:hAnsi="Consolas" w:eastAsia="宋体"/><w:b w:val="0"/><w:i w:val="0"/><w:color w:val="000000"/><w:sz w:val="24"/><w:shd w:val="clear" w:color="auto" w:fill="F5F5F5"/></w:rPr><w:t>.venv/</w:t></w:r><w:r><w:rPr><w:rFonts w:ascii="Times New Roman" w:hAnsi="Times New Roman" w:eastAsia="宋体"/><w:b w:val="0"/><w:i w:val="0"/><w:color w:val="000000"/><w:sz w:val="24"/></w:rPr><w:t xml:space="preserve"> 是虚拟环境（几百 MB、可随时重建）；</w:t></w:r><w:r><w:rPr><w:rFonts w:ascii="Consolas" w:hAnsi="Consolas" w:eastAsia="宋体"/><w:b w:val="0"/><w:i w:val="0"/><w:color w:val="000000"/><w:sz w:val="24"/><w:shd w:val="clear" w:color="auto" w:fill="F5F5F5"/></w:rPr><w:t>data/</w:t></w:r><w:r><w:rPr><w:rFonts w:ascii="Times New Roman" w:hAnsi="Times New Roman" w:eastAsia="宋体"/><w:b w:val="0"/><w:i w:val="0"/><w:color w:val="000000"/><w:sz w:val="24"/></w:rPr><w:t xml:space="preserve"> 是 100 万行的 </w:t></w:r><w:r><w:rPr><w:rFonts w:ascii="Consolas" w:hAnsi="Consolas" w:eastAsia="宋体"/><w:b w:val="0"/><w:i w:val="0"/><w:color w:val="000000"/><w:sz w:val="24"/><w:shd w:val="clear" w:color="auto" w:fill="F5F5F5"/></w:rPr><w:t>.parquet</w:t></w:r><w:r><w:rPr><w:rFonts w:ascii="Times New Roman" w:hAnsi="Times New Roman" w:eastAsia="宋体"/><w:b w:val="0"/><w:i w:val="0"/><w:color w:val="000000"/><w:sz w:val="24"/></w:rPr><w:t xml:space="preserve"> 数据文件（GitHub 禁止大文件、也不该公开数据）；</w:t></w:r><w:r><w:rPr><w:rFonts w:ascii="Consolas" w:hAnsi="Consolas" w:eastAsia="宋体"/><w:b w:val="0"/><w:i w:val="0"/><w:color w:val="000000"/><w:sz w:val="24"/><w:shd w:val="clear" w:color="auto" w:fill="F5F5F5"/></w:rPr><w:t>__pycache__/</w:t></w:r><w:r><w:rPr><w:rFonts w:ascii="Times New Roman" w:hAnsi="Times New Roman" w:eastAsia="宋体"/><w:b w:val="0"/><w:i w:val="0"/><w:color w:val="000000"/><w:sz w:val="24"/></w:rPr><w:t xml:space="preserve"> 和 </w:t></w:r><w:r><w:rPr><w:rFonts w:ascii="Consolas" w:hAnsi="Consolas" w:eastAsia="宋体"/><w:b w:val="0"/><w:i w:val="0"/><w:color w:val="000000"/><w:sz w:val="24"/><w:shd w:val="clear" w:color="auto" w:fill="F5F5F5"/></w:rPr><w:t>*.pyc</w:t></w:r><w:r><w:rPr><w:rFonts w:ascii="Times New Roman" w:hAnsi="Times New Roman" w:eastAsia="宋体"/><w:b w:val="0"/><w:i w:val="0"/><w:color w:val="000000"/><w:sz w:val="24"/></w:rPr><w:t xml:space="preserve"> 是 Python 编译缓存。</w:t></w:r><w:r><w:rPr><w:rFonts w:ascii="Times New Roman" w:hAnsi="Times New Roman" w:eastAsia="宋体"/><w:b/><w:i w:val="0"/><w:color w:val="000000"/><w:sz w:val="24"/></w:rPr><w:t>仓库只装代码和契约，不装环境和数据</w:t></w:r><w:r><w:rPr><w:rFonts w:ascii="Times New Roman" w:hAnsi="Times New Roman" w:eastAsia="宋体"/><w:b w:val="0"/><w:i w:val="0"/><w:color w:val="000000"/><w:sz w:val="24"/></w:rPr><w:t>——这也是工程化的基本修养。</w:t></w:r></w:p><w:p w14:paraId="6E60956F"><w:pPr><w:spacing w:before="0" w:after="0" w:line="360" w:lineRule="auto"/><w:ind w:firstLine="480"/><w:jc w:val="both"/></w:pPr><w:r><w:rPr><w:rFonts w:ascii="Times New Roman" w:hAnsi="Times New Roman" w:eastAsia="宋体"/><w:b w:val="0"/><w:i w:val="0"/><w:color w:val="000000"/><w:sz w:val="24"/></w:rPr><w:t>首次提交（原封不动，实录原文）：</w:t></w:r></w:p><w:p w14:paraId="4D4045F0"><w:pPr><w:pStyle w:val="165"/><w:shd w:val="clear" w:color="auto" w:fill="F5F5F5"/><w:spacing w:before="0" w:after="0" w:line="240" w:lineRule="auto"/><w:ind w:firstLine="0"/><w:jc w:val="left"/></w:pPr><w:r><w:rPr><w:rFonts w:ascii="Consolas" w:hAnsi="Consolas" w:eastAsia="宋体"/><w:b w:val="0"/><w:i w:val="0"/><w:color w:val="000000"/><w:sz w:val="21"/></w:rPr><w:t>git add .</w:t></w:r></w:p><w:p w14:paraId="29C5E8E8"><w:pPr><w:pStyle w:val="165"/><w:shd w:val="clear" w:color="auto" w:fill="F5F5F5"/><w:spacing w:before="0" w:after="0" w:line="240" w:lineRule="auto"/><w:ind w:firstLine="0"/><w:jc w:val="left"/></w:pPr><w:r><w:rPr><w:rFonts w:ascii="Consolas" w:hAnsi="Consolas" w:eastAsia="宋体"/><w:b w:val="0"/><w:i w:val="0"/><w:color w:val="000000"/><w:sz w:val="21"/></w:rPr><w:t>git commit -m &quot;feat: 初始化项目，添加数据契约和预览脚本&quot;</w:t></w:r></w:p><w:p w14:paraId="09024497"><w:pPr><w:spacing w:before="0" w:after="0" w:line="360" w:lineRule="auto"/><w:ind w:firstLine="480"/><w:jc w:val="both"/></w:pPr><w:r><w:rPr><w:rFonts w:ascii="Times New Roman" w:hAnsi="Times New Roman" w:eastAsia="宋体"/><w:b w:val="0"/><w:i w:val="0"/><w:color w:val="000000"/><w:sz w:val="24"/></w:rPr><w:t>推送到 GitHub（实录原文）：在 GitHub 上新建一个空仓库（</w:t></w:r><w:r><w:rPr><w:rFonts w:ascii="Times New Roman" w:hAnsi="Times New Roman" w:eastAsia="宋体"/><w:b/><w:i w:val="0"/><w:color w:val="000000"/><w:sz w:val="24"/></w:rPr><w:t>不要初始化 README</w:t></w:r><w:r><w:rPr><w:rFonts w:ascii="Times New Roman" w:hAnsi="Times New Roman" w:eastAsia="宋体"/><w:b w:val="0"/><w:i w:val="0"/><w:color w:val="000000"/><w:sz w:val="24"/></w:rPr><w:t>），按提示将本地仓库关联并推送。</w:t></w:r></w:p><w:p w14:paraId="44973EA1"><w:pPr><w:spacing w:before="0" w:after="0" w:line="360" w:lineRule="auto"/><w:ind w:firstLine="480"/><w:jc w:val="both"/></w:pPr><w:r><w:rPr><w:rFonts w:ascii="Times New Roman" w:hAnsi="Times New Roman" w:eastAsia="宋体"/><w:b/><w:i w:val="0"/><w:color w:val="000000"/><w:sz w:val="24"/></w:rPr><w:t>工程化四件套</w:t></w:r><w:r><w:rPr><w:rFonts w:ascii="Times New Roman" w:hAnsi="Times New Roman" w:eastAsia="宋体"/><w:b w:val="0"/><w:i w:val="0"/><w:color w:val="000000"/><w:sz w:val="24"/></w:rPr><w:t>：</w:t></w:r><w:r><w:rPr><w:rFonts w:ascii="Consolas" w:hAnsi="Consolas" w:eastAsia="宋体"/><w:b w:val="0"/><w:i w:val="0"/><w:color w:val="000000"/><w:sz w:val="24"/><w:shd w:val="clear" w:color="auto" w:fill="F5F5F5"/></w:rPr><w:t>git init</w:t></w:r><w:r><w:rPr><w:rFonts w:ascii="Times New Roman" w:hAnsi="Times New Roman" w:eastAsia="宋体"/><w:b w:val="0"/><w:i w:val="0"/><w:color w:val="000000"/><w:sz w:val="24"/></w:rPr><w:t xml:space="preserve"> + </w:t></w:r><w:r><w:rPr><w:rFonts w:ascii="Consolas" w:hAnsi="Consolas" w:eastAsia="宋体"/><w:b w:val="0"/><w:i w:val="0"/><w:color w:val="000000"/><w:sz w:val="24"/><w:shd w:val="clear" w:color="auto" w:fill="F5F5F5"/></w:rPr><w:t>.gitignore</w:t></w:r><w:r><w:rPr><w:rFonts w:ascii="Times New Roman" w:hAnsi="Times New Roman" w:eastAsia="宋体"/><w:b w:val="0"/><w:i w:val="0"/><w:color w:val="000000"/><w:sz w:val="24"/></w:rPr><w:t xml:space="preserve"> + </w:t></w:r><w:r><w:rPr><w:rFonts w:ascii="Consolas" w:hAnsi="Consolas" w:eastAsia="宋体"/><w:b w:val="0"/><w:i w:val="0"/><w:color w:val="000000"/><w:sz w:val="24"/><w:shd w:val="clear" w:color="auto" w:fill="F5F5F5"/></w:rPr><w:t>README.md</w:t></w:r><w:r><w:rPr><w:rFonts w:ascii="Times New Roman" w:hAnsi="Times New Roman" w:eastAsia="宋体"/><w:b w:val="0"/><w:i w:val="0"/><w:color w:val="000000"/><w:sz w:val="24"/></w:rPr><w:t>（项目背景、架构逻辑、如何运行）+ 推送到 GitHub。</w:t></w:r><w:r><w:rPr><w:rFonts w:ascii="Times New Roman" w:hAnsi="Times New Roman" w:eastAsia="宋体"/><w:b/><w:i w:val="0"/><w:color w:val="000000"/><w:sz w:val="24"/></w:rPr><w:t>你的简历从此有了一个可点击的开源作品。</w:t></w:r></w:p><w:p w14:paraId="7C848344"><w:pPr><w:pStyle w:val="5"/><w:keepNext/><w:spacing w:before="180" w:after="80" w:line="360" w:lineRule="auto"/><w:ind w:firstLine="0"/><w:jc w:val="left"/></w:pPr><w:r><w:rPr><w:rFonts w:ascii="Times New Roman" w:hAnsi="Times New Roman" w:eastAsia="黑体"/><w:b/><w:i w:val="0"/><w:color w:val="000000"/><w:sz w:val="24"/></w:rPr><w:t>6.5.2 后续四个方向（实录原文，一字不差）</w:t></w:r></w:p><w:p w14:paraId="454998B3"><w:pPr><w:pBdr><w:left w:val="single" w:color="9AA5B1" w:sz="12" w:space="4"/></w:pBdr><w:spacing w:before="0" w:after="40" w:line="360" w:lineRule="auto"/><w:ind w:left="425" w:firstLine="0"/><w:jc w:val="left"/></w:pPr><w:r><w:rPr><w:rFonts w:ascii="Times New Roman" w:hAnsi="Times New Roman" w:eastAsia="宋体"/><w:b w:val="0"/><w:i w:val="0"/><w:color w:val="000000"/><w:sz w:val="24"/></w:rPr><w:t xml:space="preserve">*   </w:t></w:r><w:r><w:rPr><w:rFonts w:ascii="Times New Roman" w:hAnsi="Times New Roman" w:eastAsia="宋体"/><w:b/><w:i w:val="0"/><w:color w:val="000000"/><w:sz w:val="24"/></w:rPr><w:t>丰富契约</w:t></w:r><w:r><w:rPr><w:rFonts w:ascii="Times New Roman" w:hAnsi="Times New Roman" w:eastAsia="宋体"/><w:b w:val="0"/><w:i w:val="0"/><w:color w:val="000000"/><w:sz w:val="24"/></w:rPr><w:t xml:space="preserve">：根据 </w:t></w:r><w:r><w:rPr><w:rFonts w:ascii="Consolas" w:hAnsi="Consolas" w:eastAsia="宋体"/><w:b w:val="0"/><w:i w:val="0"/><w:color w:val="000000"/><w:sz w:val="24"/><w:shd w:val="clear" w:color="auto" w:fill="F5F5F5"/></w:rPr><w:t>describe()</w:t></w:r><w:r><w:rPr><w:rFonts w:ascii="Times New Roman" w:hAnsi="Times New Roman" w:eastAsia="宋体"/><w:b w:val="0"/><w:i w:val="0"/><w:color w:val="000000"/><w:sz w:val="24"/></w:rPr><w:t xml:space="preserve"> 的结果，为更多字段添加类型、必填、唯一性和业务规则（如借贷平衡）。</w:t></w:r></w:p><w:p w14:paraId="6E92706B"><w:pPr><w:pBdr><w:left w:val="single" w:color="9AA5B1" w:sz="12" w:space="4"/></w:pBdr><w:spacing w:before="0" w:after="40" w:line="360" w:lineRule="auto"/><w:ind w:left="425" w:firstLine="0"/><w:jc w:val="left"/></w:pPr><w:r><w:rPr><w:rFonts w:ascii="Times New Roman" w:hAnsi="Times New Roman" w:eastAsia="宋体"/><w:b w:val="0"/><w:i w:val="0"/><w:color w:val="000000"/><w:sz w:val="24"/></w:rPr><w:t xml:space="preserve">*   </w:t></w:r><w:r><w:rPr><w:rFonts w:ascii="Times New Roman" w:hAnsi="Times New Roman" w:eastAsia="宋体"/><w:b/><w:i w:val="0"/><w:color w:val="000000"/><w:sz w:val="24"/></w:rPr><w:t>加入流水线</w:t></w:r><w:r><w:rPr><w:rFonts w:ascii="Times New Roman" w:hAnsi="Times New Roman" w:eastAsia="宋体"/><w:b w:val="0"/><w:i w:val="0"/><w:color w:val="000000"/><w:sz w:val="24"/></w:rPr><w:t xml:space="preserve">：学习用 </w:t></w:r><w:r><w:rPr><w:rFonts w:ascii="Consolas" w:hAnsi="Consolas" w:eastAsia="宋体"/><w:b w:val="0"/><w:i w:val="0"/><w:color w:val="000000"/><w:sz w:val="24"/><w:shd w:val="clear" w:color="auto" w:fill="F5F5F5"/></w:rPr><w:t>Airflow</w:t></w:r><w:r><w:rPr><w:rFonts w:ascii="Times New Roman" w:hAnsi="Times New Roman" w:eastAsia="宋体"/><w:b w:val="0"/><w:i w:val="0"/><w:color w:val="000000"/><w:sz w:val="24"/></w:rPr><w:t xml:space="preserve"> 或 </w:t></w:r><w:r><w:rPr><w:rFonts w:ascii="Consolas" w:hAnsi="Consolas" w:eastAsia="宋体"/><w:b w:val="0"/><w:i w:val="0"/><w:color w:val="000000"/><w:sz w:val="24"/><w:shd w:val="clear" w:color="auto" w:fill="F5F5F5"/></w:rPr><w:t>Kestra</w:t></w:r><w:r><w:rPr><w:rFonts w:ascii="Times New Roman" w:hAnsi="Times New Roman" w:eastAsia="宋体"/><w:b w:val="0"/><w:i w:val="0"/><w:color w:val="000000"/><w:sz w:val="24"/></w:rPr><w:t xml:space="preserve"> 把这个测试步骤编排成定时任务。</w:t></w:r></w:p><w:p w14:paraId="26CD1471"><w:pPr><w:pBdr><w:left w:val="single" w:color="9AA5B1" w:sz="12" w:space="4"/></w:pBdr><w:spacing w:before="0" w:after="40" w:line="360" w:lineRule="auto"/><w:ind w:left="425" w:firstLine="0"/><w:jc w:val="left"/></w:pPr><w:r><w:rPr><w:rFonts w:ascii="Times New Roman" w:hAnsi="Times New Roman" w:eastAsia="宋体"/><w:b w:val="0"/><w:i w:val="0"/><w:color w:val="000000"/><w:sz w:val="24"/></w:rPr><w:t xml:space="preserve">*   </w:t></w:r><w:r><w:rPr><w:rFonts w:ascii="Times New Roman" w:hAnsi="Times New Roman" w:eastAsia="宋体"/><w:b/><w:i w:val="0"/><w:color w:val="000000"/><w:sz w:val="24"/></w:rPr><w:t>生成报告</w:t></w:r><w:r><w:rPr><w:rFonts w:ascii="Times New Roman" w:hAnsi="Times New Roman" w:eastAsia="宋体"/><w:b w:val="0"/><w:i w:val="0"/><w:color w:val="000000"/><w:sz w:val="24"/></w:rPr><w:t xml:space="preserve">：用 </w:t></w:r><w:r><w:rPr><w:rFonts w:ascii="Consolas" w:hAnsi="Consolas" w:eastAsia="宋体"/><w:b w:val="0"/><w:i w:val="0"/><w:color w:val="000000"/><w:sz w:val="24"/><w:shd w:val="clear" w:color="auto" w:fill="F5F5F5"/></w:rPr><w:t>Streamlit</w:t></w:r><w:r><w:rPr><w:rFonts w:ascii="Times New Roman" w:hAnsi="Times New Roman" w:eastAsia="宋体"/><w:b w:val="0"/><w:i w:val="0"/><w:color w:val="000000"/><w:sz w:val="24"/></w:rPr><w:t xml:space="preserve"> 做一个简单的看板，展示每次契约测试的通过率和失败明细。</w:t></w:r></w:p><w:p w14:paraId="25084C68"><w:pPr><w:pBdr><w:left w:val="single" w:color="9AA5B1" w:sz="12" w:space="4"/></w:pBdr><w:spacing w:before="0" w:after="40" w:line="360" w:lineRule="auto"/><w:ind w:left="425" w:firstLine="0"/><w:jc w:val="left"/></w:pPr><w:r><w:rPr><w:rFonts w:ascii="Times New Roman" w:hAnsi="Times New Roman" w:eastAsia="宋体"/><w:b w:val="0"/><w:i w:val="0"/><w:color w:val="000000"/><w:sz w:val="24"/></w:rPr><w:t xml:space="preserve">*   </w:t></w:r><w:r><w:rPr><w:rFonts w:ascii="Times New Roman" w:hAnsi="Times New Roman" w:eastAsia="宋体"/><w:b/><w:i w:val="0"/><w:color w:val="000000"/><w:sz w:val="24"/></w:rPr><w:t>连接数据库</w:t></w:r><w:r><w:rPr><w:rFonts w:ascii="Times New Roman" w:hAnsi="Times New Roman" w:eastAsia="宋体"/><w:b w:val="0"/><w:i w:val="0"/><w:color w:val="000000"/><w:sz w:val="24"/></w:rPr><w:t xml:space="preserve">：把数据从 Parquet 文件导入 PostgreSQL，然后在契约的 </w:t></w:r><w:r><w:rPr><w:rFonts w:ascii="Consolas" w:hAnsi="Consolas" w:eastAsia="宋体"/><w:b w:val="0"/><w:i w:val="0"/><w:color w:val="000000"/><w:sz w:val="24"/><w:shd w:val="clear" w:color="auto" w:fill="F5F5F5"/></w:rPr><w:t>servers</w:t></w:r><w:r><w:rPr><w:rFonts w:ascii="Times New Roman" w:hAnsi="Times New Roman" w:eastAsia="宋体"/><w:b w:val="0"/><w:i w:val="0"/><w:color w:val="000000"/><w:sz w:val="24"/></w:rPr><w:t xml:space="preserve"> 部分配置数据库连接，体验真正的&quot;生产级&quot;数据契约。</w:t></w:r></w:p><w:p w14:paraId="77BCE106"><w:pPr><w:spacing w:before="0" w:after="0" w:line="360" w:lineRule="auto"/><w:ind w:firstLine="480"/><w:jc w:val="both"/></w:pPr><w:r><w:rPr><w:rFonts w:ascii="Times New Roman" w:hAnsi="Times New Roman" w:eastAsia="宋体"/><w:b/><w:i w:val="0"/><w:color w:val="000000"/><w:sz w:val="24"/></w:rPr><w:t>每个方向的进阶意义</w:t></w:r><w:r><w:rPr><w:rFonts w:ascii="Times New Roman" w:hAnsi="Times New Roman" w:eastAsia="宋体"/><w:b w:val="0"/><w:i w:val="0"/><w:color w:val="000000"/><w:sz w:val="24"/></w:rPr><w:t>：</w:t></w:r></w:p><w:tbl><w:tblPr><w:tblStyle w:val="34"/><w:tblW w:w="0" w:type="auto"/><w:jc w:val="center"/><w:tblBorders><w:top w:val="single" w:color="auto" w:sz="4" w:space="0"/><w:left w:val="single" w:color="auto" w:sz="4" w:space="0"/><w:bottom w:val="single" w:color="auto" w:sz="4" w:space="0"/><w:right w:val="single" w:color="auto" w:sz="4" w:space="0"/><w:insideH w:val="single" w:color="auto" w:sz="4" w:space="0"/><w:insideV w:val="single" w:color="auto" w:sz="4" w:space="0"/></w:tblBorders><w:tblLayout w:type="autofit"/><w:tblCellMar><w:top w:w="0" w:type="dxa"/><w:left w:w="108" w:type="dxa"/><w:bottom w:w="0" w:type="dxa"/><w:right w:w="108" w:type="dxa"/></w:tblCellMar></w:tblPr><w:tblGrid><w:gridCol w:w="3024"/><w:gridCol w:w="3024"/><w:gridCol w:w="3024"/></w:tblGrid><w:tr w14:paraId="4EB3CFF9"><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tblHeader/><w:jc w:val="center"/></w:trPr><w:tc><w:tcPr><w:tcW w:w="3024" w:type="dxa"/><w:shd w:val="clear" w:color="auto" w:fill="D9D9D9"/><w:vAlign w:val="center"/></w:tcPr><w:p w14:paraId="2C27CA50"><w:pPr><w:spacing w:before="0" w:after="0" w:line="240" w:lineRule="auto"/><w:ind w:firstLine="0"/><w:jc w:val="center"/></w:pPr><w:r><w:rPr><w:rFonts w:ascii="Times New Roman" w:hAnsi="Times New Roman" w:eastAsia="宋体"/><w:b/><w:i w:val="0"/><w:color w:val="000000"/><w:sz w:val="21"/></w:rPr><w:t>方向</w:t></w:r></w:p></w:tc><w:tc><w:tcPr><w:tcW w:w="3024" w:type="dxa"/><w:shd w:val="clear" w:color="auto" w:fill="D9D9D9"/><w:vAlign w:val="center"/></w:tcPr><w:p w14:paraId="71C086C9"><w:pPr><w:spacing w:before="0" w:after="0" w:line="240" w:lineRule="auto"/><w:ind w:firstLine="0"/><w:jc w:val="center"/></w:pPr><w:r><w:rPr><w:rFonts w:ascii="Times New Roman" w:hAnsi="Times New Roman" w:eastAsia="宋体"/><w:b/><w:i w:val="0"/><w:color w:val="000000"/><w:sz w:val="21"/></w:rPr><w:t>解决什么问题</w:t></w:r></w:p></w:tc><w:tc><w:tcPr><w:tcW w:w="3024" w:type="dxa"/><w:shd w:val="clear" w:color="auto" w:fill="D9D9D9"/><w:vAlign w:val="center"/></w:tcPr><w:p w14:paraId="6DC6FFF2"><w:pPr><w:spacing w:before="0" w:after="0" w:line="240" w:lineRule="auto"/><w:ind w:firstLine="0"/><w:jc w:val="center"/></w:pPr><w:r><w:rPr><w:rFonts w:ascii="Times New Roman" w:hAnsi="Times New Roman" w:eastAsia="宋体"/><w:b/><w:i w:val="0"/><w:color w:val="000000"/><w:sz w:val="21"/></w:rPr><w:t>能力进阶</w:t></w:r></w:p></w:tc></w:tr><w:tr w14:paraId="0493E140"><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662BFD84"><w:pPr><w:spacing w:before="0" w:after="0" w:line="240" w:lineRule="auto"/><w:ind w:firstLine="0"/><w:jc w:val="center"/></w:pPr><w:r><w:rPr><w:rFonts w:ascii="Times New Roman" w:hAnsi="Times New Roman" w:eastAsia="宋体"/><w:b w:val="0"/><w:i w:val="0"/><w:color w:val="000000"/><w:sz w:val="21"/></w:rPr><w:t>丰富契约（借贷平衡等）</w:t></w:r></w:p></w:tc><w:tc><w:tcPr><w:tcW w:w="3024" w:type="dxa"/><w:vAlign w:val="center"/></w:tcPr><w:p w14:paraId="293A5E8A"><w:pPr><w:spacing w:before="0" w:after="0" w:line="240" w:lineRule="auto"/><w:ind w:firstLine="0"/><w:jc w:val="left"/></w:pPr><w:r><w:rPr><w:rFonts w:ascii="Times New Roman" w:hAnsi="Times New Roman" w:eastAsia="宋体"/><w:b w:val="0"/><w:i w:val="0"/><w:color w:val="000000"/><w:sz w:val="21"/></w:rPr><w:t>覆盖更多财务规则</w:t></w:r></w:p></w:tc><w:tc><w:tcPr><w:tcW w:w="3024" w:type="dxa"/><w:vAlign w:val="center"/></w:tcPr><w:p w14:paraId="76B78DA6"><w:pPr><w:spacing w:before="0" w:after="0" w:line="240" w:lineRule="auto"/><w:ind w:firstLine="0"/><w:jc w:val="left"/></w:pPr><w:r><w:rPr><w:rFonts w:ascii="Times New Roman" w:hAnsi="Times New Roman" w:eastAsia="宋体"/><w:b w:val="0"/><w:i w:val="0"/><w:color w:val="000000"/><w:sz w:val="21"/></w:rPr><w:t>业务规则设计能力</w:t></w:r></w:p></w:tc></w:tr><w:tr w14:paraId="6B80D1F6"><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16A756EC"><w:pPr><w:spacing w:before="0" w:after="0" w:line="240" w:lineRule="auto"/><w:ind w:firstLine="0"/><w:jc w:val="center"/></w:pPr><w:r><w:rPr><w:rFonts w:ascii="Times New Roman" w:hAnsi="Times New Roman" w:eastAsia="宋体"/><w:b w:val="0"/><w:i w:val="0"/><w:color w:val="000000"/><w:sz w:val="21"/></w:rPr><w:t>Airflow/Kestra 调度</w:t></w:r></w:p></w:tc><w:tc><w:tcPr><w:tcW w:w="3024" w:type="dxa"/><w:vAlign w:val="center"/></w:tcPr><w:p w14:paraId="03E8B742"><w:pPr><w:spacing w:before="0" w:after="0" w:line="240" w:lineRule="auto"/><w:ind w:firstLine="0"/><w:jc w:val="left"/></w:pPr><w:r><w:rPr><w:rFonts w:ascii="Times New Roman" w:hAnsi="Times New Roman" w:eastAsia="宋体"/><w:b w:val="0"/><w:i w:val="0"/><w:color w:val="000000"/><w:sz w:val="21"/></w:rPr><w:t>数据质量从&quot;手动&quot;到&quot;自动&quot;</w:t></w:r></w:p></w:tc><w:tc><w:tcPr><w:tcW w:w="3024" w:type="dxa"/><w:vAlign w:val="center"/></w:tcPr><w:p w14:paraId="382A7F6E"><w:pPr><w:spacing w:before="0" w:after="0" w:line="240" w:lineRule="auto"/><w:ind w:firstLine="0"/><w:jc w:val="left"/></w:pPr><w:r><w:rPr><w:rFonts w:ascii="Times New Roman" w:hAnsi="Times New Roman" w:eastAsia="宋体"/><w:b w:val="0"/><w:i w:val="0"/><w:color w:val="000000"/><w:sz w:val="21"/></w:rPr><w:t>调度编排能力</w:t></w:r></w:p></w:tc></w:tr><w:tr w14:paraId="57322D22"><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0F0CF9A7"><w:pPr><w:spacing w:before="0" w:after="0" w:line="240" w:lineRule="auto"/><w:ind w:firstLine="0"/><w:jc w:val="center"/></w:pPr><w:r><w:rPr><w:rFonts w:ascii="Times New Roman" w:hAnsi="Times New Roman" w:eastAsia="宋体"/><w:b w:val="0"/><w:i w:val="0"/><w:color w:val="000000"/><w:sz w:val="21"/></w:rPr><w:t>Streamlit 看板</w:t></w:r></w:p></w:tc><w:tc><w:tcPr><w:tcW w:w="3024" w:type="dxa"/><w:vAlign w:val="center"/></w:tcPr><w:p w14:paraId="0FF9C9ED"><w:pPr><w:spacing w:before="0" w:after="0" w:line="240" w:lineRule="auto"/><w:ind w:firstLine="0"/><w:jc w:val="left"/></w:pPr><w:r><w:rPr><w:rFonts w:ascii="Times New Roman" w:hAnsi="Times New Roman" w:eastAsia="宋体"/><w:b w:val="0"/><w:i w:val="0"/><w:color w:val="000000"/><w:sz w:val="21"/></w:rPr><w:t>让业务看得见质量</w:t></w:r></w:p></w:tc><w:tc><w:tcPr><w:tcW w:w="3024" w:type="dxa"/><w:vAlign w:val="center"/></w:tcPr><w:p w14:paraId="7C2512ED"><w:pPr><w:spacing w:before="0" w:after="0" w:line="240" w:lineRule="auto"/><w:ind w:firstLine="0"/><w:jc w:val="left"/></w:pPr><w:r><w:rPr><w:rFonts w:ascii="Times New Roman" w:hAnsi="Times New Roman" w:eastAsia="宋体"/><w:b w:val="0"/><w:i w:val="0"/><w:color w:val="000000"/><w:sz w:val="21"/></w:rPr><w:t>可视化交付能力</w:t></w:r></w:p></w:tc></w:tr><w:tr w14:paraId="3085AE0B"><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606F75CE"><w:pPr><w:spacing w:before="0" w:after="0" w:line="240" w:lineRule="auto"/><w:ind w:firstLine="0"/><w:jc w:val="center"/></w:pPr><w:r><w:rPr><w:rFonts w:ascii="Times New Roman" w:hAnsi="Times New Roman" w:eastAsia="宋体"/><w:b w:val="0"/><w:i w:val="0"/><w:color w:val="000000"/><w:sz w:val="21"/></w:rPr><w:t>PostgreSQL</w:t></w:r></w:p></w:tc><w:tc><w:tcPr><w:tcW w:w="3024" w:type="dxa"/><w:vAlign w:val="center"/></w:tcPr><w:p w14:paraId="31C473D1"><w:pPr><w:spacing w:before="0" w:after="0" w:line="240" w:lineRule="auto"/><w:ind w:firstLine="0"/><w:jc w:val="left"/></w:pPr><w:r><w:rPr><w:rFonts w:ascii="Times New Roman" w:hAnsi="Times New Roman" w:eastAsia="宋体"/><w:b w:val="0"/><w:i w:val="0"/><w:color w:val="000000"/><w:sz w:val="21"/></w:rPr><w:t>从本地文件到生产环境</w:t></w:r></w:p></w:tc><w:tc><w:tcPr><w:tcW w:w="3024" w:type="dxa"/><w:vAlign w:val="center"/></w:tcPr><w:p w14:paraId="6E113600"><w:pPr><w:spacing w:before="0" w:after="0" w:line="240" w:lineRule="auto"/><w:ind w:firstLine="0"/><w:jc w:val="left"/></w:pPr><w:r><w:rPr><w:rFonts w:ascii="Times New Roman" w:hAnsi="Times New Roman" w:eastAsia="宋体"/><w:b w:val="0"/><w:i w:val="0"/><w:color w:val="000000"/><w:sz w:val="21"/></w:rPr><w:t>生产级数据工程能力</w:t></w:r></w:p></w:tc></w:tr></w:tbl><w:p w14:paraId="245306B1"><w:pPr><w:spacing w:after="0"/></w:pPr></w:p><w:p w14:paraId="58BD8F12"><w:pPr><w:spacing w:before="0" w:after="0" w:line="360" w:lineRule="auto"/><w:ind w:firstLine="480"/><w:jc w:val="both"/></w:pPr><w:r><w:rPr><w:rFonts w:ascii="Times New Roman" w:hAnsi="Times New Roman" w:eastAsia="宋体"/><w:b/><w:i w:val="0"/><w:color w:val="000000"/><w:sz w:val="24"/></w:rPr><w:t>一句话</w:t></w:r><w:r><w:rPr><w:rFonts w:ascii="Times New Roman" w:hAnsi="Times New Roman" w:eastAsia="宋体"/><w:b w:val="0"/><w:i w:val="0"/><w:color w:val="000000"/><w:sz w:val="24"/></w:rPr><w:t>：MVP 证明&quot;你能做出来&quot;，进阶路线证明&quot;你知道往哪走&quot;。</w:t></w:r><w:r><w:rPr><w:rFonts w:ascii="Times New Roman" w:hAnsi="Times New Roman" w:eastAsia="宋体"/><w:b/><w:i w:val="0"/><w:color w:val="000000"/><w:sz w:val="24"/></w:rPr><w:t>面试官更愿意雇佣有路线图的人。</w:t></w:r></w:p><w:p w14:paraId="6A33C1BC"><w:pPr><w:pBdr><w:bottom w:val="single" w:color="BFBFBF" w:sz="6" w:space="1"/></w:pBdr><w:spacing w:before="80" w:after="80" w:line="240" w:lineRule="auto"/><w:ind w:firstLine="0"/><w:jc w:val="left"/></w:pPr></w:p><w:p w14:paraId="6C8717E2"><w:pPr><w:pStyle w:val="4"/><w:keepNext/><w:spacing w:before="220" w:after="100" w:line="360" w:lineRule="auto"/><w:ind w:firstLine="0"/><w:jc w:val="left"/></w:pPr><w:r><w:rPr><w:rFonts w:ascii="Times New Roman" w:hAnsi="Times New Roman" w:eastAsia="黑体"/><w:b/><w:i w:val="0"/><w:color w:val="000000"/><w:sz w:val="28"/></w:rPr><w:t>6.6 全报告收官</w:t></w:r></w:p><w:p w14:paraId="2F522F5C"><w:pPr><w:pStyle w:val="5"/><w:keepNext/><w:spacing w:before="180" w:after="80" w:line="360" w:lineRule="auto"/><w:ind w:firstLine="0"/><w:jc w:val="left"/></w:pPr><w:r><w:rPr><w:rFonts w:ascii="Times New Roman" w:hAnsi="Times New Roman" w:eastAsia="黑体"/><w:b/><w:i w:val="0"/><w:color w:val="000000"/><w:sz w:val="24"/></w:rPr><w:t>6.6.1 六卷回顾</w:t></w:r></w:p><w:tbl><w:tblPr><w:tblStyle w:val="34"/><w:tblW w:w="0" w:type="auto"/><w:jc w:val="center"/><w:tblBorders><w:top w:val="single" w:color="auto" w:sz="4" w:space="0"/><w:left w:val="single" w:color="auto" w:sz="4" w:space="0"/><w:bottom w:val="single" w:color="auto" w:sz="4" w:space="0"/><w:right w:val="single" w:color="auto" w:sz="4" w:space="0"/><w:insideH w:val="single" w:color="auto" w:sz="4" w:space="0"/><w:insideV w:val="single" w:color="auto" w:sz="4" w:space="0"/></w:tblBorders><w:tblLayout w:type="autofit"/><w:tblCellMar><w:top w:w="0" w:type="dxa"/><w:left w:w="108" w:type="dxa"/><w:bottom w:w="0" w:type="dxa"/><w:right w:w="108" w:type="dxa"/></w:tblCellMar></w:tblPr><w:tblGrid><w:gridCol w:w="3024"/><w:gridCol w:w="3024"/><w:gridCol w:w="3024"/></w:tblGrid><w:tr w14:paraId="5AD6C4F6"><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tblHeader/><w:jc w:val="center"/></w:trPr><w:tc><w:tcPr><w:tcW w:w="3024" w:type="dxa"/><w:shd w:val="clear" w:color="auto" w:fill="D9D9D9"/><w:vAlign w:val="center"/></w:tcPr><w:p w14:paraId="606A4314"><w:pPr><w:spacing w:before="0" w:after="0" w:line="240" w:lineRule="auto"/><w:ind w:firstLine="0"/><w:jc w:val="center"/></w:pPr><w:r><w:rPr><w:rFonts w:ascii="Times New Roman" w:hAnsi="Times New Roman" w:eastAsia="宋体"/><w:b/><w:i w:val="0"/><w:color w:val="000000"/><w:sz w:val="21"/></w:rPr><w:t>卷次</w:t></w:r></w:p></w:tc><w:tc><w:tcPr><w:tcW w:w="3024" w:type="dxa"/><w:shd w:val="clear" w:color="auto" w:fill="D9D9D9"/><w:vAlign w:val="center"/></w:tcPr><w:p w14:paraId="4BCB582B"><w:pPr><w:spacing w:before="0" w:after="0" w:line="240" w:lineRule="auto"/><w:ind w:firstLine="0"/><w:jc w:val="center"/></w:pPr><w:r><w:rPr><w:rFonts w:ascii="Times New Roman" w:hAnsi="Times New Roman" w:eastAsia="宋体"/><w:b/><w:i w:val="0"/><w:color w:val="000000"/><w:sz w:val="21"/></w:rPr><w:t>章节</w:t></w:r></w:p></w:tc><w:tc><w:tcPr><w:tcW w:w="3024" w:type="dxa"/><w:shd w:val="clear" w:color="auto" w:fill="D9D9D9"/><w:vAlign w:val="center"/></w:tcPr><w:p w14:paraId="38BC0FE3"><w:pPr><w:spacing w:before="0" w:after="0" w:line="240" w:lineRule="auto"/><w:ind w:firstLine="0"/><w:jc w:val="center"/></w:pPr><w:r><w:rPr><w:rFonts w:ascii="Times New Roman" w:hAnsi="Times New Roman" w:eastAsia="宋体"/><w:b/><w:i w:val="0"/><w:color w:val="000000"/><w:sz w:val="21"/></w:rPr><w:t>核心交付</w:t></w:r></w:p></w:tc></w:tr><w:tr w14:paraId="72281A9B"><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32E3F30D"><w:pPr><w:spacing w:before="0" w:after="0" w:line="240" w:lineRule="auto"/><w:ind w:firstLine="0"/><w:jc w:val="center"/></w:pPr><w:r><w:rPr><w:rFonts w:ascii="Times New Roman" w:hAnsi="Times New Roman" w:eastAsia="宋体"/><w:b w:val="0"/><w:i w:val="0"/><w:color w:val="000000"/><w:sz w:val="21"/></w:rPr><w:t>第一卷</w:t></w:r></w:p></w:tc><w:tc><w:tcPr><w:tcW w:w="3024" w:type="dxa"/><w:vAlign w:val="center"/></w:tcPr><w:p w14:paraId="10391BFD"><w:pPr><w:spacing w:before="0" w:after="0" w:line="240" w:lineRule="auto"/><w:ind w:firstLine="0"/><w:jc w:val="left"/></w:pPr><w:r><w:rPr><w:rFonts w:ascii="Times New Roman" w:hAnsi="Times New Roman" w:eastAsia="宋体"/><w:b w:val="0"/><w:i w:val="0"/><w:color w:val="000000"/><w:sz w:val="21"/></w:rPr><w:t>项目背景、业务流程与思维流程</w:t></w:r></w:p></w:tc><w:tc><w:tcPr><w:tcW w:w="3024" w:type="dxa"/><w:vAlign w:val="center"/></w:tcPr><w:p w14:paraId="2C4BD36B"><w:pPr><w:spacing w:before="0" w:after="0" w:line="240" w:lineRule="auto"/><w:ind w:firstLine="0"/><w:jc w:val="left"/></w:pPr><w:r><w:rPr><w:rFonts w:ascii="Times New Roman" w:hAnsi="Times New Roman" w:eastAsia="宋体"/><w:b w:val="0"/><w:i w:val="0"/><w:color w:val="000000"/><w:sz w:val="21"/></w:rPr><w:t>为什么做、在链路中的位置、为什么按这个顺序</w:t></w:r></w:p></w:tc></w:tr><w:tr w14:paraId="322BC316"><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4A0B211C"><w:pPr><w:spacing w:before="0" w:after="0" w:line="240" w:lineRule="auto"/><w:ind w:firstLine="0"/><w:jc w:val="center"/></w:pPr><w:r><w:rPr><w:rFonts w:ascii="Times New Roman" w:hAnsi="Times New Roman" w:eastAsia="宋体"/><w:b w:val="0"/><w:i w:val="0"/><w:color w:val="000000"/><w:sz w:val="21"/></w:rPr><w:t>第二卷</w:t></w:r></w:p></w:tc><w:tc><w:tcPr><w:tcW w:w="3024" w:type="dxa"/><w:vAlign w:val="center"/></w:tcPr><w:p w14:paraId="24D2E2DA"><w:pPr><w:spacing w:before="0" w:after="0" w:line="240" w:lineRule="auto"/><w:ind w:firstLine="0"/><w:jc w:val="left"/></w:pPr><w:r><w:rPr><w:rFonts w:ascii="Times New Roman" w:hAnsi="Times New Roman" w:eastAsia="宋体"/><w:b w:val="0"/><w:i w:val="0"/><w:color w:val="000000"/><w:sz w:val="21"/></w:rPr><w:t>业务核心洞察推导</w:t></w:r></w:p></w:tc><w:tc><w:tcPr><w:tcW w:w="3024" w:type="dxa"/><w:vAlign w:val="center"/></w:tcPr><w:p w14:paraId="406202B5"><w:pPr><w:spacing w:before="0" w:after="0" w:line="240" w:lineRule="auto"/><w:ind w:firstLine="0"/><w:jc w:val="left"/></w:pPr><w:r><w:rPr><w:rFonts w:ascii="Times New Roman" w:hAnsi="Times New Roman" w:eastAsia="宋体"/><w:b w:val="0"/><w:i w:val="0"/><w:color w:val="000000"/><w:sz w:val="21"/></w:rPr><w:t>三大洞察：缺失≠错误、负数合法、内控基因</w:t></w:r></w:p></w:tc></w:tr><w:tr w14:paraId="77611574"><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6D88F010"><w:pPr><w:spacing w:before="0" w:after="0" w:line="240" w:lineRule="auto"/><w:ind w:firstLine="0"/><w:jc w:val="center"/></w:pPr><w:r><w:rPr><w:rFonts w:ascii="Times New Roman" w:hAnsi="Times New Roman" w:eastAsia="宋体"/><w:b w:val="0"/><w:i w:val="0"/><w:color w:val="000000"/><w:sz w:val="21"/></w:rPr><w:t>第三卷</w:t></w:r></w:p></w:tc><w:tc><w:tcPr><w:tcW w:w="3024" w:type="dxa"/><w:vAlign w:val="center"/></w:tcPr><w:p w14:paraId="33E81451"><w:pPr><w:spacing w:before="0" w:after="0" w:line="240" w:lineRule="auto"/><w:ind w:firstLine="0"/><w:jc w:val="left"/></w:pPr><w:r><w:rPr><w:rFonts w:ascii="Times New Roman" w:hAnsi="Times New Roman" w:eastAsia="宋体"/><w:b w:val="0"/><w:i w:val="0"/><w:color w:val="000000"/><w:sz w:val="21"/></w:rPr><w:t>环境配置连环踩坑</w:t></w:r></w:p></w:tc><w:tc><w:tcPr><w:tcW w:w="3024" w:type="dxa"/><w:vAlign w:val="center"/></w:tcPr><w:p w14:paraId="475C664E"><w:pPr><w:spacing w:before="0" w:after="0" w:line="240" w:lineRule="auto"/><w:ind w:firstLine="0"/><w:jc w:val="left"/></w:pPr><w:r><w:rPr><w:rFonts w:ascii="Times New Roman" w:hAnsi="Times New Roman" w:eastAsia="宋体"/><w:b w:val="0"/><w:i w:val="0"/><w:color w:val="000000"/><w:sz w:val="21"/></w:rPr><w:t>坑1-4：版本、venv、PATH、依赖</w:t></w:r></w:p></w:tc></w:tr><w:tr w14:paraId="7A056979"><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751BCE7D"><w:pPr><w:spacing w:before="0" w:after="0" w:line="240" w:lineRule="auto"/><w:ind w:firstLine="0"/><w:jc w:val="center"/></w:pPr><w:r><w:rPr><w:rFonts w:ascii="Times New Roman" w:hAnsi="Times New Roman" w:eastAsia="宋体"/><w:b w:val="0"/><w:i w:val="0"/><w:color w:val="000000"/><w:sz w:val="21"/></w:rPr><w:t>第四卷</w:t></w:r></w:p></w:tc><w:tc><w:tcPr><w:tcW w:w="3024" w:type="dxa"/><w:vAlign w:val="center"/></w:tcPr><w:p w14:paraId="781E47D8"><w:pPr><w:spacing w:before="0" w:after="0" w:line="240" w:lineRule="auto"/><w:ind w:firstLine="0"/><w:jc w:val="left"/></w:pPr><w:r><w:rPr><w:rFonts w:ascii="Times New Roman" w:hAnsi="Times New Roman" w:eastAsia="宋体"/><w:b w:val="0"/><w:i w:val="0"/><w:color w:val="000000"/><w:sz w:val="21"/></w:rPr><w:t>数据契约构建排错</w:t></w:r></w:p></w:tc><w:tc><w:tcPr><w:tcW w:w="3024" w:type="dxa"/><w:vAlign w:val="center"/></w:tcPr><w:p w14:paraId="77DACD79"><w:pPr><w:spacing w:before="0" w:after="0" w:line="240" w:lineRule="auto"/><w:ind w:firstLine="0"/><w:jc w:val="left"/></w:pPr><w:r><w:rPr><w:rFonts w:ascii="Times New Roman" w:hAnsi="Times New Roman" w:eastAsia="宋体"/><w:b w:val="0"/><w:i w:val="0"/><w:color w:val="000000"/><w:sz w:val="21"/></w:rPr><w:t>坑5-8：编码、语法、路径、YAML 解析 → 25 项</w:t></w:r></w:p></w:tc></w:tr><w:tr w14:paraId="0F7A1630"><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44C52420"><w:pPr><w:spacing w:before="0" w:after="0" w:line="240" w:lineRule="auto"/><w:ind w:firstLine="0"/><w:jc w:val="center"/></w:pPr><w:r><w:rPr><w:rFonts w:ascii="Times New Roman" w:hAnsi="Times New Roman" w:eastAsia="宋体"/><w:b w:val="0"/><w:i w:val="0"/><w:color w:val="000000"/><w:sz w:val="21"/></w:rPr><w:t>第五卷</w:t></w:r></w:p></w:tc><w:tc><w:tcPr><w:tcW w:w="3024" w:type="dxa"/><w:vAlign w:val="center"/></w:tcPr><w:p w14:paraId="672F6A1D"><w:pPr><w:spacing w:before="0" w:after="0" w:line="240" w:lineRule="auto"/><w:ind w:firstLine="0"/><w:jc w:val="left"/></w:pPr><w:r><w:rPr><w:rFonts w:ascii="Times New Roman" w:hAnsi="Times New Roman" w:eastAsia="宋体"/><w:b w:val="0"/><w:i w:val="0"/><w:color w:val="000000"/><w:sz w:val="21"/></w:rPr><w:t>业务规则注入终极排错</w:t></w:r></w:p></w:tc><w:tc><w:tcPr><w:tcW w:w="3024" w:type="dxa"/><w:vAlign w:val="center"/></w:tcPr><w:p w14:paraId="684280FB"><w:pPr><w:spacing w:before="0" w:after="0" w:line="240" w:lineRule="auto"/><w:ind w:firstLine="0"/><w:jc w:val="left"/></w:pPr><w:r><w:rPr><w:rFonts w:ascii="Times New Roman" w:hAnsi="Times New Roman" w:eastAsia="宋体"/><w:b w:val="0"/><w:i w:val="0"/><w:color w:val="000000"/><w:sz w:val="21"/></w:rPr><w:t>25 → 28 → 34，静默失效的破解</w:t></w:r></w:p></w:tc></w:tr><w:tr w14:paraId="42A49B57"><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3024" w:type="dxa"/><w:vAlign w:val="center"/></w:tcPr><w:p w14:paraId="454C0EC3"><w:pPr><w:spacing w:before="0" w:after="0" w:line="240" w:lineRule="auto"/><w:ind w:firstLine="0"/><w:jc w:val="center"/></w:pPr><w:r><w:rPr><w:rFonts w:ascii="Times New Roman" w:hAnsi="Times New Roman" w:eastAsia="宋体"/><w:b w:val="0"/><w:i w:val="0"/><w:color w:val="000000"/><w:sz w:val="21"/></w:rPr><w:t>第六卷</w:t></w:r></w:p></w:tc><w:tc><w:tcPr><w:tcW w:w="3024" w:type="dxa"/><w:vAlign w:val="center"/></w:tcPr><w:p w14:paraId="71D7F5A2"><w:pPr><w:spacing w:before="0" w:after="0" w:line="240" w:lineRule="auto"/><w:ind w:firstLine="0"/><w:jc w:val="left"/></w:pPr><w:r><w:rPr><w:rFonts w:ascii="Times New Roman" w:hAnsi="Times New Roman" w:eastAsia="宋体"/><w:b w:val="0"/><w:i w:val="0"/><w:color w:val="000000"/><w:sz w:val="21"/></w:rPr><w:t>价值总结与进阶</w:t></w:r></w:p></w:tc><w:tc><w:tcPr><w:tcW w:w="3024" w:type="dxa"/><w:vAlign w:val="center"/></w:tcPr><w:p w14:paraId="2DA0C407"><w:pPr><w:spacing w:before="0" w:after="0" w:line="240" w:lineRule="auto"/><w:ind w:firstLine="0"/><w:jc w:val="left"/></w:pPr><w:r><w:rPr><w:rFonts w:ascii="Times New Roman" w:hAnsi="Times New Roman" w:eastAsia="宋体"/><w:b w:val="0"/><w:i w:val="0"/><w:color w:val="000000"/><w:sz w:val="21"/></w:rPr><w:t>三层价值、面试话术、进阶路线</w:t></w:r></w:p></w:tc></w:tr></w:tbl><w:p w14:paraId="009E24D6"><w:pPr><w:spacing w:after="0"/></w:pPr></w:p><w:p w14:paraId="4E9710FD"><w:pPr><w:pStyle w:val="5"/><w:keepNext/><w:spacing w:before="180" w:after="80" w:line="360" w:lineRule="auto"/><w:ind w:firstLine="0"/><w:jc w:val="left"/></w:pPr><w:r><w:rPr><w:rFonts w:ascii="Times New Roman" w:hAnsi="Times New Roman" w:eastAsia="黑体"/><w:b/><w:i w:val="0"/><w:color w:val="000000"/><w:sz w:val="24"/></w:rPr><w:t>6.6.2 附录：核心事实速查表</w:t></w:r></w:p><w:p w14:paraId="206DAE6B"><w:pPr><w:spacing w:before="0" w:after="0" w:line="360" w:lineRule="auto"/><w:ind w:firstLine="480"/><w:jc w:val="both"/></w:pPr><w:r><w:rPr><w:rFonts w:ascii="Times New Roman" w:hAnsi="Times New Roman" w:eastAsia="宋体"/><w:b/><w:i w:val="0"/><w:color w:val="000000"/><w:sz w:val="24"/></w:rPr><w:t>环境版本（最终态）</w:t></w:r><w:r><w:rPr><w:rFonts w:ascii="Times New Roman" w:hAnsi="Times New Roman" w:eastAsia="宋体"/><w:b w:val="0"/><w:i w:val="0"/><w:color w:val="000000"/><w:sz w:val="24"/></w:rPr><w:t>：</w:t></w:r></w:p><w:tbl><w:tblPr><w:tblStyle w:val="34"/><w:tblW w:w="0" w:type="auto"/><w:jc w:val="center"/><w:tblBorders><w:top w:val="single" w:color="auto" w:sz="4" w:space="0"/><w:left w:val="single" w:color="auto" w:sz="4" w:space="0"/><w:bottom w:val="single" w:color="auto" w:sz="4" w:space="0"/><w:right w:val="single" w:color="auto" w:sz="4" w:space="0"/><w:insideH w:val="single" w:color="auto" w:sz="4" w:space="0"/><w:insideV w:val="single" w:color="auto" w:sz="4" w:space="0"/></w:tblBorders><w:tblLayout w:type="autofit"/><w:tblCellMar><w:top w:w="0" w:type="dxa"/><w:left w:w="108" w:type="dxa"/><w:bottom w:w="0" w:type="dxa"/><w:right w:w="108" w:type="dxa"/></w:tblCellMar></w:tblPr><w:tblGrid><w:gridCol w:w="4536"/><w:gridCol w:w="4536"/></w:tblGrid><w:tr w14:paraId="4AF36256"><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tblHeader/><w:jc w:val="center"/></w:trPr><w:tc><w:tcPr><w:tcW w:w="4536" w:type="dxa"/><w:shd w:val="clear" w:color="auto" w:fill="D9D9D9"/><w:vAlign w:val="center"/></w:tcPr><w:p w14:paraId="1A07E4A8"><w:pPr><w:spacing w:before="0" w:after="0" w:line="240" w:lineRule="auto"/><w:ind w:firstLine="0"/><w:jc w:val="center"/></w:pPr><w:r><w:rPr><w:rFonts w:ascii="Times New Roman" w:hAnsi="Times New Roman" w:eastAsia="宋体"/><w:b/><w:i w:val="0"/><w:color w:val="000000"/><w:sz w:val="21"/></w:rPr><w:t>组件</w:t></w:r></w:p></w:tc><w:tc><w:tcPr><w:tcW w:w="4536" w:type="dxa"/><w:shd w:val="clear" w:color="auto" w:fill="D9D9D9"/><w:vAlign w:val="center"/></w:tcPr><w:p w14:paraId="068563B0"><w:pPr><w:spacing w:before="0" w:after="0" w:line="240" w:lineRule="auto"/><w:ind w:firstLine="0"/><w:jc w:val="center"/></w:pPr><w:r><w:rPr><w:rFonts w:ascii="Times New Roman" w:hAnsi="Times New Roman" w:eastAsia="宋体"/><w:b/><w:i w:val="0"/><w:color w:val="000000"/><w:sz w:val="21"/></w:rPr><w:t>版本</w:t></w:r></w:p></w:tc></w:tr><w:tr w14:paraId="4D3EAA6E"><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4536" w:type="dxa"/><w:vAlign w:val="center"/></w:tcPr><w:p w14:paraId="6C0BBE85"><w:pPr><w:spacing w:before="0" w:after="0" w:line="240" w:lineRule="auto"/><w:ind w:firstLine="0"/><w:jc w:val="center"/></w:pPr><w:r><w:rPr><w:rFonts w:ascii="Times New Roman" w:hAnsi="Times New Roman" w:eastAsia="宋体"/><w:b w:val="0"/><w:i w:val="0"/><w:color w:val="000000"/><w:sz w:val="21"/></w:rPr><w:t>Python</w:t></w:r></w:p></w:tc><w:tc><w:tcPr><w:tcW w:w="4536" w:type="dxa"/><w:vAlign w:val="center"/></w:tcPr><w:p w14:paraId="72CD3DF9"><w:pPr><w:spacing w:before="0" w:after="0" w:line="240" w:lineRule="auto"/><w:ind w:firstLine="0"/><w:jc w:val="left"/></w:pPr><w:r><w:rPr><w:rFonts w:ascii="Times New Roman" w:hAnsi="Times New Roman" w:eastAsia="宋体"/><w:b w:val="0"/><w:i w:val="0"/><w:color w:val="000000"/><w:sz w:val="21"/></w:rPr><w:t>3.12.10</w:t></w:r></w:p></w:tc></w:tr><w:tr w14:paraId="0C418D41"><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4536" w:type="dxa"/><w:vAlign w:val="center"/></w:tcPr><w:p w14:paraId="08510533"><w:pPr><w:spacing w:before="0" w:after="0" w:line="240" w:lineRule="auto"/><w:ind w:firstLine="0"/><w:jc w:val="center"/></w:pPr><w:r><w:rPr><w:rFonts w:ascii="Times New Roman" w:hAnsi="Times New Roman" w:eastAsia="宋体"/><w:b w:val="0"/><w:i w:val="0"/><w:color w:val="000000"/><w:sz w:val="21"/></w:rPr><w:t>pip</w:t></w:r></w:p></w:tc><w:tc><w:tcPr><w:tcW w:w="4536" w:type="dxa"/><w:vAlign w:val="center"/></w:tcPr><w:p w14:paraId="775017FF"><w:pPr><w:spacing w:before="0" w:after="0" w:line="240" w:lineRule="auto"/><w:ind w:firstLine="0"/><w:jc w:val="left"/></w:pPr><w:r><w:rPr><w:rFonts w:ascii="Times New Roman" w:hAnsi="Times New Roman" w:eastAsia="宋体"/><w:b w:val="0"/><w:i w:val="0"/><w:color w:val="000000"/><w:sz w:val="21"/></w:rPr><w:t>26.2.1</w:t></w:r></w:p></w:tc></w:tr><w:tr w14:paraId="5B42CC1C"><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4536" w:type="dxa"/><w:vAlign w:val="center"/></w:tcPr><w:p w14:paraId="58A97978"><w:pPr><w:spacing w:before="0" w:after="0" w:line="240" w:lineRule="auto"/><w:ind w:firstLine="0"/><w:jc w:val="center"/></w:pPr><w:r><w:rPr><w:rFonts w:ascii="Times New Roman" w:hAnsi="Times New Roman" w:eastAsia="宋体"/><w:b w:val="0"/><w:i w:val="0"/><w:color w:val="000000"/><w:sz w:val="21"/></w:rPr><w:t>uv</w:t></w:r></w:p></w:tc><w:tc><w:tcPr><w:tcW w:w="4536" w:type="dxa"/><w:vAlign w:val="center"/></w:tcPr><w:p w14:paraId="15A29B37"><w:pPr><w:spacing w:before="0" w:after="0" w:line="240" w:lineRule="auto"/><w:ind w:firstLine="0"/><w:jc w:val="left"/></w:pPr><w:r><w:rPr><w:rFonts w:ascii="Times New Roman" w:hAnsi="Times New Roman" w:eastAsia="宋体"/><w:b w:val="0"/><w:i w:val="0"/><w:color w:val="000000"/><w:sz w:val="21"/></w:rPr><w:t>0.12.15</w:t></w:r></w:p></w:tc></w:tr><w:tr w14:paraId="5BB47DE1"><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4536" w:type="dxa"/><w:vAlign w:val="center"/></w:tcPr><w:p w14:paraId="1CDF4360"><w:pPr><w:spacing w:before="0" w:after="0" w:line="240" w:lineRule="auto"/><w:ind w:firstLine="0"/><w:jc w:val="center"/></w:pPr><w:r><w:rPr><w:rFonts w:ascii="Times New Roman" w:hAnsi="Times New Roman" w:eastAsia="宋体"/><w:b w:val="0"/><w:i w:val="0"/><w:color w:val="000000"/><w:sz w:val="21"/></w:rPr><w:t>datacontract-cli</w:t></w:r></w:p></w:tc><w:tc><w:tcPr><w:tcW w:w="4536" w:type="dxa"/><w:vAlign w:val="center"/></w:tcPr><w:p w14:paraId="43136815"><w:pPr><w:spacing w:before="0" w:after="0" w:line="240" w:lineRule="auto"/><w:ind w:firstLine="0"/><w:jc w:val="left"/></w:pPr><w:r><w:rPr><w:rFonts w:ascii="Times New Roman" w:hAnsi="Times New Roman" w:eastAsia="宋体"/><w:b w:val="0"/><w:i w:val="0"/><w:color w:val="000000"/><w:sz w:val="21"/></w:rPr><w:t>1.2.0</w:t></w:r></w:p></w:tc></w:tr><w:tr w14:paraId="3A6477E5"><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4536" w:type="dxa"/><w:vAlign w:val="center"/></w:tcPr><w:p w14:paraId="62A8A1E6"><w:pPr><w:spacing w:before="0" w:after="0" w:line="240" w:lineRule="auto"/><w:ind w:firstLine="0"/><w:jc w:val="center"/></w:pPr><w:r><w:rPr><w:rFonts w:ascii="Times New Roman" w:hAnsi="Times New Roman" w:eastAsia="宋体"/><w:b w:val="0"/><w:i w:val="0"/><w:color w:val="000000"/><w:sz w:val="21"/></w:rPr><w:t>pandas / pyarrow</w:t></w:r></w:p></w:tc><w:tc><w:tcPr><w:tcW w:w="4536" w:type="dxa"/><w:vAlign w:val="center"/></w:tcPr><w:p w14:paraId="47B94ACA"><w:pPr><w:spacing w:before="0" w:after="0" w:line="240" w:lineRule="auto"/><w:ind w:firstLine="0"/><w:jc w:val="left"/></w:pPr><w:r><w:rPr><w:rFonts w:ascii="Times New Roman" w:hAnsi="Times New Roman" w:eastAsia="宋体"/><w:b w:val="0"/><w:i w:val="0"/><w:color w:val="000000"/><w:sz w:val="21"/></w:rPr><w:t>3.0.5 / 25.0.1</w:t></w:r></w:p></w:tc></w:tr><w:tr w14:paraId="013D2B2B"><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4536" w:type="dxa"/><w:vAlign w:val="center"/></w:tcPr><w:p w14:paraId="785FFE10"><w:pPr><w:spacing w:before="0" w:after="0" w:line="240" w:lineRule="auto"/><w:ind w:firstLine="0"/><w:jc w:val="center"/></w:pPr><w:r><w:rPr><w:rFonts w:ascii="Times New Roman" w:hAnsi="Times New Roman" w:eastAsia="宋体"/><w:b w:val="0"/><w:i w:val="0"/><w:color w:val="000000"/><w:sz w:val="21"/></w:rPr><w:t>数据集</w:t></w:r></w:p></w:tc><w:tc><w:tcPr><w:tcW w:w="4536" w:type="dxa"/><w:vAlign w:val="center"/></w:tcPr><w:p w14:paraId="7AB4694E"><w:pPr><w:spacing w:before="0" w:after="0" w:line="240" w:lineRule="auto"/><w:ind w:firstLine="0"/><w:jc w:val="left"/></w:pPr><w:r><w:rPr><w:rFonts w:ascii="Times New Roman" w:hAnsi="Times New Roman" w:eastAsia="宋体"/><w:b w:val="0"/><w:i w:val="0"/><w:color w:val="000000"/><w:sz w:val="21"/></w:rPr><w:t>100 万行 × 49 列（603.6 MB）</w:t></w:r></w:p></w:tc></w:tr></w:tbl><w:p w14:paraId="4FE12809"><w:pPr><w:spacing w:after="0"/></w:pPr></w:p><w:p w14:paraId="26257F4A"><w:pPr><w:spacing w:before="0" w:after="0" w:line="360" w:lineRule="auto"/><w:ind w:firstLine="480"/><w:jc w:val="both"/></w:pPr><w:r><w:rPr><w:rFonts w:ascii="Times New Roman" w:hAnsi="Times New Roman" w:eastAsia="宋体"/><w:b/><w:i w:val="0"/><w:color w:val="000000"/><w:sz w:val="24"/></w:rPr><w:t>检查项演化</w:t></w:r><w:r><w:rPr><w:rFonts w:ascii="Times New Roman" w:hAnsi="Times New Roman" w:eastAsia="宋体"/><w:b w:val="0"/><w:i w:val="0"/><w:color w:val="000000"/><w:sz w:val="24"/></w:rPr><w:t>：</w:t></w:r></w:p><w:p w14:paraId="754AFB93"><w:pPr><w:pStyle w:val="165"/><w:shd w:val="clear" w:color="auto" w:fill="F5F5F5"/><w:spacing w:before="0" w:after="0" w:line="240" w:lineRule="auto"/><w:ind w:firstLine="0"/><w:jc w:val="left"/></w:pPr><w:r><w:rPr><w:rFonts w:ascii="Consolas" w:hAnsi="Consolas" w:eastAsia="宋体"/><w:b w:val="0"/><w:i w:val="0"/><w:color w:val="000000"/><w:sz w:val="21"/></w:rPr><w:t>25 项 = 8 字段 × 3 + 1（transaction_id 唯一）→ 基础 Schema</w:t></w:r></w:p><w:p w14:paraId="6E6FABFC"><w:pPr><w:pStyle w:val="165"/><w:shd w:val="clear" w:color="auto" w:fill="F5F5F5"/><w:spacing w:before="0" w:after="0" w:line="240" w:lineRule="auto"/><w:ind w:firstLine="0"/><w:jc w:val="left"/></w:pPr><w:r><w:rPr><w:rFonts w:ascii="Consolas" w:hAnsi="Consolas" w:eastAsia="宋体"/><w:b w:val="0"/><w:i w:val="0"/><w:color w:val="000000"/><w:sz w:val="21"/></w:rPr><w:t>28 项 = 9 字段 × 3 + 1（approval_level 生效）→ 一半生效</w:t></w:r></w:p><w:p w14:paraId="6089B88F"><w:pPr><w:pStyle w:val="165"/><w:shd w:val="clear" w:color="auto" w:fill="F5F5F5"/><w:spacing w:before="0" w:after="0" w:line="240" w:lineRule="auto"/><w:ind w:firstLine="0"/><w:jc w:val="left"/></w:pPr><w:r><w:rPr><w:rFonts w:ascii="Consolas" w:hAnsi="Consolas" w:eastAsia="宋体"/><w:b w:val="0"/><w:i w:val="0"/><w:color w:val="000000"/><w:sz w:val="21"/></w:rPr><w:t>34 项 = 11 字段 × 3 + 1（全部业务字段生效）→ 全量生效</w:t></w:r></w:p><w:p w14:paraId="3C711C48"><w:pPr><w:spacing w:before="0" w:after="0" w:line="360" w:lineRule="auto"/><w:ind w:firstLine="480"/><w:jc w:val="both"/></w:pPr><w:r><w:rPr><w:rFonts w:ascii="Times New Roman" w:hAnsi="Times New Roman" w:eastAsia="宋体"/><w:b/><w:i w:val="0"/><w:color w:val="000000"/><w:sz w:val="24"/></w:rPr><w:t>八坑速查</w:t></w:r><w:r><w:rPr><w:rFonts w:ascii="Times New Roman" w:hAnsi="Times New Roman" w:eastAsia="宋体"/><w:b w:val="0"/><w:i w:val="0"/><w:color w:val="000000"/><w:sz w:val="24"/></w:rPr><w:t>：</w:t></w:r></w:p><w:tbl><w:tblPr><w:tblStyle w:val="34"/><w:tblW w:w="0" w:type="auto"/><w:jc w:val="center"/><w:tblBorders><w:top w:val="single" w:color="auto" w:sz="4" w:space="0"/><w:left w:val="single" w:color="auto" w:sz="4" w:space="0"/><w:bottom w:val="single" w:color="auto" w:sz="4" w:space="0"/><w:right w:val="single" w:color="auto" w:sz="4" w:space="0"/><w:insideH w:val="single" w:color="auto" w:sz="4" w:space="0"/><w:insideV w:val="single" w:color="auto" w:sz="4" w:space="0"/></w:tblBorders><w:tblLayout w:type="autofit"/><w:tblCellMar><w:top w:w="0" w:type="dxa"/><w:left w:w="108" w:type="dxa"/><w:bottom w:w="0" w:type="dxa"/><w:right w:w="108" w:type="dxa"/></w:tblCellMar></w:tblPr><w:tblGrid><w:gridCol w:w="1985"/><w:gridCol w:w="2060"/><w:gridCol w:w="2988"/><w:gridCol w:w="2255"/></w:tblGrid><w:tr w14:paraId="45882253"><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tblHeader/><w:jc w:val="center"/></w:trPr><w:tc><w:tcPr><w:tcW w:w="2268" w:type="dxa"/><w:shd w:val="clear" w:color="auto" w:fill="D9D9D9"/><w:vAlign w:val="center"/></w:tcPr><w:p w14:paraId="58CAA8DF"><w:pPr><w:spacing w:before="0" w:after="0" w:line="240" w:lineRule="auto"/><w:ind w:firstLine="0"/><w:jc w:val="center"/></w:pPr><w:r><w:rPr><w:rFonts w:ascii="Times New Roman" w:hAnsi="Times New Roman" w:eastAsia="宋体"/><w:b/><w:i w:val="0"/><w:color w:val="000000"/><w:sz w:val="21"/></w:rPr><w:t>#</w:t></w:r></w:p></w:tc><w:tc><w:tcPr><w:tcW w:w="2268" w:type="dxa"/><w:shd w:val="clear" w:color="auto" w:fill="D9D9D9"/><w:vAlign w:val="center"/></w:tcPr><w:p w14:paraId="5E6BD4E4"><w:pPr><w:spacing w:before="0" w:after="0" w:line="240" w:lineRule="auto"/><w:ind w:firstLine="0"/><w:jc w:val="center"/></w:pPr><w:r><w:rPr><w:rFonts w:ascii="Times New Roman" w:hAnsi="Times New Roman" w:eastAsia="宋体"/><w:b/><w:i w:val="0"/><w:color w:val="000000"/><w:sz w:val="21"/></w:rPr><w:t>坑</w:t></w:r></w:p></w:tc><w:tc><w:tcPr><w:tcW w:w="2268" w:type="dxa"/><w:shd w:val="clear" w:color="auto" w:fill="D9D9D9"/><w:vAlign w:val="center"/></w:tcPr><w:p w14:paraId="22D9B85B"><w:pPr><w:spacing w:before="0" w:after="0" w:line="240" w:lineRule="auto"/><w:ind w:firstLine="0"/><w:jc w:val="center"/></w:pPr><w:r><w:rPr><w:rFonts w:ascii="Times New Roman" w:hAnsi="Times New Roman" w:eastAsia="宋体"/><w:b/><w:i w:val="0"/><w:color w:val="000000"/><w:sz w:val="21"/></w:rPr><w:t>关键报错</w:t></w:r></w:p></w:tc><w:tc><w:tcPr><w:tcW w:w="2268" w:type="dxa"/><w:shd w:val="clear" w:color="auto" w:fill="D9D9D9"/><w:vAlign w:val="center"/></w:tcPr><w:p w14:paraId="5C105305"><w:pPr><w:spacing w:before="0" w:after="0" w:line="240" w:lineRule="auto"/><w:ind w:firstLine="0"/><w:jc w:val="center"/></w:pPr><w:r><w:rPr><w:rFonts w:ascii="Times New Roman" w:hAnsi="Times New Roman" w:eastAsia="宋体"/><w:b/><w:i w:val="0"/><w:color w:val="000000"/><w:sz w:val="21"/></w:rPr><w:t>解法</w:t></w:r></w:p></w:tc></w:tr><w:tr w14:paraId="3888C8FD"><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2268" w:type="dxa"/><w:vAlign w:val="center"/></w:tcPr><w:p w14:paraId="4BA3A9A8"><w:pPr><w:spacing w:before="0" w:after="0" w:line="240" w:lineRule="auto"/><w:ind w:firstLine="0"/><w:jc w:val="center"/></w:pPr><w:r><w:rPr><w:rFonts w:ascii="Times New Roman" w:hAnsi="Times New Roman" w:eastAsia="宋体"/><w:b w:val="0"/><w:i w:val="0"/><w:color w:val="000000"/><w:sz w:val="21"/></w:rPr><w:t>1</w:t></w:r></w:p></w:tc><w:tc><w:tcPr><w:tcW w:w="2268" w:type="dxa"/><w:vAlign w:val="center"/></w:tcPr><w:p w14:paraId="14D860F7"><w:pPr><w:spacing w:before="0" w:after="0" w:line="240" w:lineRule="auto"/><w:ind w:firstLine="0"/><w:jc w:val="left"/></w:pPr><w:r><w:rPr><w:rFonts w:ascii="Times New Roman" w:hAnsi="Times New Roman" w:eastAsia="宋体"/><w:b w:val="0"/><w:i w:val="0"/><w:color w:val="000000"/><w:sz w:val="21"/></w:rPr><w:t>Python 版本过低</w:t></w:r></w:p></w:tc><w:tc><w:tcPr><w:tcW w:w="2268" w:type="dxa"/><w:vAlign w:val="center"/></w:tcPr><w:p w14:paraId="3BC2F15C"><w:pPr><w:spacing w:before="0" w:after="0" w:line="240" w:lineRule="auto"/><w:ind w:firstLine="0"/><w:jc w:val="left"/></w:pPr><w:r><w:rPr><w:rFonts w:ascii="Consolas" w:hAnsi="Consolas" w:eastAsia="宋体"/><w:b w:val="0"/><w:i w:val="0"/><w:color w:val="000000"/><w:sz w:val="21"/><w:shd w:val="clear" w:color="auto" w:fill="F5F5F5"/></w:rPr><w:t>Requires-Python &gt;=3.8</w:t></w:r><w:r><w:rPr><w:rFonts w:ascii="Times New Roman" w:hAnsi="Times New Roman" w:eastAsia="宋体"/><w:b w:val="0"/><w:i w:val="0"/><w:color w:val="000000"/><w:sz w:val="21"/></w:rPr><w:t xml:space="preserve"> / </w:t></w:r><w:r><w:rPr><w:rFonts w:ascii="Consolas" w:hAnsi="Consolas" w:eastAsia="宋体"/><w:b w:val="0"/><w:i w:val="0"/><w:color w:val="000000"/><w:sz w:val="21"/><w:shd w:val="clear" w:color="auto" w:fill="F5F5F5"/></w:rPr><w:t>No matching distribution</w:t></w:r></w:p></w:tc><w:tc><w:tcPr><w:tcW w:w="2268" w:type="dxa"/><w:vAlign w:val="center"/></w:tcPr><w:p w14:paraId="7556ABAA"><w:pPr><w:spacing w:before="0" w:after="0" w:line="240" w:lineRule="auto"/><w:ind w:firstLine="0"/><w:jc w:val="left"/></w:pPr><w:r><w:rPr><w:rFonts w:ascii="Times New Roman" w:hAnsi="Times New Roman" w:eastAsia="宋体"/><w:b w:val="0"/><w:i w:val="0"/><w:color w:val="000000"/><w:sz w:val="21"/></w:rPr><w:t>升级 Python 3.12.10</w:t></w:r></w:p></w:tc></w:tr><w:tr w14:paraId="733C78C3"><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2268" w:type="dxa"/><w:vAlign w:val="center"/></w:tcPr><w:p w14:paraId="5F70BF2C"><w:pPr><w:spacing w:before="0" w:after="0" w:line="240" w:lineRule="auto"/><w:ind w:firstLine="0"/><w:jc w:val="center"/></w:pPr><w:r><w:rPr><w:rFonts w:ascii="Times New Roman" w:hAnsi="Times New Roman" w:eastAsia="宋体"/><w:b w:val="0"/><w:i w:val="0"/><w:color w:val="000000"/><w:sz w:val="21"/></w:rPr><w:t>2</w:t></w:r></w:p></w:tc><w:tc><w:tcPr><w:tcW w:w="2268" w:type="dxa"/><w:vAlign w:val="center"/></w:tcPr><w:p w14:paraId="7E5B2E4B"><w:pPr><w:spacing w:before="0" w:after="0" w:line="240" w:lineRule="auto"/><w:ind w:firstLine="0"/><w:jc w:val="left"/></w:pPr><w:r><w:rPr><w:rFonts w:ascii="Times New Roman" w:hAnsi="Times New Roman" w:eastAsia="宋体"/><w:b w:val="0"/><w:i w:val="0"/><w:color w:val="000000"/><w:sz w:val="21"/></w:rPr><w:t>venv 残留</w:t></w:r></w:p></w:tc><w:tc><w:tcPr><w:tcW w:w="2268" w:type="dxa"/><w:vAlign w:val="center"/></w:tcPr><w:p w14:paraId="743C1060"><w:pPr><w:spacing w:before="0" w:after="0" w:line="240" w:lineRule="auto"/><w:ind w:firstLine="0"/><w:jc w:val="left"/></w:pPr><w:r><w:rPr><w:rFonts w:ascii="Consolas" w:hAnsi="Consolas" w:eastAsia="宋体"/><w:b w:val="0"/><w:i w:val="0"/><w:color w:val="000000"/><w:sz w:val="21"/><w:shd w:val="clear" w:color="auto" w:fill="F5F5F5"/></w:rPr><w:t>python --version</w:t></w:r><w:r><w:rPr><w:rFonts w:ascii="Times New Roman" w:hAnsi="Times New Roman" w:eastAsia="宋体"/><w:b w:val="0"/><w:i w:val="0"/><w:color w:val="000000"/><w:sz w:val="21"/></w:rPr><w:t xml:space="preserve"> 仍 3.7.3</w:t></w:r></w:p></w:tc><w:tc><w:tcPr><w:tcW w:w="2268" w:type="dxa"/><w:vAlign w:val="center"/></w:tcPr><w:p w14:paraId="5D8D3888"><w:pPr><w:spacing w:before="0" w:after="0" w:line="240" w:lineRule="auto"/><w:ind w:firstLine="0"/><w:jc w:val="left"/></w:pPr><w:r><w:rPr><w:rFonts w:ascii="Consolas" w:hAnsi="Consolas" w:eastAsia="宋体"/><w:b w:val="0"/><w:i w:val="0"/><w:color w:val="000000"/><w:sz w:val="21"/><w:shd w:val="clear" w:color="auto" w:fill="F5F5F5"/></w:rPr><w:t>py -3.12 -m venv venv</w:t></w:r><w:r><w:rPr><w:rFonts w:ascii="Times New Roman" w:hAnsi="Times New Roman" w:eastAsia="宋体"/><w:b w:val="0"/><w:i w:val="0"/><w:color w:val="000000"/><w:sz w:val="21"/></w:rPr><w:t xml:space="preserve"> 重建</w:t></w:r></w:p></w:tc></w:tr><w:tr w14:paraId="3DA2BCB5"><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2268" w:type="dxa"/><w:vAlign w:val="center"/></w:tcPr><w:p w14:paraId="65808E28"><w:pPr><w:spacing w:before="0" w:after="0" w:line="240" w:lineRule="auto"/><w:ind w:firstLine="0"/><w:jc w:val="center"/></w:pPr><w:r><w:rPr><w:rFonts w:ascii="Times New Roman" w:hAnsi="Times New Roman" w:eastAsia="宋体"/><w:b w:val="0"/><w:i w:val="0"/><w:color w:val="000000"/><w:sz w:val="21"/></w:rPr><w:t>3</w:t></w:r></w:p></w:tc><w:tc><w:tcPr><w:tcW w:w="2268" w:type="dxa"/><w:vAlign w:val="center"/></w:tcPr><w:p w14:paraId="01AADFA9"><w:pPr><w:spacing w:before="0" w:after="0" w:line="240" w:lineRule="auto"/><w:ind w:firstLine="0"/><w:jc w:val="left"/></w:pPr><w:r><w:rPr><w:rFonts w:ascii="Times New Roman" w:hAnsi="Times New Roman" w:eastAsia="宋体"/><w:b w:val="0"/><w:i w:val="0"/><w:color w:val="000000"/><w:sz w:val="21"/></w:rPr><w:t>PATH 缺失</w:t></w:r></w:p></w:tc><w:tc><w:tcPr><w:tcW w:w="2268" w:type="dxa"/><w:vAlign w:val="center"/></w:tcPr><w:p w14:paraId="19496401"><w:pPr><w:spacing w:before="0" w:after="0" w:line="240" w:lineRule="auto"/><w:ind w:firstLine="0"/><w:jc w:val="left"/></w:pPr><w:r><w:rPr><w:rFonts w:ascii="Consolas" w:hAnsi="Consolas" w:eastAsia="宋体"/><w:b w:val="0"/><w:i w:val="0"/><w:color w:val="000000"/><w:sz w:val="21"/><w:shd w:val="clear" w:color="auto" w:fill="F5F5F5"/></w:rPr><w:t>CommandNotFoundException</w:t></w:r></w:p></w:tc><w:tc><w:tcPr><w:tcW w:w="2268" w:type="dxa"/><w:vAlign w:val="center"/></w:tcPr><w:p w14:paraId="68059382"><w:pPr><w:spacing w:before="0" w:after="0" w:line="240" w:lineRule="auto"/><w:ind w:firstLine="0"/><w:jc w:val="left"/></w:pPr><w:r><w:rPr><w:rFonts w:ascii="Consolas" w:hAnsi="Consolas" w:eastAsia="宋体"/><w:b w:val="0"/><w:i w:val="0"/><w:color w:val="000000"/><w:sz w:val="21"/><w:shd w:val="clear" w:color="auto" w:fill="F5F5F5"/></w:rPr><w:t>uv tool update-shell</w:t></w:r></w:p></w:tc></w:tr><w:tr w14:paraId="0DD7A8B6"><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2268" w:type="dxa"/><w:vAlign w:val="center"/></w:tcPr><w:p w14:paraId="01193FCE"><w:pPr><w:spacing w:before="0" w:after="0" w:line="240" w:lineRule="auto"/><w:ind w:firstLine="0"/><w:jc w:val="center"/></w:pPr><w:r><w:rPr><w:rFonts w:ascii="Times New Roman" w:hAnsi="Times New Roman" w:eastAsia="宋体"/><w:b w:val="0"/><w:i w:val="0"/><w:color w:val="000000"/><w:sz w:val="21"/></w:rPr><w:t>4</w:t></w:r></w:p></w:tc><w:tc><w:tcPr><w:tcW w:w="2268" w:type="dxa"/><w:vAlign w:val="center"/></w:tcPr><w:p w14:paraId="104AF806"><w:pPr><w:spacing w:before="0" w:after="0" w:line="240" w:lineRule="auto"/><w:ind w:firstLine="0"/><w:jc w:val="left"/></w:pPr><w:r><w:rPr><w:rFonts w:ascii="Times New Roman" w:hAnsi="Times New Roman" w:eastAsia="宋体"/><w:b w:val="0"/><w:i w:val="0"/><w:color w:val="000000"/><w:sz w:val="21"/></w:rPr><w:t>依赖缺失</w:t></w:r></w:p></w:tc><w:tc><w:tcPr><w:tcW w:w="2268" w:type="dxa"/><w:vAlign w:val="center"/></w:tcPr><w:p w14:paraId="21E20E4D"><w:pPr><w:spacing w:before="0" w:after="0" w:line="240" w:lineRule="auto"/><w:ind w:firstLine="0"/><w:jc w:val="left"/></w:pPr><w:r><w:rPr><w:rFonts w:ascii="Times New Roman" w:hAnsi="Times New Roman" w:eastAsia="宋体"/><w:b w:val="0"/><w:i w:val="0"/><w:color w:val="000000"/><w:sz w:val="21"/></w:rPr><w:t>无法读取数据</w:t></w:r></w:p></w:tc><w:tc><w:tcPr><w:tcW w:w="2268" w:type="dxa"/><w:vAlign w:val="center"/></w:tcPr><w:p w14:paraId="5D05D473"><w:pPr><w:spacing w:before="0" w:after="0" w:line="240" w:lineRule="auto"/><w:ind w:firstLine="0"/><w:jc w:val="left"/></w:pPr><w:r><w:rPr><w:rFonts w:ascii="Consolas" w:hAnsi="Consolas" w:eastAsia="宋体"/><w:b w:val="0"/><w:i w:val="0"/><w:color w:val="000000"/><w:sz w:val="21"/><w:shd w:val="clear" w:color="auto" w:fill="F5F5F5"/></w:rPr><w:t>pip install pandas pyarrow</w:t></w:r></w:p></w:tc></w:tr><w:tr w14:paraId="0004446C"><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2268" w:type="dxa"/><w:vAlign w:val="center"/></w:tcPr><w:p w14:paraId="7F7FB7E4"><w:pPr><w:spacing w:before="0" w:after="0" w:line="240" w:lineRule="auto"/><w:ind w:firstLine="0"/><w:jc w:val="center"/></w:pPr><w:r><w:rPr><w:rFonts w:ascii="Times New Roman" w:hAnsi="Times New Roman" w:eastAsia="宋体"/><w:b w:val="0"/><w:i w:val="0"/><w:color w:val="000000"/><w:sz w:val="21"/></w:rPr><w:t>5</w:t></w:r></w:p></w:tc><w:tc><w:tcPr><w:tcW w:w="2268" w:type="dxa"/><w:vAlign w:val="center"/></w:tcPr><w:p w14:paraId="7C356A1F"><w:pPr><w:spacing w:before="0" w:after="0" w:line="240" w:lineRule="auto"/><w:ind w:firstLine="0"/><w:jc w:val="left"/></w:pPr><w:r><w:rPr><w:rFonts w:ascii="Times New Roman" w:hAnsi="Times New Roman" w:eastAsia="宋体"/><w:b w:val="0"/><w:i w:val="0"/><w:color w:val="000000"/><w:sz w:val="21"/></w:rPr><w:t>GBK 编码</w:t></w:r></w:p></w:tc><w:tc><w:tcPr><w:tcW w:w="2268" w:type="dxa"/><w:vAlign w:val="center"/></w:tcPr><w:p w14:paraId="586DE8AC"><w:pPr><w:spacing w:before="0" w:after="0" w:line="240" w:lineRule="auto"/><w:ind w:firstLine="0"/><w:jc w:val="left"/></w:pPr><w:r><w:rPr><w:rFonts w:ascii="Consolas" w:hAnsi="Consolas" w:eastAsia="宋体"/><w:b w:val="0"/><w:i w:val="0"/><w:color w:val="000000"/><w:sz w:val="21"/><w:shd w:val="clear" w:color="auto" w:fill="F5F5F5"/></w:rPr><w:t>'gbk' codec can't decode byte 0xae</w:t></w:r></w:p></w:tc><w:tc><w:tcPr><w:tcW w:w="2268" w:type="dxa"/><w:vAlign w:val="center"/></w:tcPr><w:p w14:paraId="39B578BF"><w:pPr><w:spacing w:before="0" w:after="0" w:line="240" w:lineRule="auto"/><w:ind w:firstLine="0"/><w:jc w:val="left"/></w:pPr><w:r><w:rPr><w:rFonts w:ascii="Consolas" w:hAnsi="Consolas" w:eastAsia="宋体"/><w:b w:val="0"/><w:i w:val="0"/><w:color w:val="000000"/><w:sz w:val="21"/><w:shd w:val="clear" w:color="auto" w:fill="F5F5F5"/></w:rPr><w:t>$env:PYTHONUTF8=1</w:t></w:r></w:p></w:tc></w:tr><w:tr w14:paraId="04DEA4AA"><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2268" w:type="dxa"/><w:vAlign w:val="center"/></w:tcPr><w:p w14:paraId="79D7D4D9"><w:pPr><w:spacing w:before="0" w:after="0" w:line="240" w:lineRule="auto"/><w:ind w:firstLine="0"/><w:jc w:val="center"/></w:pPr><w:r><w:rPr><w:rFonts w:ascii="Times New Roman" w:hAnsi="Times New Roman" w:eastAsia="宋体"/><w:b w:val="0"/><w:i w:val="0"/><w:color w:val="000000"/><w:sz w:val="21"/></w:rPr><w:t>6</w:t></w:r></w:p></w:tc><w:tc><w:tcPr><w:tcW w:w="2268" w:type="dxa"/><w:vAlign w:val="center"/></w:tcPr><w:p w14:paraId="42A94042"><w:pPr><w:spacing w:before="0" w:after="0" w:line="240" w:lineRule="auto"/><w:ind w:firstLine="0"/><w:jc w:val="left"/></w:pPr><w:r><w:rPr><w:rFonts w:ascii="Times New Roman" w:hAnsi="Times New Roman" w:eastAsia="宋体"/><w:b w:val="0"/><w:i w:val="0"/><w:color w:val="000000"/><w:sz w:val="21"/></w:rPr><w:t>quality 语法</w:t></w:r></w:p></w:tc><w:tc><w:tcPr><w:tcW w:w="2268" w:type="dxa"/><w:vAlign w:val="center"/></w:tcPr><w:p w14:paraId="31A2B981"><w:pPr><w:spacing w:before="0" w:after="0" w:line="240" w:lineRule="auto"/><w:ind w:firstLine="0"/><w:jc w:val="left"/></w:pPr><w:r><w:rPr><w:rFonts w:ascii="Consolas" w:hAnsi="Consolas" w:eastAsia="宋体"/><w:b w:val="0"/><w:i w:val="0"/><w:color w:val="000000"/><w:sz w:val="21"/><w:shd w:val="clear" w:color="auto" w:fill="F5F5F5"/></w:rPr><w:t>Input should be a valid dictionary...</w:t></w:r></w:p></w:tc><w:tc><w:tcPr><w:tcW w:w="2268" w:type="dxa"/><w:vAlign w:val="center"/></w:tcPr><w:p w14:paraId="4B4AF394"><w:pPr><w:spacing w:before="0" w:after="0" w:line="240" w:lineRule="auto"/><w:ind w:firstLine="0"/><w:jc w:val="left"/></w:pPr><w:r><w:rPr><w:rFonts w:ascii="Times New Roman" w:hAnsi="Times New Roman" w:eastAsia="宋体"/><w:b w:val="0"/><w:i w:val="0"/><w:color w:val="000000"/><w:sz w:val="21"/></w:rPr><w:t>改 Library 规则</w:t></w:r></w:p></w:tc></w:tr><w:tr w14:paraId="43A17F87"><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2268" w:type="dxa"/><w:vAlign w:val="center"/></w:tcPr><w:p w14:paraId="485F65D3"><w:pPr><w:spacing w:before="0" w:after="0" w:line="240" w:lineRule="auto"/><w:ind w:firstLine="0"/><w:jc w:val="center"/></w:pPr><w:r><w:rPr><w:rFonts w:ascii="Times New Roman" w:hAnsi="Times New Roman" w:eastAsia="宋体"/><w:b w:val="0"/><w:i w:val="0"/><w:color w:val="000000"/><w:sz w:val="21"/></w:rPr><w:t>7</w:t></w:r></w:p></w:tc><w:tc><w:tcPr><w:tcW w:w="2268" w:type="dxa"/><w:vAlign w:val="center"/></w:tcPr><w:p w14:paraId="2058520E"><w:pPr><w:spacing w:before="0" w:after="0" w:line="240" w:lineRule="auto"/><w:ind w:firstLine="0"/><w:jc w:val="left"/></w:pPr><w:r><w:rPr><w:rFonts w:ascii="Times New Roman" w:hAnsi="Times New Roman" w:eastAsia="宋体"/><w:b w:val="0"/><w:i w:val="0"/><w:color w:val="000000"/><w:sz w:val="21"/></w:rPr><w:t>路径错配</w:t></w:r></w:p></w:tc><w:tc><w:tcPr><w:tcW w:w="2268" w:type="dxa"/><w:vAlign w:val="center"/></w:tcPr><w:p w14:paraId="47044CA5"><w:pPr><w:spacing w:before="0" w:after="0" w:line="240" w:lineRule="auto"/><w:ind w:firstLine="0"/><w:jc w:val="left"/></w:pPr><w:r><w:rPr><w:rFonts w:ascii="Consolas" w:hAnsi="Consolas" w:eastAsia="宋体"/><w:b w:val="0"/><w:i w:val="0"/><w:color w:val="000000"/><w:sz w:val="21"/><w:shd w:val="clear" w:color="auto" w:fill="F5F5F5"/></w:rPr><w:t>IO Error: No files found...</w:t></w:r></w:p></w:tc><w:tc><w:tcPr><w:tcW w:w="2268" w:type="dxa"/><w:vAlign w:val="center"/></w:tcPr><w:p w14:paraId="26C9C360"><w:pPr><w:spacing w:before="0" w:after="0" w:line="240" w:lineRule="auto"/><w:ind w:firstLine="0"/><w:jc w:val="left"/></w:pPr><w:r><w:rPr><w:rFonts w:ascii="Times New Roman" w:hAnsi="Times New Roman" w:eastAsia="宋体"/><w:b w:val="0"/><w:i w:val="0"/><w:color w:val="000000"/><w:sz w:val="21"/></w:rPr><w:t xml:space="preserve">修改 </w:t></w:r><w:r><w:rPr><w:rFonts w:ascii="Consolas" w:hAnsi="Consolas" w:eastAsia="宋体"/><w:b w:val="0"/><w:i w:val="0"/><w:color w:val="000000"/><w:sz w:val="21"/><w:shd w:val="clear" w:color="auto" w:fill="F5F5F5"/></w:rPr><w:t>path</w:t></w:r></w:p></w:tc></w:tr><w:tr w14:paraId="13287047"><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2268" w:type="dxa"/><w:vAlign w:val="center"/></w:tcPr><w:p w14:paraId="576DF1FE"><w:pPr><w:spacing w:before="0" w:after="0" w:line="240" w:lineRule="auto"/><w:ind w:firstLine="0"/><w:jc w:val="center"/></w:pPr><w:r><w:rPr><w:rFonts w:ascii="Times New Roman" w:hAnsi="Times New Roman" w:eastAsia="宋体"/><w:b w:val="0"/><w:i w:val="0"/><w:color w:val="000000"/><w:sz w:val="21"/></w:rPr><w:t>8</w:t></w:r></w:p></w:tc><w:tc><w:tcPr><w:tcW w:w="2268" w:type="dxa"/><w:vAlign w:val="center"/></w:tcPr><w:p w14:paraId="29D29EED"><w:pPr><w:spacing w:before="0" w:after="0" w:line="240" w:lineRule="auto"/><w:ind w:firstLine="0"/><w:jc w:val="left"/></w:pPr><w:r><w:rPr><w:rFonts w:ascii="Times New Roman" w:hAnsi="Times New Roman" w:eastAsia="宋体"/><w:b w:val="0"/><w:i w:val="0"/><w:color w:val="000000"/><w:sz w:val="21"/></w:rPr><w:t>YAML 手滑</w:t></w:r></w:p></w:tc><w:tc><w:tcPr><w:tcW w:w="2268" w:type="dxa"/><w:vAlign w:val="center"/></w:tcPr><w:p w14:paraId="2AEA6A0E"><w:pPr><w:spacing w:before="0" w:after="0" w:line="240" w:lineRule="auto"/><w:ind w:firstLine="0"/><w:jc w:val="left"/></w:pPr><w:r><w:rPr><w:rFonts w:ascii="Consolas" w:hAnsi="Consolas" w:eastAsia="宋体"/><w:b w:val="0"/><w:i w:val="0"/><w:color w:val="000000"/><w:sz w:val="21"/><w:shd w:val="clear" w:color="auto" w:fill="F5F5F5"/></w:rPr><w:t>Cannot parse YAML ... &quot;path: &quot;path:</w:t></w:r></w:p></w:tc><w:tc><w:tcPr><w:tcW w:w="2268" w:type="dxa"/><w:vAlign w:val="center"/></w:tcPr><w:p w14:paraId="3F7BC3F1"><w:pPr><w:spacing w:before="0" w:after="0" w:line="240" w:lineRule="auto"/><w:ind w:firstLine="0"/><w:jc w:val="left"/></w:pPr><w:r><w:rPr><w:rFonts w:ascii="Times New Roman" w:hAnsi="Times New Roman" w:eastAsia="宋体"/><w:b w:val="0"/><w:i w:val="0"/><w:color w:val="000000"/><w:sz w:val="21"/></w:rPr><w:t>清理第 12 行</w:t></w:r></w:p></w:tc></w:tr><w:tr w14:paraId="40CF2605"><w:tblPrEx><w:tblBorders><w:top w:val="single" w:color="auto" w:sz="4" w:space="0"/><w:left w:val="single" w:color="auto" w:sz="4" w:space="0"/><w:bottom w:val="single" w:color="auto" w:sz="4" w:space="0"/><w:right w:val="single" w:color="auto" w:sz="4" w:space="0"/><w:insideH w:val="single" w:color="auto" w:sz="4" w:space="0"/><w:insideV w:val="single" w:color="auto" w:sz="4" w:space="0"/></w:tblBorders><w:tblCellMar><w:top w:w="0" w:type="dxa"/><w:left w:w="108" w:type="dxa"/><w:bottom w:w="0" w:type="dxa"/><w:right w:w="108" w:type="dxa"/></w:tblCellMar></w:tblPrEx><w:trPr><w:cantSplit/><w:jc w:val="center"/></w:trPr><w:tc><w:tcPr><w:tcW w:w="2268" w:type="dxa"/><w:vAlign w:val="center"/></w:tcPr><w:p w14:paraId="37A14650"><w:pPr><w:spacing w:before="0" w:after="0" w:line="240" w:lineRule="auto"/><w:ind w:firstLine="0"/><w:jc w:val="center"/></w:pPr><w:r><w:rPr><w:rFonts w:ascii="Times New Roman" w:hAnsi="Times New Roman" w:eastAsia="宋体"/><w:b w:val="0"/><w:i w:val="0"/><w:color w:val="000000"/><w:sz w:val="21"/></w:rPr><w:t>9</w:t></w:r></w:p></w:tc><w:tc><w:tcPr><w:tcW w:w="2268" w:type="dxa"/><w:vAlign w:val="center"/></w:tcPr><w:p w14:paraId="2A73A4A9"><w:pPr><w:spacing w:before="0" w:after="0" w:line="240" w:lineRule="auto"/><w:ind w:firstLine="0"/><w:jc w:val="left"/></w:pPr><w:r><w:rPr><w:rFonts w:ascii="Times New Roman" w:hAnsi="Times New Roman" w:eastAsia="宋体"/><w:b w:val="0"/><w:i w:val="0"/><w:color w:val="000000"/><w:sz w:val="21"/></w:rPr><w:t>缩进静默失效</w:t></w:r></w:p></w:tc><w:tc><w:tcPr><w:tcW w:w="2268" w:type="dxa"/><w:vAlign w:val="center"/></w:tcPr><w:p w14:paraId="29C027D6"><w:pPr><w:spacing w:before="0" w:after="0" w:line="240" w:lineRule="auto"/><w:ind w:firstLine="0"/><w:jc w:val="left"/></w:pPr><w:r><w:rPr><w:rFonts w:ascii="Times New Roman" w:hAnsi="Times New Roman" w:eastAsia="宋体"/><w:b w:val="0"/><w:i w:val="0"/><w:color w:val="000000"/><w:sz w:val="21"/></w:rPr><w:t xml:space="preserve">全绿但 </w:t></w:r><w:r><w:rPr><w:rFonts w:ascii="Consolas" w:hAnsi="Consolas" w:eastAsia="宋体"/><w:b w:val="0"/><w:i w:val="0"/><w:color w:val="000000"/><w:sz w:val="21"/><w:shd w:val="clear" w:color="auto" w:fill="F5F5F5"/></w:rPr><w:t>Run 25 checks</w:t></w:r><w:r><w:rPr><w:rFonts w:ascii="Times New Roman" w:hAnsi="Times New Roman" w:eastAsia="宋体"/><w:b w:val="0"/><w:i w:val="0"/><w:color w:val="000000"/><w:sz w:val="21"/></w:rPr><w:t xml:space="preserve"> 不变</w:t></w:r></w:p></w:tc><w:tc><w:tcPr><w:tcW w:w="2268" w:type="dxa"/><w:vAlign w:val="center"/></w:tcPr><w:p w14:paraId="115479B9"><w:pPr><w:spacing w:before="0" w:after="0" w:line="240" w:lineRule="auto"/><w:ind w:firstLine="0"/><w:jc w:val="left"/></w:pPr><w:r><w:rPr><w:rFonts w:ascii="Times New Roman" w:hAnsi="Times New Roman" w:eastAsia="宋体"/><w:b w:val="0"/><w:i w:val="0"/><w:color w:val="000000"/><w:sz w:val="21"/></w:rPr><w:t>6 空格同级对齐 → 34 项</w:t></w:r></w:p></w:tc></w:tr></w:tbl><w:p w14:paraId="126DD8A9"><w:pPr><w:spacing w:after="0"/></w:pPr></w:p><w:p w14:paraId="7FCCA1CB"><w:pPr><w:pStyle w:val="5"/><w:keepNext/><w:spacing w:before="180" w:after="80" w:line="360" w:lineRule="auto"/><w:ind w:firstLine="0"/><w:jc w:val="left"/></w:pPr><w:r><w:rPr><w:rFonts w:ascii="Times New Roman" w:hAnsi="Times New Roman" w:eastAsia="黑体"/><w:b/><w:i w:val="0"/><w:color w:val="000000"/><w:sz w:val="24"/></w:rPr><w:t>6.6.3 结语：给五年后的你</w:t></w:r></w:p><w:p w14:paraId="555215DB"><w:pPr><w:spacing w:before="0" w:after="0" w:line="360" w:lineRule="auto"/><w:ind w:firstLine="480"/><w:jc w:val="both"/></w:pPr><w:r><w:rPr><w:rFonts w:ascii="Times New Roman" w:hAnsi="Times New Roman" w:eastAsia="宋体"/><w:b w:val="0"/><w:i w:val="0"/><w:color w:val="000000"/><w:sz w:val="24"/></w:rPr><w:t>这份报告记录的不仅是一个技术项目，更是一个</w:t></w:r><w:r><w:rPr><w:rFonts w:ascii="Times New Roman" w:hAnsi="Times New Roman" w:eastAsia="宋体"/><w:b/><w:i w:val="0"/><w:color w:val="000000"/><w:sz w:val="24"/></w:rPr><w:t>思维方式的成型过程</w:t></w:r><w:r><w:rPr><w:rFonts w:ascii="Times New Roman" w:hAnsi="Times New Roman" w:eastAsia="宋体"/><w:b w:val="0"/><w:i w:val="0"/><w:color w:val="000000"/><w:sz w:val="24"/></w:rPr><w:t>。回看这趟旅程：</w:t></w:r></w:p><w:p w14:paraId="7661747F"><w:pPr><w:spacing w:before="0" w:after="0" w:line="360" w:lineRule="auto"/><w:ind w:firstLine="480"/><w:jc w:val="both"/></w:pPr><w:r><w:rPr><w:rFonts w:ascii="Times New Roman" w:hAnsi="Times New Roman" w:eastAsia="宋体"/><w:b w:val="0"/><w:i w:val="0"/><w:color w:val="000000"/><w:sz w:val="24"/></w:rPr><w:t xml:space="preserve">- 从 </w:t></w:r><w:r><w:rPr><w:rFonts w:ascii="Consolas" w:hAnsi="Consolas" w:eastAsia="宋体"/><w:b w:val="0"/><w:i w:val="0"/><w:color w:val="000000"/><w:sz w:val="24"/><w:shd w:val="clear" w:color="auto" w:fill="F5F5F5"/></w:rPr><w:t>pip install uv</w:t></w:r><w:r><w:rPr><w:rFonts w:ascii="Times New Roman" w:hAnsi="Times New Roman" w:eastAsia="宋体"/><w:b w:val="0"/><w:i w:val="0"/><w:color w:val="000000"/><w:sz w:val="24"/></w:rPr><w:t xml:space="preserve"> 的第一条报错，到 100 万行数据 34 项检查通过——</w:t></w:r><w:r><w:rPr><w:rFonts w:ascii="Times New Roman" w:hAnsi="Times New Roman" w:eastAsia="宋体"/><w:b/><w:i w:val="0"/><w:color w:val="000000"/><w:sz w:val="24"/></w:rPr><w:t>你证明了自己能从零开始，走通一条满是坑的路</w:t></w:r><w:r><w:rPr><w:rFonts w:ascii="Times New Roman" w:hAnsi="Times New Roman" w:eastAsia="宋体"/><w:b w:val="0"/><w:i w:val="0"/><w:color w:val="000000"/><w:sz w:val="24"/></w:rPr><w:t>；</w:t></w:r></w:p><w:p w14:paraId="1168AD2E"><w:pPr><w:spacing w:before="0" w:after="0" w:line="360" w:lineRule="auto"/><w:ind w:firstLine="480"/><w:jc w:val="both"/></w:pPr><w:r><w:rPr><w:rFonts w:ascii="Times New Roman" w:hAnsi="Times New Roman" w:eastAsia="宋体"/><w:b w:val="0"/><w:i w:val="0"/><w:color w:val="000000"/><w:sz w:val="24"/></w:rPr><w:t>- 从&quot;缺失值很多是不是数据很脏&quot;的直觉，到&quot;业务性缺失 vs 数据质量缺失&quot;的判断——</w:t></w:r><w:r><w:rPr><w:rFonts w:ascii="Times New Roman" w:hAnsi="Times New Roman" w:eastAsia="宋体"/><w:b/><w:i w:val="0"/><w:color w:val="000000"/><w:sz w:val="24"/></w:rPr><w:t>你学会了让数据说话，而不是让想象说话</w:t></w:r><w:r><w:rPr><w:rFonts w:ascii="Times New Roman" w:hAnsi="Times New Roman" w:eastAsia="宋体"/><w:b w:val="0"/><w:i w:val="0"/><w:color w:val="000000"/><w:sz w:val="24"/></w:rPr><w:t>；</w:t></w:r></w:p><w:p w14:paraId="26EEBE17"><w:pPr><w:spacing w:before="0" w:after="0" w:line="360" w:lineRule="auto"/><w:ind w:firstLine="480"/><w:jc w:val="both"/></w:pPr><w:r><w:rPr><w:rFonts w:ascii="Times New Roman" w:hAnsi="Times New Roman" w:eastAsia="宋体"/><w:b w:val="0"/><w:i w:val="0"/><w:color w:val="000000"/><w:sz w:val="24"/></w:rPr><w:t>- 从&quot;全绿就是成功&quot;的直觉，到&quot;数字才是信号&quot;的纪律——</w:t></w:r><w:r><w:rPr><w:rFonts w:ascii="Times New Roman" w:hAnsi="Times New Roman" w:eastAsia="宋体"/><w:b/><w:i w:val="0"/><w:color w:val="000000"/><w:sz w:val="24"/></w:rPr><w:t>你学会了不信任表面，只信任证据</w:t></w:r><w:r><w:rPr><w:rFonts w:ascii="Times New Roman" w:hAnsi="Times New Roman" w:eastAsia="宋体"/><w:b w:val="0"/><w:i w:val="0"/><w:color w:val="000000"/><w:sz w:val="24"/></w:rPr><w:t>。</w:t></w:r></w:p><w:p w14:paraId="6C29992A"><w:pPr><w:spacing w:before="0" w:after="0" w:line="360" w:lineRule="auto"/><w:ind w:firstLine="480"/><w:jc w:val="both"/></w:pPr><w:r><w:rPr><w:rFonts w:ascii="Times New Roman" w:hAnsi="Times New Roman" w:eastAsia="宋体"/><w:b w:val="0"/><w:i w:val="0"/><w:color w:val="000000"/><w:sz w:val="24"/></w:rPr><w:t>这三条，就是数据工程师和&quot;会用工具的人&quot;之间最本质的差距。</w:t></w:r><w:r><w:rPr><w:rFonts w:ascii="Times New Roman" w:hAnsi="Times New Roman" w:eastAsia="宋体"/><w:b/><w:i w:val="0"/><w:color w:val="000000"/><w:sz w:val="24"/></w:rPr><w:t>它们不是别人教给你的，是你用 8 个坑换来的。</w:t></w:r></w:p><w:p w14:paraId="5D396855"><w:pPr><w:spacing w:before="0" w:after="0" w:line="360" w:lineRule="auto"/><w:ind w:firstLine="480"/><w:jc w:val="both"/></w:pPr><w:r><w:rPr><w:rFonts w:ascii="Times New Roman" w:hAnsi="Times New Roman" w:eastAsia="宋体"/><w:b/><w:i w:val="0"/><w:color w:val="000000"/><w:sz w:val="24"/></w:rPr><w:t>最后送你一句话</w:t></w:r><w:r><w:rPr><w:rFonts w:ascii="Times New Roman" w:hAnsi="Times New Roman" w:eastAsia="宋体"/><w:b w:val="0"/><w:i w:val="0"/><w:color w:val="000000"/><w:sz w:val="24"/></w:rPr><w:t>：数据契约守护的是数据的&quot;可信&quot;，而你在这份报告里真正学会的，是让自己成为一个</w:t></w:r><w:r><w:rPr><w:rFonts w:ascii="Times New Roman" w:hAnsi="Times New Roman" w:eastAsia="宋体"/><w:b/><w:i w:val="0"/><w:color w:val="000000"/><w:sz w:val="24"/></w:rPr><w:t>可信</w:t></w:r><w:r><w:rPr><w:rFonts w:ascii="Times New Roman" w:hAnsi="Times New Roman" w:eastAsia="宋体"/><w:b w:val="0"/><w:i w:val="0"/><w:color w:val="000000"/><w:sz w:val="24"/></w:rPr><w:t>的数据人。这份报告，就是你职业转型路上最硬的一块敲门砖。</w:t></w:r></w:p><w:p w14:paraId="2579AEEC"><w:pPr><w:pBdr><w:bottom w:val="single" w:color="BFBFBF" w:sz="6" w:space="1"/></w:pBdr><w:spacing w:before="80" w:after="80" w:line="240" w:lineRule="auto"/><w:ind w:firstLine="0"/><w:jc w:val="left"/></w:pPr></w:p><w:p w14:paraId="5371720F"><w:pPr><w:spacing w:before="0" w:after="0" w:line="360" w:lineRule="auto"/><w:ind w:firstLine="480"/><w:jc w:val="both"/></w:pPr><w:r><w:rPr><w:rFonts w:ascii="Times New Roman" w:hAnsi="Times New Roman" w:eastAsia="宋体"/><w:b/><w:i w:val="0"/><w:color w:val="000000"/><w:sz w:val="24"/></w:rPr><w:t>《ERP数据契约项目全过程实战与保姆级复盘报告》全六卷至此完结。</w:t></w:r></w:p><w:sectPr><w:footerReference r:id="rId7" w:type="default"/><w:pgSz w:w="11906" w:h="16838"/><w:pgMar w:top="1417" w:right="1417" w:bottom="1417" w:left="1417" w:header="720" w:footer="720" w:gutter="0"/><w:pgNumType w:start="1"/><w:cols w:space="720" w:num="1"/><w:docGrid w:linePitch="360" w:charSpace="0"/></w:sectPr></w:body></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天选者" w:date="2026-09-21T10:45:32Z" w:initials="">
    <w:p w14:paraId="52983600">
      <w:pPr>
        <w:pStyle w:val="17"/>
        <w:rPr>
          <w:rFonts w:hint="default" w:eastAsia="宋体"/>
          <w:lang w:val="en-US" w:eastAsia="zh-CN"/>
        </w:rPr>
      </w:pPr>
      <w:r>
        <w:rPr>
          <w:rFonts w:hint="eastAsia"/>
          <w:lang w:val="en-US" w:eastAsia="zh-CN"/>
        </w:rPr>
        <w:t>为什么yaml业务人员能直接改，而脚本不行，本质不是都是代码吗？还有，git提交是什么，脚本不能做到吗？同样都是代码，为什么yaml不是脚本，python就是了？</w:t>
      </w:r>
    </w:p>
  </w:comment>
  <w:comment w:id="1" w:author="天选者" w:date="2026-09-21T10:48:52Z" w:initials="">
    <w:p w14:paraId="46F16099">
      <w:pPr>
        <w:pStyle w:val="17"/>
        <w:rPr>
          <w:rFonts w:hint="default" w:eastAsia="宋体"/>
          <w:lang w:val="en-US" w:eastAsia="zh-CN"/>
        </w:rPr>
      </w:pPr>
      <w:r>
        <w:rPr>
          <w:rFonts w:ascii="Consolas" w:hAnsi="Consolas" w:eastAsia="宋体"/>
          <w:b w:val="0"/>
          <w:i w:val="0"/>
          <w:color w:val="000000"/>
          <w:sz w:val="24"/>
          <w:shd w:val="clear" w:color="auto" w:fill="F5F5F5"/>
        </w:rPr>
        <w:t>datacontract test</w:t>
      </w:r>
      <w:r>
        <w:rPr>
          <w:rFonts w:hint="eastAsia" w:ascii="Consolas" w:hAnsi="Consolas"/>
          <w:b w:val="0"/>
          <w:i w:val="0"/>
          <w:color w:val="000000"/>
          <w:sz w:val="24"/>
          <w:shd w:val="clear" w:color="auto" w:fill="F5F5F5"/>
          <w:lang w:val="en-US" w:eastAsia="zh-CN"/>
        </w:rPr>
        <w:t>是什么，我有写这个文件吗？还是只是一个名词意味着要根据我写的契约做检查？</w:t>
      </w:r>
    </w:p>
  </w:comment>
  <w:comment w:id="2" w:author="天选者" w:date="2026-09-21T11:04:35Z" w:initials="">
    <w:p w14:paraId="0A6F5BF7">
      <w:pPr>
        <w:pStyle w:val="17"/>
        <w:rPr>
          <w:rFonts w:hint="default" w:eastAsia="宋体"/>
          <w:lang w:val="en-US" w:eastAsia="zh-CN"/>
        </w:rPr>
      </w:pPr>
      <w:r>
        <w:rPr>
          <w:rFonts w:hint="eastAsia"/>
          <w:lang w:val="en-US" w:eastAsia="zh-CN"/>
        </w:rPr>
        <w:t>如果是自己拟合的系统，这些应该是系统自动填写的，怎么会产生0，1之外的数值呢？在契约里束缚这些是否多余？</w:t>
      </w:r>
    </w:p>
  </w:comment>
  <w:comment w:id="3" w:author="天选者" w:date="2026-09-21T11:07:18Z" w:initials="">
    <w:p w14:paraId="386C4D7C">
      <w:pPr>
        <w:pStyle w:val="17"/>
        <w:rPr>
          <w:rFonts w:hint="default" w:eastAsia="宋体"/>
          <w:lang w:val="en-US" w:eastAsia="zh-CN"/>
        </w:rPr>
      </w:pPr>
      <w:r>
        <w:rPr>
          <w:rFonts w:hint="eastAsia"/>
          <w:lang w:val="en-US" w:eastAsia="zh-CN"/>
        </w:rPr>
        <w:t>Pip和uv究竟是什么？</w:t>
      </w:r>
    </w:p>
  </w:comment>
  <w:comment w:id="4" w:author="天选者" w:date="2026-09-21T11:16:32Z" w:initials="">
    <w:p w14:paraId="07974D5A">
      <w:pPr>
        <w:pStyle w:val="17"/>
        <w:rPr>
          <w:rFonts w:hint="default" w:eastAsia="宋体"/>
          <w:lang w:val="en-US" w:eastAsia="zh-CN"/>
        </w:rPr>
      </w:pPr>
      <w:r>
        <w:rPr>
          <w:rFonts w:hint="eastAsia"/>
          <w:lang w:val="en-US" w:eastAsia="zh-CN"/>
        </w:rPr>
        <w:t>这俩是数据契约运行的包吗？</w:t>
      </w:r>
    </w:p>
  </w:comment>
  <w:comment w:id="5" w:author="天选者" w:date="2026-09-21T11:18:54Z" w:initials="">
    <w:p w14:paraId="4A8999A0">
      <w:pPr>
        <w:pStyle w:val="17"/>
        <w:rPr>
          <w:rFonts w:hint="default" w:eastAsia="宋体"/>
          <w:lang w:val="en-US" w:eastAsia="zh-CN"/>
        </w:rPr>
      </w:pPr>
      <w:r>
        <w:rPr>
          <w:rFonts w:hint="eastAsia"/>
          <w:lang w:val="en-US" w:eastAsia="zh-CN"/>
        </w:rPr>
        <w:t>Path究竟是什么，是一个包吗？还是一个具体的地址？当我在这个地址下敲一个名字，它会在这个地址下寻找这个名字？</w:t>
      </w:r>
    </w:p>
  </w:comment>
  <w:comment w:id="6" w:author="天选者" w:date="2026-09-21T11:17:52Z" w:initials="">
    <w:p w14:paraId="121DAA02">
      <w:pPr>
        <w:pStyle w:val="17"/>
        <w:rPr>
          <w:rFonts w:hint="default" w:eastAsia="宋体"/>
          <w:lang w:val="en-US" w:eastAsia="zh-CN"/>
        </w:rPr>
      </w:pPr>
      <w:r>
        <w:rPr>
          <w:rFonts w:hint="eastAsia"/>
          <w:lang w:val="en-US" w:eastAsia="zh-CN"/>
        </w:rPr>
        <w:t>是</w:t>
      </w:r>
      <w:r>
        <w:rPr>
          <w:rFonts w:ascii="Consolas" w:hAnsi="Consolas" w:eastAsia="宋体"/>
          <w:b/>
          <w:i w:val="0"/>
          <w:color w:val="000000"/>
          <w:sz w:val="24"/>
          <w:shd w:val="clear" w:color="auto" w:fill="F5F5F5"/>
        </w:rPr>
        <w:t>datacontract-cli==1.2.0</w:t>
      </w:r>
      <w:r>
        <w:rPr>
          <w:rFonts w:ascii="Times New Roman" w:hAnsi="Times New Roman" w:eastAsia="宋体"/>
          <w:b/>
          <w:i w:val="0"/>
          <w:color w:val="000000"/>
          <w:sz w:val="24"/>
        </w:rPr>
        <w:t xml:space="preserve"> 与 </w:t>
      </w:r>
      <w:r>
        <w:rPr>
          <w:rFonts w:ascii="Consolas" w:hAnsi="Consolas" w:eastAsia="宋体"/>
          <w:b/>
          <w:i w:val="0"/>
          <w:color w:val="000000"/>
          <w:sz w:val="24"/>
          <w:shd w:val="clear" w:color="auto" w:fill="F5F5F5"/>
        </w:rPr>
        <w:t>datacontract-specification==1.2.3</w:t>
      </w:r>
      <w:r>
        <w:rPr>
          <w:rFonts w:hint="eastAsia" w:ascii="Consolas" w:hAnsi="Consolas"/>
          <w:b/>
          <w:i w:val="0"/>
          <w:color w:val="000000"/>
          <w:sz w:val="24"/>
          <w:shd w:val="clear" w:color="auto" w:fill="F5F5F5"/>
          <w:lang w:val="en-US" w:eastAsia="zh-CN"/>
        </w:rPr>
        <w:t>这两个包，还是我自己写的契约financial_data_contract</w:t>
      </w:r>
    </w:p>
  </w:comment>
  <w:comment w:id="7" w:author="天选者" w:date="2026-09-21T11:21:36Z" w:initials="">
    <w:p w14:paraId="32B994C4">
      <w:pPr>
        <w:pStyle w:val="17"/>
        <w:rPr>
          <w:rFonts w:hint="default" w:eastAsia="宋体"/>
          <w:lang w:val="en-US" w:eastAsia="zh-CN"/>
        </w:rPr>
      </w:pPr>
      <w:r>
        <w:rPr>
          <w:rFonts w:hint="eastAsia"/>
          <w:lang w:val="en-US" w:eastAsia="zh-CN"/>
        </w:rPr>
        <w:t>是把目标文件写到</w:t>
      </w:r>
      <w:r>
        <w:rPr>
          <w:rFonts w:ascii="Times New Roman" w:hAnsi="Times New Roman" w:eastAsia="宋体"/>
          <w:b w:val="0"/>
          <w:i w:val="0"/>
          <w:color w:val="000000"/>
          <w:sz w:val="24"/>
        </w:rPr>
        <w:t>datacontract-cli</w:t>
      </w:r>
      <w:r>
        <w:rPr>
          <w:rFonts w:hint="eastAsia"/>
          <w:b w:val="0"/>
          <w:i w:val="0"/>
          <w:color w:val="000000"/>
          <w:sz w:val="24"/>
          <w:lang w:val="en-US" w:eastAsia="zh-CN"/>
        </w:rPr>
        <w:t>在的文件夹里了？</w:t>
      </w:r>
    </w:p>
  </w:comment>
  <w:comment w:id="8" w:author="天选者" w:date="2026-09-21T11:23:09Z" w:initials="">
    <w:p w14:paraId="3C15BCAA">
      <w:pPr>
        <w:pStyle w:val="17"/>
        <w:rPr>
          <w:rFonts w:hint="default" w:eastAsia="宋体"/>
          <w:lang w:val="en-US" w:eastAsia="zh-CN"/>
        </w:rPr>
      </w:pPr>
      <w:r>
        <w:rPr>
          <w:rFonts w:hint="eastAsia"/>
          <w:lang w:val="en-US" w:eastAsia="zh-CN"/>
        </w:rPr>
        <w:t>怎么是初次见面，之前查看preview_data不是已经见过了吗？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2983600" w15:done="0"/>
  <w15:commentEx w15:paraId="46F16099" w15:done="0"/>
  <w15:commentEx w15:paraId="0A6F5BF7" w15:done="0"/>
  <w15:commentEx w15:paraId="386C4D7C" w15:done="0"/>
  <w15:commentEx w15:paraId="07974D5A" w15:done="0"/>
  <w15:commentEx w15:paraId="4A8999A0" w15:done="0"/>
  <w15:commentEx w15:paraId="121DAA02" w15:done="0"/>
  <w15:commentEx w15:paraId="32B994C4" w15:done="0"/>
  <w15:commentEx w15:paraId="3C15BCA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楷体">
    <w:panose1 w:val="02010609060101010101"/>
    <w:charset w:val="86"/>
    <w:family w:val="auto"/>
    <w:pitch w:val="default"/>
    <w:sig w:usb0="800002BF" w:usb1="38CF7CFA" w:usb2="00000016" w:usb3="00000000" w:csb0="0004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115190">
    <w:pPr>
      <w:pStyle w:val="25"/>
      <w:jc w:val="center"/>
    </w:pPr>
    <w:r>
      <w:rPr>
        <w:rFonts w:ascii="Times New Roman" w:hAnsi="Times New Roman" w:eastAsia="宋体"/>
        <w:b w:val="0"/>
        <w:i w:val="0"/>
        <w:color w:val="000000"/>
        <w:sz w:val="18"/>
      </w:rPr>
      <w:fldChar w:fldCharType="begin"/>
    </w:r>
    <w:r>
      <w:rPr>
        <w:rFonts w:ascii="Times New Roman" w:hAnsi="Times New Roman" w:eastAsia="宋体"/>
        <w:b w:val="0"/>
        <w:i w:val="0"/>
        <w:color w:val="000000"/>
        <w:sz w:val="18"/>
      </w:rPr>
      <w:instrText xml:space="preserve">PAGE</w:instrText>
    </w:r>
    <w:r>
      <w:rPr>
        <w:rFonts w:ascii="Times New Roman" w:hAnsi="Times New Roman" w:eastAsia="宋体"/>
        <w:b w:val="0"/>
        <w:i w:val="0"/>
        <w:color w:val="00000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天选者">
    <w15:presenceInfo w15:providerId="WPS Office" w15:userId="10126631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06061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annotation text"/>
    <w:basedOn w:val="1"/>
    <w:semiHidden/>
    <w:unhideWhenUsed/>
    <w:uiPriority w:val="99"/>
    <w:pPr>
      <w:jc w:val="left"/>
    </w:pPr>
  </w:style>
  <w:style w:type="paragraph" w:styleId="18">
    <w:name w:val="Body Text 3"/>
    <w:basedOn w:val="1"/>
    <w:link w:val="147"/>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45"/>
    <w:unhideWhenUsed/>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footer"/>
    <w:basedOn w:val="1"/>
    <w:link w:val="137"/>
    <w:unhideWhenUsed/>
    <w:uiPriority w:val="99"/>
    <w:pPr>
      <w:tabs>
        <w:tab w:val="center" w:pos="4680"/>
        <w:tab w:val="right" w:pos="9360"/>
      </w:tabs>
      <w:spacing w:after="0" w:line="240" w:lineRule="auto"/>
    </w:pPr>
  </w:style>
  <w:style w:type="paragraph" w:styleId="26">
    <w:name w:val="header"/>
    <w:basedOn w:val="1"/>
    <w:link w:val="136"/>
    <w:unhideWhenUsed/>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6"/>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uiPriority w:val="99"/>
  </w:style>
  <w:style w:type="character" w:customStyle="1" w:styleId="146">
    <w:name w:val="Body Text 2 Char"/>
    <w:basedOn w:val="133"/>
    <w:link w:val="29"/>
    <w:uiPriority w:val="99"/>
  </w:style>
  <w:style w:type="character" w:customStyle="1" w:styleId="147">
    <w:name w:val="Body Text 3 Char"/>
    <w:basedOn w:val="133"/>
    <w:link w:val="18"/>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CodeBlock"/>
    <w:basedOn w:val="1"/>
    <w:uiPriority w:val="0"/>
    <w:pPr>
      <w:ind w:firstLine="0"/>
    </w:pPr>
    <w:rPr>
      <w:rFonts w:ascii="Consolas" w:hAnsi="Consolas" w:eastAsia="宋体"/>
      <w:sz w:val="21"/>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86</Pages>
  <Words>110</Words>
  <Characters>126</Characters>
  <Lines>0</Lines>
  <Paragraphs>0</Paragraphs>
  <TotalTime>321</TotalTime>
  <ScaleCrop>false</ScaleCrop>
  <LinksUpToDate>false</LinksUpToDate>
  <CharactersWithSpaces>131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天选者</cp:lastModifiedBy>
  <dcterms:modified xsi:type="dcterms:W3CDTF">2026-09-21T08:01:34Z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eyJoZGlkIjoiZWU2ZTVjMTRmM2YzN2I4NmI2YzdjZDhjOTYzYjJhZDIiLCJ1c2VySWQiOiIzODk4OTg1ODMifQ==</vt:lpwstr>
  </property>
  <property fmtid="{D5CDD505-2E9C-101B-9397-08002B2CF9AE}" pid="3" name="KSOProductBuildVer">
    <vt:lpwstr>2052-12.1.0.28505</vt:lpwstr>
  </property>
  <property fmtid="{D5CDD505-2E9C-101B-9397-08002B2CF9AE}" pid="4" name="ICV">
    <vt:lpwstr>29289DC967C24ABEAE41E83667F35B4E_12</vt:lpwstr>
  </property>
</Properties>
</file>