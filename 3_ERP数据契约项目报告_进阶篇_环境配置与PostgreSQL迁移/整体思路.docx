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06ED7">
      <w:pPr>
        <w:pStyle w:val="3"/>
        <w:rPr>
          <w:rFonts w:hint="default" w:eastAsia="微软雅黑"/>
          <w:lang w:val="en-US" w:eastAsia="zh-CN"/>
        </w:rPr>
      </w:pPr>
      <w:r>
        <w:rPr>
          <w:rFonts w:hint="eastAsia"/>
          <w:lang w:val="en-US" w:eastAsia="zh-CN"/>
        </w:rPr>
        <w:t>文字版总结</w:t>
      </w:r>
    </w:p>
    <w:p w14:paraId="6095C8F8">
      <w:pPr>
        <w:bidi w:val="0"/>
        <w:rPr>
          <w:rFonts w:hint="eastAsia"/>
        </w:rPr>
      </w:pPr>
      <w:r>
        <w:rPr>
          <w:rFonts w:hint="eastAsia"/>
        </w:rPr>
        <w:t>这篇进阶报告可以继续沿用你上一篇的逻辑来理解，但它的重点已经发生了变化。上一篇主要是在解决“Data Contract 怎么建立、怎么由 datacontract-cli 执行、怎么检查本地 Parquet”；这一篇是在回答一个更进一步的问题：**既然这套契约已经能检查数据，那能不能把它放进一个真正的自动化系统里，让系统自己启动、自</w:t>
      </w:r>
      <w:bookmarkStart w:id="0" w:name="_GoBack"/>
      <w:bookmarkEnd w:id="0"/>
      <w:r>
        <w:rPr>
          <w:rFonts w:hint="eastAsia"/>
        </w:rPr>
        <w:t>己连接数据库、自己执行、自己产出结果，而且我重启电脑以后，这套东西还能恢复。**所以这篇报告表面上是在讲 Docker、Kestra、PostgreSQL、网络和环境变量，实际上是在把原来“我手动运行的一次数据检查”，一步一步变成“一个可以长期运行的数据质量门禁系统”。报告最终形成的链路就是由 Docker Compose 搭建 Kestra 与 PostgreSQL，由 Kestra Flow 调度任务，由临时 Python Task Container 执行 datacontract，再从 PostgreSQL 中检查 100 万行 ERP 数据，最后把结果写成 JSON，供 Streamlit 看板读取。</w:t>
      </w:r>
    </w:p>
    <w:p w14:paraId="3E5AAD97">
      <w:pPr>
        <w:bidi w:val="0"/>
        <w:rPr>
          <w:rFonts w:hint="eastAsia"/>
        </w:rPr>
      </w:pPr>
    </w:p>
    <w:p w14:paraId="5CF5DD77">
      <w:pPr>
        <w:bidi w:val="0"/>
        <w:rPr>
          <w:rFonts w:hint="eastAsia"/>
        </w:rPr>
      </w:pPr>
      <w:r>
        <w:rPr>
          <w:rFonts w:hint="eastAsia"/>
        </w:rPr>
        <w:t>一开始，我的设计思路其实和上一篇完全一致。我想建立一个 Data Contract。为了方便业务端以后修改规则，我没有把财务内控规则直接写死在 Python 代码中，而是继续使用 YAML 来描述契约。项目中已经有 financial_data.parquet，所以我先通过 preview_data.py 对原始数据进行浏览，先弄清楚字段、数据类型、缺失情况以及业务特征，再把这些认识整理成 financial_data_contract.yaml。契约文件负责回答的是“数据应该是什么样”，而不是“数据现在是什么样”。所以 YAML 本身仍然只是规则的描述，真正执行检查的依然是 datacontract-cli。这一点和基础篇完全没有变，改变的是这次我不满足于自己在 Windows 上手动运行一次检查，而是希望让 Kestra 自动去执行它。</w:t>
      </w:r>
    </w:p>
    <w:p w14:paraId="3FF30777">
      <w:pPr>
        <w:bidi w:val="0"/>
        <w:rPr>
          <w:rFonts w:hint="eastAsia"/>
        </w:rPr>
      </w:pPr>
    </w:p>
    <w:p w14:paraId="7F78C46C">
      <w:pPr>
        <w:bidi w:val="0"/>
        <w:rPr>
          <w:rFonts w:hint="eastAsia"/>
        </w:rPr>
      </w:pPr>
      <w:r>
        <w:rPr>
          <w:rFonts w:hint="eastAsia"/>
        </w:rPr>
        <w:t>于是问题马上变成了：Kestra 在哪里运行？它怎么运行？我的 Windows 项目目录里的文件，它能不能看到？数据又应该放在哪里？这些问题一出现，就意味着我开始从“写代码”进入“搭系统”。Kestra 不是一个简单的 Windows 可执行文件，它是一个工作流编排平台，最终是运行在 Docker 容器里的。Docker Desktop 在 Windows 上通过 WSL2/Linux 后端来运行这些 Linux 容器，所以我的电脑本身仍然是 Windows，但 Kestra、PostgreSQL 以及后面真正执行任务的环境，都开始进入 Docker 的 Linux 世界。也就是说，从这一刻开始，我不能只考虑 Python 代码本身，还必须考虑容器、文件、网络、端口、运行环境这些东西。报告前面的环境配置实际上就是在给后面这个运行体系打地基。</w:t>
      </w:r>
    </w:p>
    <w:p w14:paraId="781BC780">
      <w:pPr>
        <w:bidi w:val="0"/>
        <w:rPr>
          <w:rFonts w:hint="eastAsia"/>
        </w:rPr>
      </w:pPr>
    </w:p>
    <w:p w14:paraId="5235AA47">
      <w:pPr>
        <w:bidi w:val="0"/>
        <w:rPr>
          <w:rFonts w:hint="eastAsia"/>
        </w:rPr>
      </w:pPr>
      <w:r>
        <w:rPr>
          <w:rFonts w:hint="eastAsia"/>
        </w:rPr>
        <w:t>Docker 搭起来以后，又出现了一个非常容易混淆、但对整篇报告非常重要的认识：docker-compose.yml 和 financial_data_contract.yaml 虽然都是 YAML 文件，但它们完全不是一回事。因为 YAML 只是“写配置的一种格式”，真正决定配置含义的是谁来读取它。docker-compose.yml 是给 Docker Compose 读取的，它描述 Kestra 和 PostgreSQL 要怎么启动、使用什么镜像、端口怎么映射、卷怎么挂、网络怎么组织以及服务如何恢复；Kestra Flow YAML 是给 Kestra 读取的，它描述什么时候运行什么任务、任务用什么镜像、任务加入什么网络、任务有哪些环境变量、执行哪些命令；financial_data_contract.yaml 则是给 datacontract-cli 读取的，它描述数据库应该满足什么结构、字段应该是什么类型、哪些字段不能缺失以及哪些字段必须唯一。也就是说，三个 YAML 表面上长得很像，实际上处于三个不同的软件层次里。一个是在搭“机房”，一个是在安排“工作”，一个是在写“检查标准”。</w:t>
      </w:r>
    </w:p>
    <w:p w14:paraId="25B764F2">
      <w:pPr>
        <w:bidi w:val="0"/>
        <w:rPr>
          <w:rFonts w:hint="eastAsia"/>
        </w:rPr>
      </w:pPr>
    </w:p>
    <w:p w14:paraId="340E613A">
      <w:pPr>
        <w:bidi w:val="0"/>
        <w:rPr>
          <w:rFonts w:hint="eastAsia"/>
        </w:rPr>
      </w:pPr>
      <w:r>
        <w:rPr>
          <w:rFonts w:hint="eastAsia"/>
        </w:rPr>
        <w:t>Kestra 启动以后，我又创建了 company.finance 这个 Namespace。可以先把它理解成 Kestra 里的一个业务工作区或者账套，用来把财务相关的 Flow、文件和执行记录组织到一起。之后我把 financial_data_contract.yaml 放进了这个 Namespace 的 Files 里。这里第一次出现了一个容易混淆的概念：Namespace 和 Namespace Files 不是一回事。Namespace 是“这个业务工作区”，Namespace Files 是“这个工作区里的文件存储区”。之所以把契约放进这里，是因为后面 Kestra 的任务需要能够稳定拿到这个契约文件。</w:t>
      </w:r>
    </w:p>
    <w:p w14:paraId="2172C6A6">
      <w:pPr>
        <w:bidi w:val="0"/>
        <w:rPr>
          <w:rFonts w:hint="eastAsia"/>
        </w:rPr>
      </w:pPr>
    </w:p>
    <w:p w14:paraId="04782FF7">
      <w:pPr>
        <w:bidi w:val="0"/>
        <w:rPr>
          <w:rFonts w:hint="eastAsia"/>
        </w:rPr>
      </w:pPr>
      <w:r>
        <w:rPr>
          <w:rFonts w:hint="eastAsia"/>
        </w:rPr>
        <w:t>此时数据仍然在 Windows 项目目录里，最初很自然的想法就是：既然 Kestra 跑在 Docker 中，那我把 Windows 项目目录挂载进 Docker，Kestra 不就能直接读 financial_data.parquet 和 financial_data_contract.yaml 了吗？这个想法从抽象层面完全合理，所以最开始选择“文件挂载”并不是随便试一个方案，而是由当时的数据形态自然推导出来的。我的文件已经存在，我只需要想办法让执行环境看到这些文件即可。于是整个进阶篇最重要的一场排错，就从“怎么把文件送进 Kestra 任务”开始了。报告把这一阶段定义成从文件挂载死胡同走向 PostgreSQL 的决策起点。</w:t>
      </w:r>
    </w:p>
    <w:p w14:paraId="3CE2F556">
      <w:pPr>
        <w:bidi w:val="0"/>
        <w:rPr>
          <w:rFonts w:hint="eastAsia"/>
        </w:rPr>
      </w:pPr>
    </w:p>
    <w:p w14:paraId="620EA24B">
      <w:pPr>
        <w:bidi w:val="0"/>
        <w:rPr>
          <w:rFonts w:hint="eastAsia"/>
        </w:rPr>
      </w:pPr>
      <w:r>
        <w:rPr>
          <w:rFonts w:hint="eastAsia"/>
        </w:rPr>
        <w:t>第一个问题出现在依赖层。为了让 datacontract 能处理本地 Parquet，我一开始尝试安装 datacontract-cli[all]，也就是把各种扩展依赖尽可能全部装上。看起来这样很“保险”，实际上却让依赖解析变得更加复杂，最后出现了 ResolutionImpossible。这一次失败和我的 Data Contract 规则完全没有关系，也和数据有没有问题没有关系，本质是 Python 运行环境里的依赖组合过于庞杂。于是我开始形成一个非常重要的工程认识：**不要为了“什么都能用”而把所有依赖都装进来，而应该按照真正的数据源收敛依赖。**当数据源还是本地 Parquet 时，只需要 datacontract-cli[duckdb]；等数据后来迁移到 PostgreSQL，再换成 datacontract-cli[postgres]。也就是说，依赖不是越多越好，而是应该围绕实际任务最小化。报告把这条“[all] 到 [duckdb] 再到 [postgres]”的变化看成贯穿整篇的依赖治理经验。</w:t>
      </w:r>
    </w:p>
    <w:p w14:paraId="5E1C4A03">
      <w:pPr>
        <w:bidi w:val="0"/>
        <w:rPr>
          <w:rFonts w:hint="eastAsia"/>
        </w:rPr>
      </w:pPr>
    </w:p>
    <w:p w14:paraId="6955D00E">
      <w:pPr>
        <w:bidi w:val="0"/>
        <w:rPr>
          <w:rFonts w:hint="eastAsia"/>
        </w:rPr>
      </w:pPr>
      <w:r>
        <w:rPr>
          <w:rFonts w:hint="eastAsia"/>
        </w:rPr>
        <w:t>依赖解决以后，真正奇怪的问题出现了。我在 Kestra 任务里使用 Python 镜像，所以任务本身显然应该有 Python 和 pip。于是任务执行 pip install 能够成功。但是紧接着执行 ls -la /app/project，却出现 ls: cannot access '/app/project': No such file or directory。这里最容易产生的误会就是：“我明明已经把 /app/project 挂载给 Kestra 了，为什么它说没有？”真正原因藏在 Kestra 的执行机制里。Kestra 自己是一个主容器，但它可以通过挂载进去的 /var/run/docker.sock 去指挥 Docker Engine，再创建一个独立的临时任务容器。换句话说，Kestra 主容器和真正执行你的 pip、ls、datacontract 命令的 Task Container，并不是同一个容器。你之前通过 docker exec 看到 /app/project，验证的是“Kestra 主容器看不看得到”；而现在任务里 ls /app/project 验证的是“临时 Task Container 看不看得到”。这两个答案完全可以不同。</w:t>
      </w:r>
    </w:p>
    <w:p w14:paraId="0328DD1F">
      <w:pPr>
        <w:bidi w:val="0"/>
        <w:rPr>
          <w:rFonts w:hint="eastAsia"/>
        </w:rPr>
      </w:pPr>
    </w:p>
    <w:p w14:paraId="70CC459A">
      <w:pPr>
        <w:bidi w:val="0"/>
        <w:rPr>
          <w:rFonts w:hint="eastAsia"/>
        </w:rPr>
      </w:pPr>
      <w:r>
        <w:rPr>
          <w:rFonts w:hint="eastAsia"/>
        </w:rPr>
        <w:t>这一步让我第一次真正理解什么叫“容器隔离”。容器不是一个大盒子里所有东西都天然共享。Kestra 主容器里有什么挂载、什么目录，并不意味着它后来启动的 Python Task Container 也自动继承这些东西。可以把 Kestra 理解成一个调度中心，它负责说“去干这个活”，然后另外创建一个执行环境去干活；调度中心自己桌上的文件，不能因为它创建了一个外包办公室，就自动出现在外包办公室里。于是我知道问题已经不是“datacontract 装不上”，而是“执行环境和文件所在环境没有连通”。</w:t>
      </w:r>
    </w:p>
    <w:p w14:paraId="039E9B70">
      <w:pPr>
        <w:bidi w:val="0"/>
        <w:rPr>
          <w:rFonts w:hint="eastAsia"/>
        </w:rPr>
      </w:pPr>
    </w:p>
    <w:p w14:paraId="1656B3C2">
      <w:pPr>
        <w:bidi w:val="0"/>
        <w:rPr>
          <w:rFonts w:hint="eastAsia"/>
        </w:rPr>
      </w:pPr>
      <w:r>
        <w:rPr>
          <w:rFonts w:hint="eastAsia"/>
        </w:rPr>
        <w:t>既然任务容器看不到文件，我自然继续尝试显式告诉任务去挂载宿主机目录。我于是写了 volumeMounts。但这次 Kestra 根本没有开始执行任务，而是在保存 Flow 的时候直接告诉我 Unrecognized field "volumeMounts"。这个错误又让我认识到一个新的层次：Kestra 任务本身有哪些字段，不是我凭感觉决定的。Commands 任务负责“执行什么命令”，而任务运行器 taskRunner 才负责“这个任务运行在哪一种执行环境里、容器有哪些运行配置”。因此真正正确的方向不是把所有东西都塞进 task，而是进入 taskRunner，在那里定义 Docker 运行器以及它的容器配置。也就是说，这一次失败并没有告诉我“挂载不能做”，它告诉我的是“你把挂载配置写到了错误的层级”。</w:t>
      </w:r>
    </w:p>
    <w:p w14:paraId="589A99E6">
      <w:pPr>
        <w:bidi w:val="0"/>
        <w:rPr>
          <w:rFonts w:hint="eastAsia"/>
        </w:rPr>
      </w:pPr>
    </w:p>
    <w:p w14:paraId="6CDED2AF">
      <w:pPr>
        <w:bidi w:val="0"/>
        <w:rPr>
          <w:rFonts w:hint="eastAsia"/>
        </w:rPr>
      </w:pPr>
      <w:r>
        <w:rPr>
          <w:rFonts w:hint="eastAsia"/>
        </w:rPr>
        <w:t>于是我进一步使用 taskRunner 和 volumes 去挂载 Windows 项目目录，先尝试 C:/Users/... 这种 Windows 风格的路径，结果任务还是找不到 /app/project；之后我又想到 WSL2，于是改成 /mnt/c/Users/... 的 Linux 风格路径，结果依旧是 ls: cannot access '/app/project'。这两个失败连在一起以后，问题的性质就发生了变化。第一次还可以怀疑“是不是 Windows 路径写法不对”，第二次把 WSL 路径也试过以后，就不能再简单归因于路径字符串格式了。问题越来越像是：**Kestra 通过 Docker Socket 创建出来的任务容器，在 Windows + Docker Desktop + WSL2 这个组合下，并没有稳定地获得我本机 Windows 项目目录的访问能力。**报告把这两个版本的意义概括成：路径写法本身已经不是主要变量，真正的问题已经上升到了执行环境与宿主机之间的结构性隔离。</w:t>
      </w:r>
    </w:p>
    <w:p w14:paraId="6E9E382E">
      <w:pPr>
        <w:bidi w:val="0"/>
        <w:rPr>
          <w:rFonts w:hint="eastAsia"/>
        </w:rPr>
      </w:pPr>
    </w:p>
    <w:p w14:paraId="71A53F05">
      <w:pPr>
        <w:bidi w:val="0"/>
        <w:rPr>
          <w:rFonts w:hint="eastAsia"/>
        </w:rPr>
      </w:pPr>
      <w:r>
        <w:rPr>
          <w:rFonts w:hint="eastAsia"/>
        </w:rPr>
        <w:t>于是我又走向了另一个极端：如果临时任务容器看不到宿主文件，那我干脆不让 Kestra 创建临时容器，直接让命令运行在 Kestra 主容器里。这样主容器既然已经可以看到 /app/project，问题不就解决了吗？但这一版很快又出现 /bin/sh: 3: pip: not found，也就是退出码 127。原因很简单：Kestra 主容器本身是 Kestra 应用运行的 Java 环境，它不是一个预装 Python 的数据处理环境。于是此时形成了一个非常漂亮的对照：临时 Task Container 有 Python，但是看不到我的宿主文件；Kestra 主容器能看到那个目录，但是自己没有 Python。两条路线分别卡在“文件”和“执行工具”上。这个过程实际上把一个以前模糊的概念彻底讲清楚了：“能不能访问文件”和“有没有能力运行程序”是两个完全不同的问题。</w:t>
      </w:r>
    </w:p>
    <w:p w14:paraId="3E3586F0">
      <w:pPr>
        <w:bidi w:val="0"/>
        <w:rPr>
          <w:rFonts w:hint="eastAsia"/>
        </w:rPr>
      </w:pPr>
    </w:p>
    <w:p w14:paraId="6146DFA4">
      <w:pPr>
        <w:bidi w:val="0"/>
        <w:rPr>
          <w:rFonts w:hint="eastAsia"/>
        </w:rPr>
      </w:pPr>
      <w:r>
        <w:rPr>
          <w:rFonts w:hint="eastAsia"/>
        </w:rPr>
        <w:t>这时候又出现了 namespaceFiles 方案。它不再尝试让 Python Task Container 穿越 Windows 路径去找本机文件，而是换一种思路：把文件先放进 Kestra 自己的 Namespace 文件存储里，然后由 Kestra 在运行任务时把这些文件提供给 Task Container。这个方案实际上是有效的，因为日志已经明确出现过 Loaded 2 namespace files from 'company.finance'，说明 Kestra 的 Namespace 文件确实被加载了。也就是说，我们已经找到了一种比宿主机挂载更干净的“小文件传递”机制。问题只是，它虽然适合契约这种小文件，却不适合拿来承载你的 600MB 全量 ERP Parquet。</w:t>
      </w:r>
    </w:p>
    <w:p w14:paraId="6C03BC5B">
      <w:pPr>
        <w:bidi w:val="0"/>
        <w:rPr>
          <w:rFonts w:hint="eastAsia"/>
        </w:rPr>
      </w:pPr>
    </w:p>
    <w:p w14:paraId="40E15357">
      <w:pPr>
        <w:bidi w:val="0"/>
        <w:rPr>
          <w:rFonts w:hint="eastAsia"/>
        </w:rPr>
      </w:pPr>
      <w:r>
        <w:rPr>
          <w:rFonts w:hint="eastAsia"/>
        </w:rPr>
        <w:t>这一点非常关键，因为它最终改变了整个项目的架构。financial_data_contract.yaml 本身很小，每次执行把它提供给任务没有问题；但 100 万行 ERP 数据大约 600MB，如果把它也当作 Namespace File 上传，那么首先上传过程本身就可能非常慢，其次每次任务执行都要再次把这么大的文件搬给临时容器，数据搬运的成本会持续存在。于是问题已经不是“怎么把它传过去”，而是“为什么我要每次搬这么大的数据？”报告到这里做出的真正升级，不是又换了一个文件传输技巧，而是放弃“文件搬运”的思想，转向“让任务直接访问正式数据源”。这就是 PostgreSQL 被引入的真正原因。</w:t>
      </w:r>
    </w:p>
    <w:p w14:paraId="058EE672">
      <w:pPr>
        <w:bidi w:val="0"/>
        <w:rPr>
          <w:rFonts w:hint="eastAsia"/>
        </w:rPr>
      </w:pPr>
    </w:p>
    <w:p w14:paraId="063B5C12">
      <w:pPr>
        <w:bidi w:val="0"/>
        <w:rPr>
          <w:rFonts w:hint="eastAsia"/>
        </w:rPr>
      </w:pPr>
      <w:r>
        <w:rPr>
          <w:rFonts w:hint="eastAsia"/>
        </w:rPr>
        <w:t>所以，进入 PostgreSQL 并不是因为“数据库看起来更高级”，而是因为它解决了前面一直没解决的问题。原来的思路是让任务拿到一个大文件，现在的新思路是把数据放到数据库里，然后让任务通过网络连接数据库。前一种模式是“把数据搬到执行环境”，后一种模式是“执行环境去访问数据源”。这实际上是从文件式数据处理走向数据库式数据处理，也是从“数据跟着任务走”变成“任务去访问数据”。因此从这里开始，financial_data.parquet 不再是最终被 Kestra 直接检查的数据载体，它成为数据迁移的原始来源；真正长期存放并接受自动化校验的数据，变成了 PostgreSQL 中的 erp_transactions 表。报告对这一方案切换的逻辑写得非常清楚：当宿主文件挂载、Namespace File 与大数据体量发生冲突以后，PostgreSQL 提供了一个不再依赖文件搬运的正式数据承载方式。</w:t>
      </w:r>
    </w:p>
    <w:p w14:paraId="1E3AB649">
      <w:pPr>
        <w:bidi w:val="0"/>
        <w:rPr>
          <w:rFonts w:hint="eastAsia"/>
        </w:rPr>
      </w:pPr>
    </w:p>
    <w:p w14:paraId="3C6C06EB">
      <w:pPr>
        <w:bidi w:val="0"/>
        <w:rPr>
          <w:rFonts w:hint="eastAsia"/>
        </w:rPr>
      </w:pPr>
      <w:r>
        <w:rPr>
          <w:rFonts w:hint="eastAsia"/>
        </w:rPr>
        <w:t>为了把 Parquet 数据真正放进 PostgreSQL，我在 Python 侧又增加了 SQLAlchemy 和 psycopg2。这里开始理解数据库连接的分层结构。SQLAlchemy 是上层的数据库接口，它让我可以以比较统一的方式构造数据库连接和执行数据写入；psycopg2 则是 PostgreSQL 的底层驱动，真正负责按照 PostgreSQL 的协议和数据库进行通信。所以可以把它理解成“上面是统一操作接口，下面是具体通信驱动”。之所以这里选择 psycopg2-binary，是为了直接使用预编译版本，避免 Windows 本地安装源码版时还需要编译 C 扩展。</w:t>
      </w:r>
    </w:p>
    <w:p w14:paraId="5A577C62">
      <w:pPr>
        <w:bidi w:val="0"/>
        <w:rPr>
          <w:rFonts w:hint="eastAsia"/>
        </w:rPr>
      </w:pPr>
    </w:p>
    <w:p w14:paraId="222BF800">
      <w:pPr>
        <w:bidi w:val="0"/>
        <w:rPr>
          <w:rFonts w:hint="eastAsia"/>
        </w:rPr>
      </w:pPr>
      <w:r>
        <w:rPr>
          <w:rFonts w:hint="eastAsia"/>
        </w:rPr>
        <w:t>真正开始灌数据时，我又遇到了一个熟悉的问题：把 Python 代码直接贴进 PowerShell。像 from sqlalchemy import create_engine、df.to_sql(...) 这些都是 Python 语法，但是 PowerShell 并不是 Python 解释器。于是 PowerShell 会把 from、df、engine 当成自己的命令或表达式来解释，最终产生各种看起来很吓人的语法错误。这个问题和上一篇其实是同源的：代码本身不一定错，可能只是代码被交给了错误的解释器。于是正确的关系又被强调了一遍：PowerShell 是命令行环境，Python 是程序解释器，要执行 Python 代码，就必须进入 Python 环境或者通过 Python 文件执行。报告中特别保留了这次错误，因为同一个环境错位问题在后来的重启恢复阶段还会重新出现。</w:t>
      </w:r>
    </w:p>
    <w:p w14:paraId="6AA14DDB">
      <w:pPr>
        <w:bidi w:val="0"/>
        <w:rPr>
          <w:rFonts w:hint="eastAsia"/>
        </w:rPr>
      </w:pPr>
    </w:p>
    <w:p w14:paraId="5792E457">
      <w:pPr>
        <w:bidi w:val="0"/>
        <w:rPr>
          <w:rFonts w:hint="eastAsia"/>
        </w:rPr>
      </w:pPr>
      <w:r>
        <w:rPr>
          <w:rFonts w:hint="eastAsia"/>
        </w:rPr>
        <w:t>真正进入 Python 以后，第一次数据库连接又失败了，而且这次不是代码语言的问题，而是网络入口的问题。程序尝试访问 localhost:5432，结果得到 Connection refused。进一步排查以后发现，PostgreSQL 容器虽然在运行，但最开始并没有把容器内部的 5432 端口映射到 Windows 主机，所以 Windows 上访问 localhost:5432 根本没有对应的入口。于是修改 docker-compose.yml，加入 PostgreSQL 的端口映射以后，关系变成了 Windows 主机的 5432 可以转发到 PostgreSQL 容器的 5432。这一次又让我理解了一个非常基础但非常容易混淆的概念：**容器状态是 Up，只能说明容器活着；它是否可以被外部访问，还要看端口有没有正确暴露。**报告明确把“STATUS=Up”和“PORTS 中是否出现 5432-&gt;5432”区分开来。</w:t>
      </w:r>
    </w:p>
    <w:p w14:paraId="6D33F74E">
      <w:pPr>
        <w:bidi w:val="0"/>
        <w:rPr>
          <w:rFonts w:hint="eastAsia"/>
        </w:rPr>
      </w:pPr>
    </w:p>
    <w:p w14:paraId="7279F1ED">
      <w:pPr>
        <w:bidi w:val="0"/>
        <w:rPr>
          <w:rFonts w:hint="eastAsia"/>
        </w:rPr>
      </w:pPr>
      <w:r>
        <w:rPr>
          <w:rFonts w:hint="eastAsia"/>
        </w:rPr>
        <w:t>但这里还必须进一步区分一个特别容易混淆的问题：5432:5432 是“把本地和 PostgreSQL 的访问通道打通”，并不等于“PostgreSQL 会自动去本地读取 Parquet”。ports: - "5432:5432" 做的事情只是把 Windows 宿主机的 5432 端口映射到 PostgreSQL 容器内部的 5432 端口，所以它相当于先给本地程序开了一条“进入数据库的路”。真正把 financial_data.parquet 中的数据放进 PostgreSQL 的，是后面通过 Python、pandas、SQLAlchemy 和 psycopg2 执行的数据迁移过程。也就是说，原来本地的 Parquet 数据和 PostgreSQL 里的 erp_transactions 并不是同一份东西，也不是 PostgreSQL 每次检查时再跑回 Windows 去找原始 Parquet，而是在迁移阶段已经把数据实际写入了 PostgreSQL。迁移完成以后，数据就形成了两个独立的存储位置：Windows 上原来的 financial_data.parquet 是原始数据来源，PostgreSQL 里的 erp_transactions 是后来真正被自动化 Data Contract 检查的数据表。因此，如果迁移已经完成，那么之后即使 Windows 上的原始 Parquet 被删除，PostgreSQL 中已经写进去的那份 erp_transactions 仍然可以继续存在并被检查。换句话说，**5432:5432 负责“让你能访问数据库”，数据迁移负责“把数据放进数据库”；端口映射是开门，不是搬家。**也正因为如此，后面 Kestra 的任务才可以彻底摆脱“每次都搬 600MB 文件”的模式，直接连接 PostgreSQL 中已经保存好的数据。</w:t>
      </w:r>
    </w:p>
    <w:p w14:paraId="6FB877CF">
      <w:pPr>
        <w:bidi w:val="0"/>
        <w:rPr>
          <w:rFonts w:hint="eastAsia"/>
        </w:rPr>
      </w:pPr>
    </w:p>
    <w:p w14:paraId="305DE991">
      <w:pPr>
        <w:bidi w:val="0"/>
        <w:rPr>
          <w:rFonts w:hint="eastAsia"/>
        </w:rPr>
      </w:pPr>
      <w:r>
        <w:rPr>
          <w:rFonts w:hint="eastAsia"/>
        </w:rPr>
        <w:t>数据真正灌进 PostgreSQL 后，docker-compose.yml 又经历了几次工程化调整。一方面，为了避免每次启动都强制访问 Docker Hub，原先的 pull_policy: always 后来改成了 missing。因为 always 意味着每次启动都要检查并拉取远程镜像，而实际执行过程中确实发生过 failed to fetch oauth token ... EOF 的 Docker Hub 网络问题；改成 missing 后，本地已经有镜像就直接使用，不再每次启动都依赖外部网络。另一方面，又给 Kestra 和 PostgreSQL 增加了 restart: unless-stopped，使得电脑重启或容器异常停止以后，只要不是管理员主动停止服务，Docker 可以自动尝试重新拉起它们。这些配置看似和 Data Contract 本身毫无关系，实际上都是在解决“我的检查系统能不能长期活着”这个问题。</w:t>
      </w:r>
    </w:p>
    <w:p w14:paraId="24F19969">
      <w:pPr>
        <w:bidi w:val="0"/>
        <w:rPr>
          <w:rFonts w:hint="eastAsia"/>
        </w:rPr>
      </w:pPr>
    </w:p>
    <w:p w14:paraId="0B92A1D3">
      <w:pPr>
        <w:bidi w:val="0"/>
        <w:rPr>
          <w:rFonts w:hint="eastAsia"/>
        </w:rPr>
      </w:pPr>
      <w:r>
        <w:rPr>
          <w:rFonts w:hint="eastAsia"/>
        </w:rPr>
        <w:t>接下来终于进入了最重要的一步：让 Kestra 的 Task Container 不再去读取 600MB Parquet，而是直接连接 PostgreSQL。这里第一次尝试仍然使用了 host: localhost，结果得到 Connection refused。这次不能再像前面一样直接判断“数据库没启动”，因为数据库明明就在运行。真正的问题是：**localhost 的含义取决于谁正在执行。**当你在 Windows 本地运行 datacontract test 时，localhost 指的是 Windows 自己，而 Windows 已经通过端口映射连接到了 PostgreSQL，所以本地运行时 localhost:5432 是合理的；但是当 Kestra 启动一个 Task Container 后，localhost 指的是这个 Task Container 自己。Task Container 自己当然没有运行 PostgreSQL，所以 localhost:5432 就会被理解成“请连接我自己这台容器上的 5432”，自然会被拒绝。报告把这一点作为 8.5 中非常核心的连接定位问题。</w:t>
      </w:r>
    </w:p>
    <w:p w14:paraId="5CD124E0">
      <w:pPr>
        <w:bidi w:val="0"/>
        <w:rPr>
          <w:rFonts w:hint="eastAsia"/>
        </w:rPr>
      </w:pPr>
    </w:p>
    <w:p w14:paraId="23DB790A">
      <w:pPr>
        <w:bidi w:val="0"/>
        <w:rPr>
          <w:rFonts w:hint="eastAsia"/>
        </w:rPr>
      </w:pPr>
      <w:r>
        <w:rPr>
          <w:rFonts w:hint="eastAsia"/>
        </w:rPr>
        <w:t>于是我把契约里的 host: localhost 改成了 host: postgres。这里的 postgres 不是一个随便写的主机名，而是 Docker Compose 里的 PostgreSQL 服务名。Docker 在同一个 Compose 网络里提供了内置 DNS，服务名可以被解析成对应容器的 IP。但是新的问题又马上出现了：Name or service not known，也就是“我知道你叫 postgres，但我根本找不到这个名字”。这个错误和前面的 Connection refused 看上去都在说“连不上数据库”，其实含义完全不同。Connection refused 是“我找到了这个地址，但那个地址没服务”；Name or service not known 是“连地址都没有解析出来”。为什么解析不出来？因为 Task Container 当时并不在 Kestra 和 PostgreSQL 所在的 kestra_default 网络里。Docker 的服务名 DNS 并不是全世界通用的，只有在正确的 Docker 网络中，postgres 才有对应关系。</w:t>
      </w:r>
    </w:p>
    <w:p w14:paraId="368E77E3">
      <w:pPr>
        <w:bidi w:val="0"/>
        <w:rPr>
          <w:rFonts w:hint="eastAsia"/>
        </w:rPr>
      </w:pPr>
    </w:p>
    <w:p w14:paraId="1AC54192">
      <w:pPr>
        <w:bidi w:val="0"/>
        <w:rPr>
          <w:rFonts w:hint="eastAsia"/>
        </w:rPr>
      </w:pPr>
      <w:r>
        <w:rPr>
          <w:rFonts w:hint="eastAsia"/>
        </w:rPr>
        <w:t>因此最终在 Flow 的 taskRunner 里加上了 networkMode: kestra_default。它做的事情非常直接：让临时任务容器加入和 Kestra、PostgreSQL 相同的 Docker 网络。这样任务容器内部再访问 postgres，Docker DNS 就能找到 PostgreSQL 容器。整个过程于是形成了一条非常清晰的因果链：最开始 localhost 错，是因为 localhost 指向了 Task Container 自己；改成 postgres 以后又错，是因为 Task Container 不在能解析这个服务名的网络里；最后加入 kestra_default，服务名解析真正打通。这里的关键并不是记住一个字符串，而是理解主机地址、容器、Docker 网络和服务发现是如何组合在一起的。</w:t>
      </w:r>
    </w:p>
    <w:p w14:paraId="5702B5D8">
      <w:pPr>
        <w:bidi w:val="0"/>
        <w:rPr>
          <w:rFonts w:hint="eastAsia"/>
        </w:rPr>
      </w:pPr>
    </w:p>
    <w:p w14:paraId="6BB145ED">
      <w:pPr>
        <w:bidi w:val="0"/>
        <w:rPr>
          <w:rFonts w:hint="eastAsia"/>
        </w:rPr>
      </w:pPr>
      <w:r>
        <w:rPr>
          <w:rFonts w:hint="eastAsia"/>
        </w:rPr>
        <w:t>网络通了以后，又出现了数据库凭据问题。datacontract 已经成功识别契约里的 PostgreSQL Server，甚至知道数据库是 localhost:5432、数据库名是 kestra、Schema 是 public，但是它缺少 DATACONTRACT_POSTGRES_USERNAME，于是报 missing_env。这里其实又是在区分两个完全不同的东西：“我是谁”与“我有没有数据库登录凭据”。Data Contract 的作者身份和数据库访问身份没有任何关系。即使这个 YAML 是你自己写的，PostgreSQL 仍然需要用户名和密码才能建立数据库连接。报告中随后采用环境变量注入的办法，让这些凭据在运行时进入 Task Container，而不是把密码直接写进契约 YAML。</w:t>
      </w:r>
    </w:p>
    <w:p w14:paraId="51B05487">
      <w:pPr>
        <w:bidi w:val="0"/>
        <w:rPr>
          <w:rFonts w:hint="eastAsia"/>
        </w:rPr>
      </w:pPr>
    </w:p>
    <w:p w14:paraId="7A5D2E0D">
      <w:pPr>
        <w:bidi w:val="0"/>
        <w:rPr>
          <w:rFonts w:hint="eastAsia"/>
        </w:rPr>
      </w:pPr>
      <w:r>
        <w:rPr>
          <w:rFonts w:hint="eastAsia"/>
        </w:rPr>
        <w:t>这里的 env 你现在应该和前面的 PowerShell $env: 区分开来。PowerShell 里的 $env:DATACONTRACT_POSTGRES_USERNAME = "kestra"，是在 Windows 本地当前终端进程里设置环境变量，所以是为了本地测试；而 Kestra Flow 中的 env:，是 Kestra 启动 Task Container 时把这些变量注入进去，所以是为了容器中的 datacontract 获取数据库登录凭据。两者都是“环境变量”这个概念，只是作用对象不同。这个设计的真正意义还在于：契约 YAML 可以保留服务器位置、数据库名称、Schema 等配置，而密码不需要写在明文契约中，运行时再注入。这样“规则”和“凭据”就被分开了。</w:t>
      </w:r>
    </w:p>
    <w:p w14:paraId="07CC156C">
      <w:pPr>
        <w:bidi w:val="0"/>
        <w:rPr>
          <w:rFonts w:hint="eastAsia"/>
        </w:rPr>
      </w:pPr>
    </w:p>
    <w:p w14:paraId="6DE15CCD">
      <w:pPr>
        <w:bidi w:val="0"/>
        <w:rPr>
          <w:rFonts w:hint="eastAsia"/>
        </w:rPr>
      </w:pPr>
      <w:r>
        <w:rPr>
          <w:rFonts w:hint="eastAsia"/>
        </w:rPr>
        <w:t>当本地 venv 中的环境变量注入成功以后，datacontract 终于真正连上 PostgreSQL，并第一次完整地摸到了数据库中的数据。这时候又出现了一个非常有价值的现象：55 项检查里面有 45 项通过、10 项失败，而且这 10 项失败全部集中在物理类型不一致上。这说明前面的连接问题已经全部解决了，程序现在终于不是“连不上”，而是在认真检查数据。失败项中，大部分是契约写的 integer，数据库真实列是 bigint，而金额 amount 则是契约中的 number 与 PostgreSQL 中的 double precision 不一致。报告保留了这 10 项失败的完整输出：manual_entry_flag、approval_level、is_round_amount、high_value_flag、same_preparer_approver_flag、missing_support_flag、approval_below_expected_flag、near_approval_threshold_flag、manual_after_hours_flag 等整数字段实际被数据库存成了 bigint，而 amount 则是 double precision。</w:t>
      </w:r>
    </w:p>
    <w:p w14:paraId="75F2F9A3">
      <w:pPr>
        <w:bidi w:val="0"/>
        <w:rPr>
          <w:rFonts w:hint="eastAsia"/>
        </w:rPr>
      </w:pPr>
    </w:p>
    <w:p w14:paraId="40A743A3">
      <w:pPr>
        <w:bidi w:val="0"/>
        <w:rPr>
          <w:rFonts w:hint="eastAsia"/>
        </w:rPr>
      </w:pPr>
      <w:r>
        <w:rPr>
          <w:rFonts w:hint="eastAsia"/>
        </w:rPr>
        <w:t>为什么上一篇本地 Parquet 时代没有出现这么多问题？因为上一篇的数据源主要还是由 Parquet 和 pandas 来描述类型。比如 pandas 中的 int64，你的契约里可能用 integer 去表达，系统可以在同一个数据表示体系里进行匹配；但现在数据经过 to_sql 进入 PostgreSQL 后，PostgreSQL 有了自己独立的物理类型系统。于是同一个“整数”在不同层里可能分别叫 int64、bigint，而一个浮点金额可能分别叫 float64、double precision。这意味着现在的数据契约真正开始面对的是“数据库真实家底”，而不是单纯面对 pandas 的类型描述。换句话说，迁移数据以后，契约也必须适应新的物理数据源。</w:t>
      </w:r>
    </w:p>
    <w:p w14:paraId="1CDCD146">
      <w:pPr>
        <w:bidi w:val="0"/>
        <w:rPr>
          <w:rFonts w:hint="eastAsia"/>
        </w:rPr>
      </w:pPr>
    </w:p>
    <w:p w14:paraId="0C44E63F">
      <w:pPr>
        <w:bidi w:val="0"/>
        <w:rPr>
          <w:rFonts w:hint="eastAsia"/>
        </w:rPr>
      </w:pPr>
      <w:r>
        <w:rPr>
          <w:rFonts w:hint="eastAsia"/>
        </w:rPr>
        <w:t>看到 10 项错误呈现出非常明显的规律以后，第一轮修复采用了批量方式，把契约中的 integer 大范围调整成 bigint，把 number 调整成 double。结果非常明显，10 项失败缩减成了 2 项。这一步实际上告诉我们，原来的类型映射方向基本正确。但是，批量替换又暴露了一个新的问题：不能把“所有整数”理解成“所有字段都必须是 bigint”。posting_hour 和 posting_dayofweek 这两个字段在 PostgreSQL 中实际是 integer，它们并没有和那些来自 int64 的字段一样变成 bigint。所以第一轮全局替换实际上把这两个特例也一起改错了。</w:t>
      </w:r>
    </w:p>
    <w:p w14:paraId="792E805F">
      <w:pPr>
        <w:bidi w:val="0"/>
        <w:rPr>
          <w:rFonts w:hint="eastAsia"/>
        </w:rPr>
      </w:pPr>
    </w:p>
    <w:p w14:paraId="6A13625A">
      <w:pPr>
        <w:bidi w:val="0"/>
        <w:rPr>
          <w:rFonts w:hint="eastAsia"/>
        </w:rPr>
      </w:pPr>
      <w:r>
        <w:rPr>
          <w:rFonts w:hint="eastAsia"/>
        </w:rPr>
        <w:t>因此最终的修正不是再来一轮全局替换，而是回到真实数据库 schema，逐字段对齐。现在最终的 55 项检查可以完整地解释成一件非常机械、但非常重要的事情：erp_transactions 中的 18 个关键字段，每个字段都检查“字段是否存在、物理类型是否正确、是否存在缺失值”，所以 18 个字段乘以 3 正好构成 54 项检查；除此之外，transaction_id 还要额外检查唯一性，所以再增加 1 项，最终形成 55 项。这 18 个字段分别是 amount、approval_below_expected_flag、approval_level、currency、erp_system、gl_account、high_value_flag、is_round_amount、manual_after_hours_flag、manual_entry_flag、missing_support_flag、near_approval_threshold_flag、posting_datetime、posting_dayofweek、posting_hour、risk_class、same_preparer_approver_flag 和 transaction_id。也就是说，最终不是简单地说“55 个检查都通过了”，而是可以把这 55 项理解成：amount 有存在性、类型和非空三个检查，approval_below_expected_flag 有存在性、类型和非空三个检查，approval_level 有存在性、类型和非空三个检查，currency 有存在性、类型和非空三个检查，erp_system 有存在性、类型和非空三个检查，gl_account 有存在性、类型和非空三个检查，high_value_flag 有存在性、类型和非空三个检查，is_round_amount 有存在性、类型和非空三个检查，manual_after_hours_flag 有存在性、类型和非空三个检查，manual_entry_flag 有存在性、类型和非空三个检查，missing_support_flag 有存在性、类型和非空三个检查，near_approval_threshold_flag 有存在性、类型和非空三个检查，posting_datetime 有存在性、类型和非空三个检查，posting_dayofweek 有存在性、类型和非空三个检查，posting_hour 有存在性、类型和非空三个检查，risk_class 有存在性、类型和非空三个检查，same_preparer_approver_flag 有存在性、类型和非空三个检查，transaction_id 有存在性、类型和非空三个检查，同时它还有一个额外的“不允许重复值”的唯一性检查。报告实际运行日志中的 55 项正是按这个结构生成的。</w:t>
      </w:r>
    </w:p>
    <w:p w14:paraId="16915440">
      <w:pPr>
        <w:bidi w:val="0"/>
        <w:rPr>
          <w:rFonts w:hint="eastAsia"/>
        </w:rPr>
      </w:pPr>
    </w:p>
    <w:p w14:paraId="5CBD84FD">
      <w:pPr>
        <w:bidi w:val="0"/>
        <w:rPr>
          <w:rFonts w:hint="eastAsia"/>
        </w:rPr>
      </w:pPr>
      <w:r>
        <w:rPr>
          <w:rFonts w:hint="eastAsia"/>
        </w:rPr>
        <w:t>最终这些字段的物理类型也终于与 PostgreSQL 的真实 schema 对齐了。amount 最终对应 double，也就是 PostgreSQL 的 double precision；approval_below_expected_flag、approval_level、high_value_flag、is_round_amount、manual_after_hours_flag、manual_entry_flag、missing_support_flag、near_approval_threshold_flag 和 same_preparer_approver_flag 最终对应 bigint；posting_hour 和 posting_dayofweek 保持 integer；posting_datetime 是 timestamp；currency、erp_system、gl_account 和 risk_class 是 string；transaction_id 则是 string，同时需要满足唯一性。也正是经过这一轮“根据真实数据库逐项修正”，55 项才真正进入全通过状态，而不是简单依赖一个粗暴的全局替换。</w:t>
      </w:r>
    </w:p>
    <w:p w14:paraId="486AAB36">
      <w:pPr>
        <w:bidi w:val="0"/>
        <w:rPr>
          <w:rFonts w:hint="eastAsia"/>
        </w:rPr>
      </w:pPr>
    </w:p>
    <w:p w14:paraId="5F3BD65B">
      <w:pPr>
        <w:bidi w:val="0"/>
        <w:rPr>
          <w:rFonts w:hint="eastAsia"/>
        </w:rPr>
      </w:pPr>
      <w:r>
        <w:rPr>
          <w:rFonts w:hint="eastAsia"/>
        </w:rPr>
        <w:t>到了这里，Flow 才真正完成最终组装。它里面的 containerImage: python:3.12 是在告诉 Kestra：这个任务需要一个有 Python 的执行环境；namespaceFiles: enabled: true 是在告诉 Kestra：执行的时候需要拿到 Namespace 中的契约文件；taskRunner 配置 Docker 运行器，是在告诉 Kestra：任务通过独立 Docker 容器执行；networkMode: kestra_default 是在告诉 Docker：这个临时任务容器必须加入与 PostgreSQL 相同的网络；env 是在告诉 Task Container：运行时给我数据库凭据；commands 则真正告诉容器去执行 pip install 'datacontract-cli[postgres]'，然后执行 datacontract ci financial_data_contract.yaml。所以这时候 Flow 与契约 YAML 的关系就完全清晰了：**Flow 负责“怎么跑”，Contract 负责“检查什么”。**Flow 自己并不理解你的 55 条数据质量规则，它只是把 datacontract-cli 启动起来；真正读取 financial_data_contract.yaml 并按照里面的要求去检查 PostgreSQL 的，是 datacontract-cli。</w:t>
      </w:r>
    </w:p>
    <w:p w14:paraId="11A3D3EB">
      <w:pPr>
        <w:bidi w:val="0"/>
        <w:rPr>
          <w:rFonts w:hint="eastAsia"/>
        </w:rPr>
      </w:pPr>
    </w:p>
    <w:p w14:paraId="7405E02E">
      <w:pPr>
        <w:bidi w:val="0"/>
        <w:rPr>
          <w:rFonts w:hint="eastAsia"/>
        </w:rPr>
      </w:pPr>
      <w:r>
        <w:rPr>
          <w:rFonts w:hint="eastAsia"/>
        </w:rPr>
        <w:t>这里还发生了一个非常重要的架构关系。financial_data_contract.yaml 本身并没有因为数据搬到 PostgreSQL 就失效，恰恰相反，它变得更加重要。PostgreSQL 回答的是“现在数据库真实是什么样”，契约回答的是“数据库应该是什么样”，datacontract-cli 则负责拿前者和后者做比较。于是三者的关系其实非常像一份审计合同：数据库是现实账本，Data Contract 是标准，datacontract-cli 是审计程序。正因为 PostgreSQL 提供了真实的物理 schema，才暴露出了 integer 与 bigint、number 与 double precision 这些上一篇本地检查没有暴露出来的问题。</w:t>
      </w:r>
    </w:p>
    <w:p w14:paraId="0035B86C">
      <w:pPr>
        <w:bidi w:val="0"/>
        <w:rPr>
          <w:rFonts w:hint="eastAsia"/>
        </w:rPr>
      </w:pPr>
    </w:p>
    <w:p w14:paraId="7438B050">
      <w:pPr>
        <w:bidi w:val="0"/>
        <w:rPr>
          <w:rFonts w:hint="eastAsia"/>
        </w:rPr>
      </w:pPr>
      <w:r>
        <w:rPr>
          <w:rFonts w:hint="eastAsia"/>
        </w:rPr>
        <w:t>最终成功以后，又出现了一个看起来特别奇怪的现象。Kestra 日志里明明有很多 ERROR 标签，例如 pip 关于 root 用户的 warning，还出现 pip 有新版本的 notice，但是整个任务最后却是成功的。这时候报告又专门教了一个以后做数据工程非常有用的日志判断方法：不能只盯着颜色和日志等级。stdout 和 stderr 是不同的输出通道，一些程序即使只是输出 warning，也可能把信息写到 stderr；Kestra 根据来源通道把它标成 ERROR，但这并不代表命令真正失败。真正应该看的，是最后的 Exit Code。报告中这次最终运行明确是 Command succeed with exit code 0，JSON 中也出现了 "result": "passed"、"row_count": 1000000 和 "failed_fraction": 0.0。所以真正的判断链是：55 项检查通过，100 万行被检查，失败比例为 0，最终命令退出码为 0。</w:t>
      </w:r>
    </w:p>
    <w:p w14:paraId="75181252">
      <w:pPr>
        <w:bidi w:val="0"/>
        <w:rPr>
          <w:rFonts w:hint="eastAsia"/>
        </w:rPr>
      </w:pPr>
    </w:p>
    <w:p w14:paraId="0823BC2D">
      <w:pPr>
        <w:bidi w:val="0"/>
        <w:rPr>
          <w:rFonts w:hint="eastAsia"/>
        </w:rPr>
      </w:pPr>
      <w:r>
        <w:rPr>
          <w:rFonts w:hint="eastAsia"/>
        </w:rPr>
        <w:t>这一点与你前面的各种真实错误正好形成对照。依赖冲突时是 ResolutionImpossible；找不到目录时是 exit code 2；主容器里没有 pip 时是 exit code 127；网络或执行失败时是 exit code 1；而最终成功时是 exit code 0。所以整篇报告实际上是在训练你一种真正的排错习惯：**不要只看“报错长什么样”，而要找到真正的根因，并确认最终的执行结果。**很多时候一个日志里会出现很多“看起来很红”的东西，但真正决定任务成败的，是最底部的结果状态和退出码。</w:t>
      </w:r>
    </w:p>
    <w:p w14:paraId="6A4144C4">
      <w:pPr>
        <w:bidi w:val="0"/>
        <w:rPr>
          <w:rFonts w:hint="eastAsia"/>
        </w:rPr>
      </w:pPr>
    </w:p>
    <w:p w14:paraId="7D9D1172">
      <w:pPr>
        <w:bidi w:val="0"/>
        <w:rPr>
          <w:rFonts w:hint="eastAsia"/>
        </w:rPr>
      </w:pPr>
      <w:r>
        <w:rPr>
          <w:rFonts w:hint="eastAsia"/>
        </w:rPr>
        <w:t>之后的重启部分进一步证明了这套系统已经不再是一次性的 Demo。电脑重启以后，Windows、Docker Desktop 和容器都会停止，所以第一眼看起来像“全部关了”。但这里又出现了另一个很重要的容器知识：**Container 和持久化数据不是同一个东西。**容器可以停止、重新创建，但 PostgreSQL 的数据以及 Kestra 使用的持久化存储仍然存在于 Docker Volume 和相关持久化结构中。因此“容器停止”并不等于“数据库数据消失”。重启以后重新启动 Docker 和 Compose，原来的 PostgreSQL 数据、Kestra 的 Flow、Namespace 文件仍然可以恢复。报告也明确指出，重启之后通过 docker ps 可以重新看到 kestra-kestra-1 和 kestra-postgres-1 处于 Up 状态，原来的 Flow 和文件仍然存在。</w:t>
      </w:r>
    </w:p>
    <w:p w14:paraId="0605A0DC">
      <w:pPr>
        <w:bidi w:val="0"/>
        <w:rPr>
          <w:rFonts w:hint="eastAsia"/>
        </w:rPr>
      </w:pPr>
    </w:p>
    <w:p w14:paraId="24EEEA09">
      <w:pPr>
        <w:bidi w:val="0"/>
        <w:rPr>
          <w:rFonts w:hint="eastAsia"/>
        </w:rPr>
      </w:pPr>
      <w:r>
        <w:rPr>
          <w:rFonts w:hint="eastAsia"/>
        </w:rPr>
        <w:t>不过重启还原样复现了前面一个看似很基础的问题：PowerShell 的执行策略。你之前通过 Set-ExecutionPolicy -Scope Process -ExecutionPolicy Bypass 临时允许当前终端执行 Activate.ps1，但这个 Scope Process 的意思本来就是“只对当前这个终端进程生效”。电脑一旦重启，之前的终端进程已经不存在，临时授权自然也一起消失，所以再次执行 .\venv\Scripts\activate 时又会看到“无法加载 Activate.ps1，因为在此系统上禁止运行脚本”，随后因为 venv 没有激活，streamlit 也会被提示“无法识别”。这并不是系统坏了，而是你第一次设置的授权本来就是一次性的。于是恢复时只需要再次对新开的终端执行临时授权、激活 venv，再启动 Streamlit 即可。这个过程把 Windows 安全机制、虚拟环境和进程生命周期完整连了起来。</w:t>
      </w:r>
    </w:p>
    <w:p w14:paraId="7AA74C8A">
      <w:pPr>
        <w:bidi w:val="0"/>
        <w:rPr>
          <w:rFonts w:hint="eastAsia"/>
        </w:rPr>
      </w:pPr>
    </w:p>
    <w:p w14:paraId="52A2E995">
      <w:pPr>
        <w:bidi w:val="0"/>
        <w:rPr>
          <w:rFonts w:hint="eastAsia"/>
        </w:rPr>
      </w:pPr>
      <w:r>
        <w:rPr>
          <w:rFonts w:hint="eastAsia"/>
        </w:rPr>
        <w:t>与此同时，Docker 服务本身也需要恢复。首先让 Docker Desktop Engine 恢复运行，然后进入 kestra 目录执行 docker compose up -d，最后通过 docker ps 检查两个容器是不是 Up。这里和前面的经验完全一致：恢复不是重新造一套系统，而是把原来的服务重新拉起来，因为数据和配置并没有随容器停止而消失。加入 restart: unless-stopped 以后，这一步又进一步被自动化了，只要 Docker Desktop 恢复，Kestra 和 PostgreSQL 就可以自动跟着恢复，这就是从“靠人记得启动”走向“让基础设施自己恢复”。</w:t>
      </w:r>
    </w:p>
    <w:p w14:paraId="223B42A8">
      <w:pPr>
        <w:bidi w:val="0"/>
        <w:rPr>
          <w:rFonts w:hint="eastAsia"/>
        </w:rPr>
      </w:pPr>
    </w:p>
    <w:p w14:paraId="7C4EC1C5">
      <w:pPr>
        <w:bidi w:val="0"/>
        <w:rPr>
          <w:rFonts w:hint="eastAsia"/>
        </w:rPr>
      </w:pPr>
      <w:r>
        <w:rPr>
          <w:rFonts w:hint="eastAsia"/>
        </w:rPr>
        <w:t>所以把整个进阶篇重新从头到尾串起来，其实就是这样一个故事：我已经有了上一版能够工作的 Data Contract，但它只是一套可以手动执行的检查逻辑。为了让它成为自动化的数据质量门禁，我引入 Kestra 和 Docker。最开始我认为最简单的方法仍然是让 Kestra 直接读 Windows 项目目录里的文件，于是尝试宿主机挂载；在这条路上，先遇到了 datacontract-cli[all] 的依赖冲突，然后发现 Kestra 主容器与 Task Container 是两个不同的运行环境，接着遇到了 volumeMounts 字段层级错误，又尝试了 C:/ 和 /mnt/c/ 两种路径，发现问题并不是简单的路径写法，随后又尝试直接在 Kestra 主容器执行，结果发现主容器没有 Python，最后虽然 namespaceFiles 成功解决了小文件的传递问题，却又暴露出 600MB 全量数据不适合频繁搬运的问题。于是我最终放弃“让任务拿着文件跑”的思路，把整个数据集迁移到 PostgreSQL，让任务只需要连接数据库。</w:t>
      </w:r>
    </w:p>
    <w:p w14:paraId="5FE0F9DC">
      <w:pPr>
        <w:bidi w:val="0"/>
        <w:rPr>
          <w:rFonts w:hint="eastAsia"/>
        </w:rPr>
      </w:pPr>
    </w:p>
    <w:p w14:paraId="4FD5077E">
      <w:pPr>
        <w:bidi w:val="0"/>
        <w:rPr>
          <w:rFonts w:hint="eastAsia"/>
        </w:rPr>
      </w:pPr>
      <w:r>
        <w:rPr>
          <w:rFonts w:hint="eastAsia"/>
        </w:rPr>
        <w:t>在 PostgreSQL 路线上，我先通过 SQLAlchemy 和 psycopg2 把 Parquet 数据灌进 erp_transactions，过程中又出现了 Python 代码误放到 PowerShell 的环境问题，以及 PostgreSQL 容器没有暴露 5432 端口导致的 Connection refused；修好端口以后，数据库真正可以从 Windows 访问。这里还需要明确，我加上的 5432:5432 并不是让 PostgreSQL 在之后继续“去本地找数据”，它只是建立 Windows 与 PostgreSQL 容器之间的网络入口；真正把本地 Parquet 数据复制到 PostgreSQL 中，是前面的数据迁移过程。迁移完成以后，PostgreSQL 已经拥有自己的 erp_transactions 数据，本地原始 Parquet 与数据库中的数据已经是两个独立的存储对象，因此原始 Parquet 后续是否保留，并不会决定 PostgreSQL 能不能继续执行 Data Contract 检查。接着又把 Kestra Task Container 接到 PostgreSQL：第一次使用 localhost 失败，是因为容器里的 localhost 指向任务容器自己；改成 postgres 后又失败，是因为任务容器不在 kestra_default 网络里；于是通过 networkMode: kestra_default 打通 Docker 网络。网络打通以后，又通过 env 注入 PostgreSQL 凭据。凭据解决以后，datacontract 终于真正检查到了数据库，于是暴露出了 10 项物理类型不匹配。先按规律把 integer、number 批量映射到 PostgreSQL 的 bigint、double，再针对 posting_hour 和 posting_dayofweek 这两个实际为 integer 的特例精细修正，最终让 55 项全部通过。</w:t>
      </w:r>
    </w:p>
    <w:p w14:paraId="53D744BC">
      <w:pPr>
        <w:bidi w:val="0"/>
        <w:rPr>
          <w:rFonts w:hint="eastAsia"/>
        </w:rPr>
      </w:pPr>
    </w:p>
    <w:p w14:paraId="292C212A">
      <w:pPr>
        <w:bidi w:val="0"/>
        <w:rPr>
          <w:rFonts w:hint="eastAsia"/>
        </w:rPr>
      </w:pPr>
      <w:r>
        <w:rPr>
          <w:rFonts w:hint="eastAsia"/>
        </w:rPr>
        <w:t>到了最后，整套系统其实已经形成了两条非常清晰的线路。一条是自动化校验线路：docker-compose.yml 被 Docker Compose 读取，用来启动 Kestra 和 PostgreSQL，并建立网络、端口、卷以及恢复策略；Kestra 读取 Flow YAML，按照 Flow 创建 Task Container；Task Container 获取 Namespace 中的 financial_data_contract.yaml，加入 kestra_default 网络，拿到数据库凭据，然后运行 datacontract ci financial_data_contract.yaml；datacontract-cli 读取契约，连接 PostgreSQL 中的 erp_transactions，执行 55 项检查，最终把结果写成 datacontract_report.json。另一条则是人工查看线路：app.py 不再负责重新执行 Data Contract，而是读取这个 JSON 报告，然后用 Streamlit 把检查结果展示出来。也就是说，Kestra 负责“生产报告”，app.py 负责“消费报告”，两条路线最终只在 JSON 这个节点交汇。</w:t>
      </w:r>
    </w:p>
    <w:p w14:paraId="5FB85DCF">
      <w:pPr>
        <w:bidi w:val="0"/>
        <w:rPr>
          <w:rFonts w:hint="eastAsia"/>
        </w:rPr>
      </w:pPr>
    </w:p>
    <w:p w14:paraId="4732507E">
      <w:pPr>
        <w:bidi w:val="0"/>
        <w:rPr>
          <w:rFonts w:hint="eastAsia"/>
        </w:rPr>
      </w:pPr>
      <w:r>
        <w:rPr>
          <w:rFonts w:hint="eastAsia"/>
        </w:rPr>
        <w:t>所以现在再回到你上一篇总结里的那句话，你会发现这篇实际上是在它后面继续往下加了一整层。</w:t>
      </w:r>
    </w:p>
    <w:p w14:paraId="1A1F2508">
      <w:pPr>
        <w:bidi w:val="0"/>
        <w:rPr>
          <w:rFonts w:hint="eastAsia"/>
        </w:rPr>
      </w:pPr>
    </w:p>
    <w:p w14:paraId="175993BA">
      <w:pPr>
        <w:bidi w:val="0"/>
        <w:rPr>
          <w:rFonts w:hint="eastAsia"/>
        </w:rPr>
      </w:pPr>
      <w:r>
        <w:rPr>
          <w:rFonts w:hint="eastAsia"/>
        </w:rPr>
        <w:t>上一篇是：</w:t>
      </w:r>
    </w:p>
    <w:p w14:paraId="31568C89">
      <w:pPr>
        <w:bidi w:val="0"/>
        <w:rPr>
          <w:rFonts w:hint="eastAsia"/>
        </w:rPr>
      </w:pPr>
    </w:p>
    <w:p w14:paraId="66A24F0C">
      <w:pPr>
        <w:bidi w:val="0"/>
        <w:rPr>
          <w:rFonts w:hint="eastAsia"/>
        </w:rPr>
      </w:pPr>
      <w:r>
        <w:rPr>
          <w:rFonts w:hint="eastAsia"/>
        </w:rPr>
        <w:t>我想建立一个 Data Contract。为了方便业务端调整规则，我使用 YAML 描述契约。项目里有 financial_data.parquet，我先通过 preview_data.py 了解数据，再写 financial_data_contract.yaml。YAML 只负责描述规则，所以我安装 datacontract-cli，让它读取契约并检查本地 Parquet。此时我的目标只是证明“契约真的能检查数据”。</w:t>
      </w:r>
    </w:p>
    <w:p w14:paraId="1435B470">
      <w:pPr>
        <w:bidi w:val="0"/>
        <w:rPr>
          <w:rFonts w:hint="eastAsia"/>
        </w:rPr>
      </w:pPr>
    </w:p>
    <w:p w14:paraId="7970F1C9">
      <w:pPr>
        <w:bidi w:val="0"/>
        <w:rPr>
          <w:rFonts w:hint="eastAsia"/>
        </w:rPr>
      </w:pPr>
      <w:r>
        <w:rPr>
          <w:rFonts w:hint="eastAsia"/>
        </w:rPr>
        <w:t>这一篇则变成：</w:t>
      </w:r>
    </w:p>
    <w:p w14:paraId="36FDC04A">
      <w:pPr>
        <w:bidi w:val="0"/>
        <w:rPr>
          <w:rFonts w:hint="eastAsia"/>
        </w:rPr>
      </w:pPr>
    </w:p>
    <w:p w14:paraId="619D7BE7">
      <w:pPr>
        <w:bidi w:val="0"/>
        <w:rPr>
          <w:rFonts w:hint="eastAsia"/>
        </w:rPr>
      </w:pPr>
      <w:r>
        <w:rPr>
          <w:rFonts w:hint="eastAsia"/>
        </w:rPr>
        <w:t>我已经证明 Data Contract 能检查数据，因此下一步，我希望这套检查不再依赖我手动打开终端。于是我把 Kestra 部署进 Docker，把 PostgreSQL 作为正式数据存储，把契约文件放进 Kestra Namespace，并让 Kestra 通过 Flow 自动创建 Python Task Container。任务容器通过 Namespace Files 获取契约，通过 networkMode: kestra_default 与 PostgreSQL 进入同一个 Docker 网络，通过 DATACONTRACT_POSTGRES_USERNAME 和 DATACONTRACT_POSTGRES_PASSWORD 获取运行时凭据，然后执行 datacontract ci financial_data_contract.yaml。数据本身则从原来的 600MB Parquet 迁移到 PostgreSQL 中的 erp_transactions 表。这里需要特别注意，5432:5432 只负责让本地程序能够访问 PostgreSQL，并不意味着 PostgreSQL 每次都要回到本地读取 Parquet；真正的数据迁移已经在前面通过 Python、pandas、SQLAlchemy 和 psycopg2 完成，因此迁移完成后，PostgreSQL 中已经保存了独立的一份 erp_transactions 数据。迁移之后，我又根据 PostgreSQL 的真实物理类型修正契约，使 bigint、integer、double precision、timestamp、string 等实际类型与契约完全对齐。最后，datacontract-cli 对 100 万行数据执行 55 项检查，55 项全部通过，结果写成 JSON，再由 Streamlit 看板读取。重启电脑以后，依靠 Docker Volume 保存数据、依靠 restart: unless-stopped 恢复服务，整个系统仍然能够重新起来。</w:t>
      </w:r>
    </w:p>
    <w:p w14:paraId="21FDA906">
      <w:pPr>
        <w:bidi w:val="0"/>
        <w:rPr>
          <w:rFonts w:hint="eastAsia"/>
        </w:rPr>
      </w:pPr>
    </w:p>
    <w:p w14:paraId="250DFBEE">
      <w:pPr>
        <w:bidi w:val="0"/>
        <w:rPr>
          <w:rFonts w:hint="eastAsia"/>
        </w:rPr>
      </w:pPr>
      <w:r>
        <w:rPr>
          <w:rFonts w:hint="eastAsia"/>
        </w:rPr>
        <w:t>这样一来，你这个项目真正完成的已经不是“写了一个 YAML 文件”，而是完成了一条从业务规则 → Data Contract → 执行引擎 → 容器运行环境 → 数据库 → 网络连接 → 凭据注入 → 自动调度 → 检查结果 → JSON 报告 → 可视化的完整链路。</w:t>
      </w:r>
    </w:p>
    <w:p w14:paraId="5C1B20EC">
      <w:pPr>
        <w:bidi w:val="0"/>
        <w:rPr>
          <w:rFonts w:hint="eastAsia"/>
        </w:rPr>
      </w:pPr>
    </w:p>
    <w:p w14:paraId="6B18AFBE">
      <w:pPr>
        <w:bidi w:val="0"/>
        <w:rPr>
          <w:rFonts w:hint="eastAsia"/>
        </w:rPr>
      </w:pPr>
      <w:r>
        <w:rPr>
          <w:rFonts w:hint="eastAsia"/>
        </w:rPr>
        <w:t>而这也正是为什么我会说，这篇比上一篇难很多。上一篇主要是在学习“规则是怎么被描述和执行的”；这一篇开始学习的是“一个真实的数据任务，为什么能够在一台计算机上稳定地从头跑到尾”。前面所有那些看起来零碎的东西——PowerShell、venv、PATH、Docker、WSL2、镜像、Container、Volume、Network、Port、Service Name、DNS、Environment Variable、Task Runner、Namespace Files、PostgreSQL、Exit Code——其实最终都在解决同一个问题：</w:t>
      </w:r>
    </w:p>
    <w:p w14:paraId="22B57A6A">
      <w:pPr>
        <w:bidi w:val="0"/>
        <w:rPr>
          <w:rFonts w:hint="eastAsia"/>
        </w:rPr>
      </w:pPr>
    </w:p>
    <w:p w14:paraId="4C6A62C3">
      <w:pPr>
        <w:bidi w:val="0"/>
        <w:rPr>
          <w:rFonts w:hint="eastAsia"/>
        </w:rPr>
      </w:pPr>
      <w:r>
        <w:rPr>
          <w:rFonts w:hint="eastAsia"/>
        </w:rPr>
        <w:t>让 datacontract 这件事情能够在正确的环境里，拿到正确的文件，找到正确的数据，拥有正确的权限，以正确的方式运行，并且把正确的结果留下来。</w:t>
      </w:r>
    </w:p>
    <w:p w14:paraId="40837D30">
      <w:pPr>
        <w:bidi w:val="0"/>
        <w:rPr>
          <w:rFonts w:hint="eastAsia"/>
        </w:rPr>
      </w:pPr>
    </w:p>
    <w:p w14:paraId="068AB436">
      <w:pPr>
        <w:bidi w:val="0"/>
        <w:sectPr>
          <w:pgSz w:w="12240" w:h="15840"/>
          <w:pgMar w:top="1037" w:right="1181" w:bottom="1037" w:left="1181" w:header="720" w:footer="720" w:gutter="0"/>
          <w:cols w:space="720" w:num="1"/>
          <w:docGrid w:linePitch="360" w:charSpace="0"/>
        </w:sectPr>
      </w:pPr>
      <w:r>
        <w:rPr>
          <w:rFonts w:hint="eastAsia"/>
        </w:rPr>
        <w:t>这就是整篇进阶报告真正的主线。报告最后也把这条主线概括成了从文件挂载失败，到 PostgreSQL 迁移，再到网络打通、凭据注入、类型对齐、日志判断和重启恢复，最后落到“Kestra + PostgreSQL + Data Contract”的自动化闭环。</w:t>
      </w:r>
    </w:p>
    <w:p w14:paraId="5A1986C7">
      <w:pPr>
        <w:pStyle w:val="3"/>
        <w:rPr>
          <w:rFonts w:hint="default" w:eastAsia="宋体"/>
          <w:lang w:val="en-US" w:eastAsia="zh-CN"/>
        </w:rPr>
      </w:pPr>
      <w:r>
        <w:rPr>
          <w:rFonts w:hint="eastAsia" w:eastAsia="宋体"/>
          <w:lang w:val="en-US" w:eastAsia="zh-CN"/>
        </w:rPr>
        <w:t>分步总结</w:t>
      </w:r>
    </w:p>
    <w:p w14:paraId="10B55B96">
      <w:pPr>
        <w:pStyle w:val="3"/>
      </w:pPr>
      <w:r>
        <w:t>一、先把上一篇和这一篇接起来</w:t>
      </w:r>
    </w:p>
    <w:p w14:paraId="52550505"/>
    <w:p w14:paraId="151E344B">
      <w:pPr>
        <w:spacing w:after="80" w:line="276" w:lineRule="auto"/>
      </w:pPr>
      <w:r>
        <w:t>上一篇你的思路是：</w:t>
      </w:r>
    </w:p>
    <w:p w14:paraId="04599483"/>
    <w:p w14:paraId="42168BE0">
      <w:pPr>
        <w:pStyle w:val="164"/>
        <w:shd w:val="clear" w:fill="F4F6F8"/>
      </w:pPr>
      <w:r>
        <w:t>我想建立一个 Data Contract</w:t>
      </w:r>
    </w:p>
    <w:p w14:paraId="143A1FBD">
      <w:pPr>
        <w:pStyle w:val="164"/>
        <w:shd w:val="clear" w:fill="F4F6F8"/>
      </w:pPr>
      <w:r>
        <w:t xml:space="preserve">        ↓</w:t>
      </w:r>
    </w:p>
    <w:p w14:paraId="5F21108E">
      <w:pPr>
        <w:pStyle w:val="164"/>
        <w:shd w:val="clear" w:fill="F4F6F8"/>
      </w:pPr>
      <w:r>
        <w:t>业务规则不能写死在 Python 里</w:t>
      </w:r>
    </w:p>
    <w:p w14:paraId="416BE058">
      <w:pPr>
        <w:pStyle w:val="164"/>
        <w:shd w:val="clear" w:fill="F4F6F8"/>
      </w:pPr>
      <w:r>
        <w:t xml:space="preserve">        ↓</w:t>
      </w:r>
    </w:p>
    <w:p w14:paraId="47B29C5C">
      <w:pPr>
        <w:pStyle w:val="164"/>
        <w:shd w:val="clear" w:fill="F4F6F8"/>
      </w:pPr>
      <w:r>
        <w:t>所以用 YAML 描述</w:t>
      </w:r>
    </w:p>
    <w:p w14:paraId="1A68FD76">
      <w:pPr>
        <w:pStyle w:val="164"/>
        <w:shd w:val="clear" w:fill="F4F6F8"/>
      </w:pPr>
      <w:r>
        <w:t xml:space="preserve">        ↓</w:t>
      </w:r>
    </w:p>
    <w:p w14:paraId="1BC5BBF4">
      <w:pPr>
        <w:pStyle w:val="164"/>
        <w:shd w:val="clear" w:fill="F4F6F8"/>
      </w:pPr>
      <w:r>
        <w:t>financial_data_contract.yaml</w:t>
      </w:r>
    </w:p>
    <w:p w14:paraId="2F7A4025">
      <w:pPr>
        <w:pStyle w:val="164"/>
        <w:shd w:val="clear" w:fill="F4F6F8"/>
      </w:pPr>
      <w:r>
        <w:t xml:space="preserve">        ↓</w:t>
      </w:r>
    </w:p>
    <w:p w14:paraId="1A6B8AE6">
      <w:pPr>
        <w:pStyle w:val="164"/>
        <w:shd w:val="clear" w:fill="F4F6F8"/>
      </w:pPr>
      <w:r>
        <w:t>但是 YAML 不会自己执行</w:t>
      </w:r>
    </w:p>
    <w:p w14:paraId="47B2EBF7">
      <w:pPr>
        <w:pStyle w:val="164"/>
        <w:shd w:val="clear" w:fill="F4F6F8"/>
      </w:pPr>
      <w:r>
        <w:t xml:space="preserve">        ↓</w:t>
      </w:r>
    </w:p>
    <w:p w14:paraId="1C111A07">
      <w:pPr>
        <w:pStyle w:val="164"/>
        <w:shd w:val="clear" w:fill="F4F6F8"/>
      </w:pPr>
      <w:r>
        <w:t>安装 datacontract-cli</w:t>
      </w:r>
    </w:p>
    <w:p w14:paraId="7DBE24C8">
      <w:pPr>
        <w:pStyle w:val="164"/>
        <w:shd w:val="clear" w:fill="F4F6F8"/>
      </w:pPr>
      <w:r>
        <w:t xml:space="preserve">        ↓</w:t>
      </w:r>
    </w:p>
    <w:p w14:paraId="4E4E05E3">
      <w:pPr>
        <w:pStyle w:val="164"/>
        <w:shd w:val="clear" w:fill="F4F6F8"/>
      </w:pPr>
      <w:r>
        <w:t>datacontract test financial_data_contract.yaml</w:t>
      </w:r>
    </w:p>
    <w:p w14:paraId="73C69700">
      <w:pPr>
        <w:pStyle w:val="164"/>
        <w:shd w:val="clear" w:fill="F4F6F8"/>
      </w:pPr>
      <w:r>
        <w:t xml:space="preserve">        ↓</w:t>
      </w:r>
    </w:p>
    <w:p w14:paraId="76CFE798">
      <w:pPr>
        <w:pStyle w:val="164"/>
        <w:shd w:val="clear" w:fill="F4F6F8"/>
      </w:pPr>
      <w:r>
        <w:t>datacontract 读取 YAML</w:t>
      </w:r>
    </w:p>
    <w:p w14:paraId="4F9EFC81">
      <w:pPr>
        <w:pStyle w:val="164"/>
        <w:shd w:val="clear" w:fill="F4F6F8"/>
      </w:pPr>
      <w:r>
        <w:t xml:space="preserve">        ↓</w:t>
      </w:r>
    </w:p>
    <w:p w14:paraId="26E68BF5">
      <w:pPr>
        <w:pStyle w:val="164"/>
        <w:shd w:val="clear" w:fill="F4F6F8"/>
      </w:pPr>
      <w:r>
        <w:t>YAML 告诉它去哪里找数据、检查什么</w:t>
      </w:r>
    </w:p>
    <w:p w14:paraId="49898F50">
      <w:pPr>
        <w:pStyle w:val="164"/>
        <w:shd w:val="clear" w:fill="F4F6F8"/>
      </w:pPr>
      <w:r>
        <w:t xml:space="preserve">        ↓</w:t>
      </w:r>
    </w:p>
    <w:p w14:paraId="2257A55A">
      <w:pPr>
        <w:pStyle w:val="164"/>
        <w:shd w:val="clear" w:fill="F4F6F8"/>
      </w:pPr>
      <w:r>
        <w:t>读取 financial_data.parquet</w:t>
      </w:r>
    </w:p>
    <w:p w14:paraId="0571C637">
      <w:pPr>
        <w:pStyle w:val="164"/>
        <w:shd w:val="clear" w:fill="F4F6F8"/>
      </w:pPr>
      <w:r>
        <w:t xml:space="preserve">        ↓</w:t>
      </w:r>
    </w:p>
    <w:p w14:paraId="2746F303">
      <w:pPr>
        <w:pStyle w:val="164"/>
        <w:shd w:val="clear" w:fill="F4F6F8"/>
      </w:pPr>
      <w:r>
        <w:t>检查</w:t>
      </w:r>
    </w:p>
    <w:p w14:paraId="701065EA">
      <w:pPr>
        <w:pStyle w:val="164"/>
        <w:shd w:val="clear" w:fill="F4F6F8"/>
      </w:pPr>
      <w:r>
        <w:t xml:space="preserve">        ↓</w:t>
      </w:r>
    </w:p>
    <w:p w14:paraId="07F6006A">
      <w:pPr>
        <w:pStyle w:val="164"/>
        <w:shd w:val="clear" w:fill="F4F6F8"/>
      </w:pPr>
      <w:r>
        <w:t>输出结果</w:t>
      </w:r>
    </w:p>
    <w:p w14:paraId="6383C5C8"/>
    <w:p w14:paraId="5D7EEF50">
      <w:pPr>
        <w:spacing w:after="80" w:line="276" w:lineRule="auto"/>
      </w:pPr>
      <w:r>
        <w:t>这时候，一切都发生在你的 Windows 电脑本地。</w:t>
      </w:r>
    </w:p>
    <w:p w14:paraId="07469C97">
      <w:pPr>
        <w:spacing w:after="80" w:line="276" w:lineRule="auto"/>
      </w:pPr>
      <w:r>
        <w:t>可以把它理解成：</w:t>
      </w:r>
    </w:p>
    <w:p w14:paraId="198AB6D2"/>
    <w:p w14:paraId="4409AFB1">
      <w:pPr>
        <w:pStyle w:val="165"/>
        <w:pBdr>
          <w:left w:val="single" w:color="B7BDC5" w:sz="10" w:space="6"/>
        </w:pBdr>
      </w:pPr>
      <w:r>
        <w:rPr>
          <w:b/>
        </w:rPr>
        <w:t>我自己坐在电脑前，自己打开检查工具，自己指定检查表，自己让它检查本地文件。</w:t>
      </w:r>
    </w:p>
    <w:p w14:paraId="784901D1"/>
    <w:p w14:paraId="3171B772">
      <w:pPr>
        <w:spacing w:after="80" w:line="276" w:lineRule="auto"/>
      </w:pPr>
      <w:r>
        <w:t>这已经能证明一件非常重要的事情：</w:t>
      </w:r>
    </w:p>
    <w:p w14:paraId="17D810AB"/>
    <w:p w14:paraId="7E0C043B">
      <w:pPr>
        <w:pStyle w:val="165"/>
        <w:pBdr>
          <w:left w:val="single" w:color="B7BDC5" w:sz="10" w:space="6"/>
        </w:pBdr>
      </w:pPr>
      <w:r>
        <w:rPr>
          <w:b/>
        </w:rPr>
        <w:t>我的 Data Contract 是真的能工作的。</w:t>
      </w:r>
    </w:p>
    <w:p w14:paraId="7D6FD0F3"/>
    <w:p w14:paraId="3D086285">
      <w:pPr>
        <w:spacing w:after="80" w:line="276" w:lineRule="auto"/>
      </w:pPr>
      <w:r>
        <w:t>但是它离“工程系统”还差很远。</w:t>
      </w:r>
    </w:p>
    <w:p w14:paraId="7780A0D2">
      <w:pPr>
        <w:spacing w:after="80" w:line="276" w:lineRule="auto"/>
      </w:pPr>
      <w:r>
        <w:t>因为真实企业通常不会是：</w:t>
      </w:r>
    </w:p>
    <w:p w14:paraId="3A5A2045"/>
    <w:p w14:paraId="1C8431D2">
      <w:pPr>
        <w:pStyle w:val="164"/>
        <w:shd w:val="clear" w:fill="F4F6F8"/>
      </w:pPr>
      <w:r>
        <w:t>每天早上员工自己打开电脑</w:t>
      </w:r>
    </w:p>
    <w:p w14:paraId="5BC3CB90">
      <w:pPr>
        <w:pStyle w:val="164"/>
        <w:shd w:val="clear" w:fill="F4F6F8"/>
      </w:pPr>
      <w:r>
        <w:t>→ 自己敲命令</w:t>
      </w:r>
    </w:p>
    <w:p w14:paraId="7AC66049">
      <w:pPr>
        <w:pStyle w:val="164"/>
        <w:shd w:val="clear" w:fill="F4F6F8"/>
      </w:pPr>
      <w:r>
        <w:t>→ 自己找一个 Parquet</w:t>
      </w:r>
    </w:p>
    <w:p w14:paraId="36DBA169">
      <w:pPr>
        <w:pStyle w:val="164"/>
        <w:shd w:val="clear" w:fill="F4F6F8"/>
      </w:pPr>
      <w:r>
        <w:t>→ 自己跑检查</w:t>
      </w:r>
    </w:p>
    <w:p w14:paraId="055C0916">
      <w:pPr>
        <w:pStyle w:val="164"/>
        <w:shd w:val="clear" w:fill="F4F6F8"/>
      </w:pPr>
      <w:r>
        <w:t>→ 自己看结果</w:t>
      </w:r>
    </w:p>
    <w:p w14:paraId="015BDD8C"/>
    <w:p w14:paraId="03ABD2B1">
      <w:pPr>
        <w:spacing w:after="80" w:line="276" w:lineRule="auto"/>
      </w:pPr>
      <w:r>
        <w:t>真实情况更像：</w:t>
      </w:r>
    </w:p>
    <w:p w14:paraId="6DC52A76"/>
    <w:p w14:paraId="748FE2FF">
      <w:pPr>
        <w:pStyle w:val="164"/>
        <w:shd w:val="clear" w:fill="F4F6F8"/>
      </w:pPr>
      <w:r>
        <w:t>每天固定时间</w:t>
      </w:r>
    </w:p>
    <w:p w14:paraId="507FB98C">
      <w:pPr>
        <w:pStyle w:val="164"/>
        <w:shd w:val="clear" w:fill="F4F6F8"/>
      </w:pPr>
      <w:r>
        <w:t xml:space="preserve">      ↓</w:t>
      </w:r>
    </w:p>
    <w:p w14:paraId="5048D10C">
      <w:pPr>
        <w:pStyle w:val="164"/>
        <w:shd w:val="clear" w:fill="F4F6F8"/>
      </w:pPr>
      <w:r>
        <w:t>系统自动触发</w:t>
      </w:r>
    </w:p>
    <w:p w14:paraId="45B7D59E">
      <w:pPr>
        <w:pStyle w:val="164"/>
        <w:shd w:val="clear" w:fill="F4F6F8"/>
      </w:pPr>
      <w:r>
        <w:t xml:space="preserve">      ↓</w:t>
      </w:r>
    </w:p>
    <w:p w14:paraId="58132682">
      <w:pPr>
        <w:pStyle w:val="164"/>
        <w:shd w:val="clear" w:fill="F4F6F8"/>
      </w:pPr>
      <w:r>
        <w:t>启动一个执行任务</w:t>
      </w:r>
    </w:p>
    <w:p w14:paraId="36ECD879">
      <w:pPr>
        <w:pStyle w:val="164"/>
        <w:shd w:val="clear" w:fill="F4F6F8"/>
      </w:pPr>
      <w:r>
        <w:t xml:space="preserve">      ↓</w:t>
      </w:r>
    </w:p>
    <w:p w14:paraId="33B8CE73">
      <w:pPr>
        <w:pStyle w:val="164"/>
        <w:shd w:val="clear" w:fill="F4F6F8"/>
      </w:pPr>
      <w:r>
        <w:t>拿到最新契约</w:t>
      </w:r>
    </w:p>
    <w:p w14:paraId="2639925D">
      <w:pPr>
        <w:pStyle w:val="164"/>
        <w:shd w:val="clear" w:fill="F4F6F8"/>
      </w:pPr>
      <w:r>
        <w:t xml:space="preserve">      ↓</w:t>
      </w:r>
    </w:p>
    <w:p w14:paraId="4747E899">
      <w:pPr>
        <w:pStyle w:val="164"/>
        <w:shd w:val="clear" w:fill="F4F6F8"/>
      </w:pPr>
      <w:r>
        <w:t>连接真实数据库</w:t>
      </w:r>
    </w:p>
    <w:p w14:paraId="6309656A">
      <w:pPr>
        <w:pStyle w:val="164"/>
        <w:shd w:val="clear" w:fill="F4F6F8"/>
      </w:pPr>
      <w:r>
        <w:t xml:space="preserve">      ↓</w:t>
      </w:r>
    </w:p>
    <w:p w14:paraId="085B8306">
      <w:pPr>
        <w:pStyle w:val="164"/>
        <w:shd w:val="clear" w:fill="F4F6F8"/>
      </w:pPr>
      <w:r>
        <w:t>执行所有规则</w:t>
      </w:r>
    </w:p>
    <w:p w14:paraId="0A8A47C3">
      <w:pPr>
        <w:pStyle w:val="164"/>
        <w:shd w:val="clear" w:fill="F4F6F8"/>
      </w:pPr>
      <w:r>
        <w:t xml:space="preserve">      ↓</w:t>
      </w:r>
    </w:p>
    <w:p w14:paraId="0FBC21B9">
      <w:pPr>
        <w:pStyle w:val="164"/>
        <w:shd w:val="clear" w:fill="F4F6F8"/>
      </w:pPr>
      <w:r>
        <w:t>生成检查报告</w:t>
      </w:r>
    </w:p>
    <w:p w14:paraId="75F65D36">
      <w:pPr>
        <w:pStyle w:val="164"/>
        <w:shd w:val="clear" w:fill="F4F6F8"/>
      </w:pPr>
      <w:r>
        <w:t xml:space="preserve">      ↓</w:t>
      </w:r>
    </w:p>
    <w:p w14:paraId="7D8652D6">
      <w:pPr>
        <w:pStyle w:val="164"/>
        <w:shd w:val="clear" w:fill="F4F6F8"/>
      </w:pPr>
      <w:r>
        <w:t>下游系统读取报告</w:t>
      </w:r>
    </w:p>
    <w:p w14:paraId="714E2F31"/>
    <w:p w14:paraId="3F67E4C8">
      <w:pPr>
        <w:spacing w:after="80" w:line="276" w:lineRule="auto"/>
      </w:pPr>
      <w:r>
        <w:t>所以这篇报告真正干的事情，是把上一版的：</w:t>
      </w:r>
    </w:p>
    <w:p w14:paraId="3E2E158A"/>
    <w:p w14:paraId="4264825C">
      <w:pPr>
        <w:pStyle w:val="165"/>
        <w:pBdr>
          <w:left w:val="single" w:color="B7BDC5" w:sz="10" w:space="6"/>
        </w:pBdr>
      </w:pPr>
      <w:r>
        <w:rPr>
          <w:b/>
        </w:rPr>
        <w:t>“一个能跑的 Data Contract”</w:t>
      </w:r>
    </w:p>
    <w:p w14:paraId="2FDDB271"/>
    <w:p w14:paraId="5DBBEB56">
      <w:pPr>
        <w:spacing w:after="80" w:line="276" w:lineRule="auto"/>
      </w:pPr>
      <w:r>
        <w:t>进一步变成：</w:t>
      </w:r>
    </w:p>
    <w:p w14:paraId="40B3E331"/>
    <w:p w14:paraId="780D7FB2">
      <w:pPr>
        <w:pStyle w:val="165"/>
        <w:pBdr>
          <w:left w:val="single" w:color="B7BDC5" w:sz="10" w:space="6"/>
        </w:pBdr>
      </w:pPr>
      <w:r>
        <w:rPr>
          <w:b/>
        </w:rPr>
        <w:t>“一个能持续运行的数据质量门禁系统”。</w:t>
      </w:r>
    </w:p>
    <w:p w14:paraId="529E6070"/>
    <w:p w14:paraId="5ED4F4B9">
      <w:pPr>
        <w:spacing w:after="80" w:line="276" w:lineRule="auto"/>
      </w:pPr>
      <w:r>
        <w:t>报告自己也把最终结果概括成：55 项财务内控规则每天凌晨 6 点在 PostgreSQL 上执行，检查 100 万行数据，最终形成 JSON 报告，再供看板使用。</w:t>
      </w:r>
    </w:p>
    <w:p w14:paraId="10613311"/>
    <w:p w14:paraId="7D309E9F">
      <w:pPr>
        <w:pBdr>
          <w:bottom w:val="single" w:color="D8DDE3" w:sz="4" w:space="1"/>
        </w:pBdr>
        <w:spacing w:before="40" w:after="40"/>
      </w:pPr>
    </w:p>
    <w:p w14:paraId="2B7A9CCF"/>
    <w:p w14:paraId="2529582F">
      <w:pPr>
        <w:pStyle w:val="3"/>
      </w:pPr>
      <w:r>
        <w:t>二、所以这篇报告到底在“升级”什么？</w:t>
      </w:r>
    </w:p>
    <w:p w14:paraId="28771248"/>
    <w:p w14:paraId="0B611514">
      <w:pPr>
        <w:spacing w:after="80" w:line="276" w:lineRule="auto"/>
      </w:pPr>
      <w:r>
        <w:t>这里特别重要。</w:t>
      </w:r>
    </w:p>
    <w:p w14:paraId="09EC91FE">
      <w:pPr>
        <w:spacing w:after="80" w:line="276" w:lineRule="auto"/>
      </w:pPr>
      <w:r>
        <w:t>你千万不要把这篇理解成：</w:t>
      </w:r>
    </w:p>
    <w:p w14:paraId="6FDA8B18"/>
    <w:p w14:paraId="0712BCAA">
      <w:pPr>
        <w:pStyle w:val="165"/>
        <w:pBdr>
          <w:left w:val="single" w:color="B7BDC5" w:sz="10" w:space="6"/>
        </w:pBdr>
      </w:pPr>
      <w:r>
        <w:t>“我重新写了一套 Data Contract。”</w:t>
      </w:r>
    </w:p>
    <w:p w14:paraId="264BB703"/>
    <w:p w14:paraId="480475A6">
      <w:pPr>
        <w:spacing w:after="80" w:line="276" w:lineRule="auto"/>
      </w:pPr>
      <w:r>
        <w:rPr>
          <w:b/>
        </w:rPr>
        <w:t>不是。</w:t>
      </w:r>
    </w:p>
    <w:p w14:paraId="6B5C96A0">
      <w:pPr>
        <w:spacing w:after="80" w:line="276" w:lineRule="auto"/>
      </w:pPr>
      <w:r>
        <w:t>你的核心契约规则并没有因为进入 PostgreSQL 就重新发明一遍。</w:t>
      </w:r>
    </w:p>
    <w:p w14:paraId="09D0E2E8">
      <w:pPr>
        <w:spacing w:after="80" w:line="276" w:lineRule="auto"/>
      </w:pPr>
      <w:r>
        <w:t>真正发生变化的是三个层面：</w:t>
      </w:r>
    </w:p>
    <w:p w14:paraId="79AD9358"/>
    <w:p w14:paraId="11559BEB">
      <w:pPr>
        <w:pStyle w:val="164"/>
        <w:shd w:val="clear" w:fill="F4F6F8"/>
      </w:pPr>
      <w:r>
        <w:t>上一篇</w:t>
      </w:r>
    </w:p>
    <w:p w14:paraId="5A6F7FDF">
      <w:pPr>
        <w:pStyle w:val="164"/>
        <w:shd w:val="clear" w:fill="F4F6F8"/>
      </w:pPr>
      <w:r>
        <w:t>------------------------------------------------</w:t>
      </w:r>
    </w:p>
    <w:p w14:paraId="4C0313C3">
      <w:pPr>
        <w:pStyle w:val="164"/>
        <w:shd w:val="clear" w:fill="F4F6F8"/>
      </w:pPr>
      <w:r>
        <w:t>数据在哪里？       本地 Parquet</w:t>
      </w:r>
    </w:p>
    <w:p w14:paraId="63664510">
      <w:pPr>
        <w:pStyle w:val="164"/>
        <w:shd w:val="clear" w:fill="F4F6F8"/>
      </w:pPr>
      <w:r>
        <w:t>谁运行？           你手动运行</w:t>
      </w:r>
    </w:p>
    <w:p w14:paraId="46EBC525">
      <w:pPr>
        <w:pStyle w:val="164"/>
        <w:shd w:val="clear" w:fill="F4F6F8"/>
      </w:pPr>
      <w:r>
        <w:t>在哪里运行？       Windows 本机</w:t>
      </w:r>
    </w:p>
    <w:p w14:paraId="16D67599">
      <w:pPr>
        <w:pStyle w:val="164"/>
        <w:shd w:val="clear" w:fill="F4F6F8"/>
      </w:pPr>
      <w:r>
        <w:t>什么时候运行？     你想什么时候运行就什么时候运行</w:t>
      </w:r>
    </w:p>
    <w:p w14:paraId="79C39B3B">
      <w:pPr>
        <w:pStyle w:val="164"/>
        <w:shd w:val="clear" w:fill="F4F6F8"/>
      </w:pPr>
      <w:r>
        <w:t xml:space="preserve"> </w:t>
      </w:r>
    </w:p>
    <w:p w14:paraId="49437853">
      <w:pPr>
        <w:pStyle w:val="164"/>
        <w:shd w:val="clear" w:fill="F4F6F8"/>
      </w:pPr>
      <w:r>
        <w:t xml:space="preserve"> </w:t>
      </w:r>
    </w:p>
    <w:p w14:paraId="4768A032">
      <w:pPr>
        <w:pStyle w:val="164"/>
        <w:shd w:val="clear" w:fill="F4F6F8"/>
      </w:pPr>
      <w:r>
        <w:t>这一篇</w:t>
      </w:r>
    </w:p>
    <w:p w14:paraId="3E1900E8">
      <w:pPr>
        <w:pStyle w:val="164"/>
        <w:shd w:val="clear" w:fill="F4F6F8"/>
      </w:pPr>
      <w:r>
        <w:t>------------------------------------------------</w:t>
      </w:r>
    </w:p>
    <w:p w14:paraId="362839D7">
      <w:pPr>
        <w:pStyle w:val="164"/>
        <w:shd w:val="clear" w:fill="F4F6F8"/>
      </w:pPr>
      <w:r>
        <w:t>数据在哪里？       PostgreSQL</w:t>
      </w:r>
    </w:p>
    <w:p w14:paraId="0B55CBF0">
      <w:pPr>
        <w:pStyle w:val="164"/>
        <w:shd w:val="clear" w:fill="F4F6F8"/>
      </w:pPr>
      <w:r>
        <w:t>谁运行？           Kestra</w:t>
      </w:r>
    </w:p>
    <w:p w14:paraId="34E9819B">
      <w:pPr>
        <w:pStyle w:val="164"/>
        <w:shd w:val="clear" w:fill="F4F6F8"/>
      </w:pPr>
      <w:r>
        <w:t>在哪里运行？       Docker 任务容器</w:t>
      </w:r>
    </w:p>
    <w:p w14:paraId="213F9E20">
      <w:pPr>
        <w:pStyle w:val="164"/>
        <w:shd w:val="clear" w:fill="F4F6F8"/>
      </w:pPr>
      <w:r>
        <w:t>什么时候运行？     Kestra 可以按计划自动运行</w:t>
      </w:r>
    </w:p>
    <w:p w14:paraId="1CAA56D1">
      <w:pPr>
        <w:pStyle w:val="164"/>
        <w:shd w:val="clear" w:fill="F4F6F8"/>
      </w:pPr>
      <w:r>
        <w:t>结果去哪？         JSON → 看板</w:t>
      </w:r>
    </w:p>
    <w:p w14:paraId="0DDBA907"/>
    <w:p w14:paraId="47EDCC79">
      <w:pPr>
        <w:spacing w:after="80" w:line="276" w:lineRule="auto"/>
      </w:pPr>
      <w:r>
        <w:t>所以这篇其实是在做一次：</w:t>
      </w:r>
    </w:p>
    <w:p w14:paraId="6A922E11"/>
    <w:p w14:paraId="79A7CA97">
      <w:pPr>
        <w:pStyle w:val="165"/>
        <w:pBdr>
          <w:left w:val="single" w:color="B7BDC5" w:sz="10" w:space="6"/>
        </w:pBdr>
      </w:pPr>
      <w:r>
        <w:rPr>
          <w:b/>
        </w:rPr>
        <w:t>运行环境升级 + 数据存储升级 + 调度方式升级。</w:t>
      </w:r>
    </w:p>
    <w:p w14:paraId="265C83D0"/>
    <w:p w14:paraId="13FCAF5A">
      <w:pPr>
        <w:spacing w:after="80" w:line="276" w:lineRule="auto"/>
      </w:pPr>
      <w:r>
        <w:t>而真正难的，就是这三个升级一叠加，原来“本地能跑”的东西突然出现了大量环境问题。</w:t>
      </w:r>
    </w:p>
    <w:p w14:paraId="0C0056D0"/>
    <w:p w14:paraId="46CE1939">
      <w:pPr>
        <w:pBdr>
          <w:bottom w:val="single" w:color="D8DDE3" w:sz="4" w:space="1"/>
        </w:pBdr>
        <w:spacing w:before="40" w:after="40"/>
      </w:pPr>
    </w:p>
    <w:p w14:paraId="0E2243E9"/>
    <w:p w14:paraId="2170186C">
      <w:pPr>
        <w:pStyle w:val="3"/>
      </w:pPr>
      <w:r>
        <w:t>三、先把整篇报告的“地图”看懂</w:t>
      </w:r>
    </w:p>
    <w:p w14:paraId="72725C5A"/>
    <w:p w14:paraId="5A6D2C6A">
      <w:pPr>
        <w:spacing w:after="80" w:line="276" w:lineRule="auto"/>
      </w:pPr>
      <w:r>
        <w:t>如果你后面只记住这一张图，基本就不会迷路。</w:t>
      </w:r>
    </w:p>
    <w:p w14:paraId="287635EC"/>
    <w:p w14:paraId="6B02E03D">
      <w:pPr>
        <w:pStyle w:val="164"/>
        <w:shd w:val="clear" w:fill="F4F6F8"/>
      </w:pPr>
      <w:r>
        <w:t xml:space="preserve">                         你的 Windows 电脑</w:t>
      </w:r>
    </w:p>
    <w:p w14:paraId="6E44EA38">
      <w:pPr>
        <w:pStyle w:val="164"/>
        <w:shd w:val="clear" w:fill="F4F6F8"/>
      </w:pPr>
      <w:r>
        <w:t xml:space="preserve">                                │</w:t>
      </w:r>
    </w:p>
    <w:p w14:paraId="1CFEA3FE">
      <w:pPr>
        <w:pStyle w:val="164"/>
        <w:shd w:val="clear" w:fill="F4F6F8"/>
      </w:pPr>
      <w:r>
        <w:t xml:space="preserve">                 ┌──────────────┴──────────────┐</w:t>
      </w:r>
    </w:p>
    <w:p w14:paraId="35735A63">
      <w:pPr>
        <w:pStyle w:val="164"/>
        <w:shd w:val="clear" w:fill="F4F6F8"/>
      </w:pPr>
      <w:r>
        <w:t xml:space="preserve">                 │                             │</w:t>
      </w:r>
    </w:p>
    <w:p w14:paraId="6AF4B0B5">
      <w:pPr>
        <w:pStyle w:val="164"/>
        <w:shd w:val="clear" w:fill="F4F6F8"/>
      </w:pPr>
      <w:r>
        <w:t xml:space="preserve">               VSCode                       PowerShell</w:t>
      </w:r>
    </w:p>
    <w:p w14:paraId="7C505348">
      <w:pPr>
        <w:pStyle w:val="164"/>
        <w:shd w:val="clear" w:fill="F4F6F8"/>
      </w:pPr>
      <w:r>
        <w:t xml:space="preserve">                 │                             │</w:t>
      </w:r>
    </w:p>
    <w:p w14:paraId="76E15464">
      <w:pPr>
        <w:pStyle w:val="164"/>
        <w:shd w:val="clear" w:fill="F4F6F8"/>
      </w:pPr>
      <w:r>
        <w:t xml:space="preserve">                 │                     本地 Python / venv</w:t>
      </w:r>
    </w:p>
    <w:p w14:paraId="3392F14A">
      <w:pPr>
        <w:pStyle w:val="164"/>
        <w:shd w:val="clear" w:fill="F4F6F8"/>
      </w:pPr>
      <w:r>
        <w:t xml:space="preserve">                 │                             │</w:t>
      </w:r>
    </w:p>
    <w:p w14:paraId="07014EA6">
      <w:pPr>
        <w:pStyle w:val="164"/>
        <w:shd w:val="clear" w:fill="F4F6F8"/>
      </w:pPr>
      <w:r>
        <w:t xml:space="preserve">                 │                      datacontract</w:t>
      </w:r>
    </w:p>
    <w:p w14:paraId="03CBB8DE">
      <w:pPr>
        <w:pStyle w:val="164"/>
        <w:shd w:val="clear" w:fill="F4F6F8"/>
      </w:pPr>
      <w:r>
        <w:t xml:space="preserve">                 │                             │</w:t>
      </w:r>
    </w:p>
    <w:p w14:paraId="35A42618">
      <w:pPr>
        <w:pStyle w:val="164"/>
        <w:shd w:val="clear" w:fill="F4F6F8"/>
      </w:pPr>
      <w:r>
        <w:t xml:space="preserve">                 │                      本地调试 / 验证</w:t>
      </w:r>
    </w:p>
    <w:p w14:paraId="00427CC9">
      <w:pPr>
        <w:pStyle w:val="164"/>
        <w:shd w:val="clear" w:fill="F4F6F8"/>
      </w:pPr>
      <w:r>
        <w:t xml:space="preserve">                 │</w:t>
      </w:r>
    </w:p>
    <w:p w14:paraId="359B90E2">
      <w:pPr>
        <w:pStyle w:val="164"/>
        <w:shd w:val="clear" w:fill="F4F6F8"/>
      </w:pPr>
      <w:r>
        <w:t xml:space="preserve">                 ▼</w:t>
      </w:r>
    </w:p>
    <w:p w14:paraId="565B65EF">
      <w:pPr>
        <w:pStyle w:val="164"/>
        <w:shd w:val="clear" w:fill="F4F6F8"/>
      </w:pPr>
      <w:r>
        <w:t xml:space="preserve">          Docker Desktop</w:t>
      </w:r>
    </w:p>
    <w:p w14:paraId="63901F14">
      <w:pPr>
        <w:pStyle w:val="164"/>
        <w:shd w:val="clear" w:fill="F4F6F8"/>
      </w:pPr>
      <w:r>
        <w:t xml:space="preserve">                 │</w:t>
      </w:r>
    </w:p>
    <w:p w14:paraId="68330BC1">
      <w:pPr>
        <w:pStyle w:val="164"/>
        <w:shd w:val="clear" w:fill="F4F6F8"/>
      </w:pPr>
      <w:r>
        <w:t xml:space="preserve">               WSL2</w:t>
      </w:r>
    </w:p>
    <w:p w14:paraId="531332AF">
      <w:pPr>
        <w:pStyle w:val="164"/>
        <w:shd w:val="clear" w:fill="F4F6F8"/>
      </w:pPr>
      <w:r>
        <w:t xml:space="preserve">                 │</w:t>
      </w:r>
    </w:p>
    <w:p w14:paraId="3D651D31">
      <w:pPr>
        <w:pStyle w:val="164"/>
        <w:shd w:val="clear" w:fill="F4F6F8"/>
      </w:pPr>
      <w:r>
        <w:t xml:space="preserve">        ┌────────┴─────────┐</w:t>
      </w:r>
    </w:p>
    <w:p w14:paraId="67D4728B">
      <w:pPr>
        <w:pStyle w:val="164"/>
        <w:shd w:val="clear" w:fill="F4F6F8"/>
      </w:pPr>
      <w:r>
        <w:t xml:space="preserve">        │                  │</w:t>
      </w:r>
    </w:p>
    <w:p w14:paraId="55AC3C90">
      <w:pPr>
        <w:pStyle w:val="164"/>
        <w:shd w:val="clear" w:fill="F4F6F8"/>
      </w:pPr>
      <w:r>
        <w:t xml:space="preserve">        ▼                  ▼</w:t>
      </w:r>
    </w:p>
    <w:p w14:paraId="6DD84CB5">
      <w:pPr>
        <w:pStyle w:val="164"/>
        <w:shd w:val="clear" w:fill="F4F6F8"/>
      </w:pPr>
      <w:r>
        <w:t xml:space="preserve">   Kestra 容器         PostgreSQL 容器</w:t>
      </w:r>
    </w:p>
    <w:p w14:paraId="114EF60F">
      <w:pPr>
        <w:pStyle w:val="164"/>
        <w:shd w:val="clear" w:fill="F4F6F8"/>
      </w:pPr>
      <w:r>
        <w:t xml:space="preserve">        │                  │</w:t>
      </w:r>
    </w:p>
    <w:p w14:paraId="0EBE751B">
      <w:pPr>
        <w:pStyle w:val="164"/>
        <w:shd w:val="clear" w:fill="F4F6F8"/>
      </w:pPr>
      <w:r>
        <w:t xml:space="preserve">        │                  │</w:t>
      </w:r>
    </w:p>
    <w:p w14:paraId="3A71C0FD">
      <w:pPr>
        <w:pStyle w:val="164"/>
        <w:shd w:val="clear" w:fill="F4F6F8"/>
      </w:pPr>
      <w:r>
        <w:t xml:space="preserve">        │                  │</w:t>
      </w:r>
    </w:p>
    <w:p w14:paraId="05575A10">
      <w:pPr>
        <w:pStyle w:val="164"/>
        <w:shd w:val="clear" w:fill="F4F6F8"/>
      </w:pPr>
      <w:r>
        <w:t xml:space="preserve">        │        存放 100 万行 ERP 数据</w:t>
      </w:r>
    </w:p>
    <w:p w14:paraId="114ABF97">
      <w:pPr>
        <w:pStyle w:val="164"/>
        <w:shd w:val="clear" w:fill="F4F6F8"/>
      </w:pPr>
      <w:r>
        <w:t xml:space="preserve">        │</w:t>
      </w:r>
    </w:p>
    <w:p w14:paraId="34E291AD">
      <w:pPr>
        <w:pStyle w:val="164"/>
        <w:shd w:val="clear" w:fill="F4F6F8"/>
      </w:pPr>
      <w:r>
        <w:t xml:space="preserve">        ▼</w:t>
      </w:r>
    </w:p>
    <w:p w14:paraId="32FFDC76">
      <w:pPr>
        <w:pStyle w:val="164"/>
        <w:shd w:val="clear" w:fill="F4F6F8"/>
      </w:pPr>
      <w:r>
        <w:t xml:space="preserve">     Kestra Flow</w:t>
      </w:r>
    </w:p>
    <w:p w14:paraId="444EE936">
      <w:pPr>
        <w:pStyle w:val="164"/>
        <w:shd w:val="clear" w:fill="F4F6F8"/>
      </w:pPr>
      <w:r>
        <w:t xml:space="preserve">        │</w:t>
      </w:r>
    </w:p>
    <w:p w14:paraId="69D0AA78">
      <w:pPr>
        <w:pStyle w:val="164"/>
        <w:shd w:val="clear" w:fill="F4F6F8"/>
      </w:pPr>
      <w:r>
        <w:t xml:space="preserve">        │  “什么时候跑、怎么跑”</w:t>
      </w:r>
    </w:p>
    <w:p w14:paraId="57425735">
      <w:pPr>
        <w:pStyle w:val="164"/>
        <w:shd w:val="clear" w:fill="F4F6F8"/>
      </w:pPr>
      <w:r>
        <w:t xml:space="preserve">        │</w:t>
      </w:r>
    </w:p>
    <w:p w14:paraId="79DBFA9E">
      <w:pPr>
        <w:pStyle w:val="164"/>
        <w:shd w:val="clear" w:fill="F4F6F8"/>
      </w:pPr>
      <w:r>
        <w:t xml:space="preserve">        ▼</w:t>
      </w:r>
    </w:p>
    <w:p w14:paraId="6F75A46D">
      <w:pPr>
        <w:pStyle w:val="164"/>
        <w:shd w:val="clear" w:fill="F4F6F8"/>
      </w:pPr>
      <w:r>
        <w:t xml:space="preserve"> 临时 Task Container</w:t>
      </w:r>
    </w:p>
    <w:p w14:paraId="0EC2FE22">
      <w:pPr>
        <w:pStyle w:val="164"/>
        <w:shd w:val="clear" w:fill="F4F6F8"/>
      </w:pPr>
      <w:r>
        <w:t xml:space="preserve">        │</w:t>
      </w:r>
    </w:p>
    <w:p w14:paraId="7DB4FE9B">
      <w:pPr>
        <w:pStyle w:val="164"/>
        <w:shd w:val="clear" w:fill="F4F6F8"/>
      </w:pPr>
      <w:r>
        <w:t xml:space="preserve">        │ 安装 datacontract-cli</w:t>
      </w:r>
    </w:p>
    <w:p w14:paraId="23BC8B91">
      <w:pPr>
        <w:pStyle w:val="164"/>
        <w:shd w:val="clear" w:fill="F4F6F8"/>
      </w:pPr>
      <w:r>
        <w:t xml:space="preserve">        │</w:t>
      </w:r>
    </w:p>
    <w:p w14:paraId="2BCAED2C">
      <w:pPr>
        <w:pStyle w:val="164"/>
        <w:shd w:val="clear" w:fill="F4F6F8"/>
      </w:pPr>
      <w:r>
        <w:t xml:space="preserve">        ▼</w:t>
      </w:r>
    </w:p>
    <w:p w14:paraId="5661A3C3">
      <w:pPr>
        <w:pStyle w:val="164"/>
        <w:shd w:val="clear" w:fill="F4F6F8"/>
      </w:pPr>
      <w:r>
        <w:t xml:space="preserve"> datacontract ci</w:t>
      </w:r>
    </w:p>
    <w:p w14:paraId="74D245B9">
      <w:pPr>
        <w:pStyle w:val="164"/>
        <w:shd w:val="clear" w:fill="F4F6F8"/>
      </w:pPr>
      <w:r>
        <w:t xml:space="preserve">        │</w:t>
      </w:r>
    </w:p>
    <w:p w14:paraId="5A30BFED">
      <w:pPr>
        <w:pStyle w:val="164"/>
        <w:shd w:val="clear" w:fill="F4F6F8"/>
      </w:pPr>
      <w:r>
        <w:t xml:space="preserve">        │ 读取</w:t>
      </w:r>
    </w:p>
    <w:p w14:paraId="5E7884FC">
      <w:pPr>
        <w:pStyle w:val="164"/>
        <w:shd w:val="clear" w:fill="F4F6F8"/>
      </w:pPr>
      <w:r>
        <w:t xml:space="preserve">        ▼</w:t>
      </w:r>
    </w:p>
    <w:p w14:paraId="5B4DE6F5">
      <w:pPr>
        <w:pStyle w:val="164"/>
        <w:shd w:val="clear" w:fill="F4F6F8"/>
      </w:pPr>
      <w:r>
        <w:t>financial_data_contract.yaml</w:t>
      </w:r>
    </w:p>
    <w:p w14:paraId="41E63236">
      <w:pPr>
        <w:pStyle w:val="164"/>
        <w:shd w:val="clear" w:fill="F4F6F8"/>
      </w:pPr>
      <w:r>
        <w:t xml:space="preserve">        │</w:t>
      </w:r>
    </w:p>
    <w:p w14:paraId="155D0211">
      <w:pPr>
        <w:pStyle w:val="164"/>
        <w:shd w:val="clear" w:fill="F4F6F8"/>
      </w:pPr>
      <w:r>
        <w:t xml:space="preserve">        │ 告诉 datacontract</w:t>
      </w:r>
    </w:p>
    <w:p w14:paraId="1578698E">
      <w:pPr>
        <w:pStyle w:val="164"/>
        <w:shd w:val="clear" w:fill="F4F6F8"/>
      </w:pPr>
      <w:r>
        <w:t xml:space="preserve">        │</w:t>
      </w:r>
    </w:p>
    <w:p w14:paraId="0C914405">
      <w:pPr>
        <w:pStyle w:val="164"/>
        <w:shd w:val="clear" w:fill="F4F6F8"/>
      </w:pPr>
      <w:r>
        <w:t xml:space="preserve">        ├── 数据库在哪？</w:t>
      </w:r>
    </w:p>
    <w:p w14:paraId="30514CBF">
      <w:pPr>
        <w:pStyle w:val="164"/>
        <w:shd w:val="clear" w:fill="F4F6F8"/>
      </w:pPr>
      <w:r>
        <w:t xml:space="preserve">        ├── 数据表是什么？</w:t>
      </w:r>
    </w:p>
    <w:p w14:paraId="21EF83B3">
      <w:pPr>
        <w:pStyle w:val="164"/>
        <w:shd w:val="clear" w:fill="F4F6F8"/>
      </w:pPr>
      <w:r>
        <w:t xml:space="preserve">        ├── 字段是什么？</w:t>
      </w:r>
    </w:p>
    <w:p w14:paraId="4B1DE33A">
      <w:pPr>
        <w:pStyle w:val="164"/>
        <w:shd w:val="clear" w:fill="F4F6F8"/>
      </w:pPr>
      <w:r>
        <w:t xml:space="preserve">        ├── 类型是什么？</w:t>
      </w:r>
    </w:p>
    <w:p w14:paraId="0496A0E4">
      <w:pPr>
        <w:pStyle w:val="164"/>
        <w:shd w:val="clear" w:fill="F4F6F8"/>
      </w:pPr>
      <w:r>
        <w:t xml:space="preserve">        └── 哪些规则必须满足？</w:t>
      </w:r>
    </w:p>
    <w:p w14:paraId="3E295AB5">
      <w:pPr>
        <w:pStyle w:val="164"/>
        <w:shd w:val="clear" w:fill="F4F6F8"/>
      </w:pPr>
      <w:r>
        <w:t xml:space="preserve">        │</w:t>
      </w:r>
    </w:p>
    <w:p w14:paraId="57F11615">
      <w:pPr>
        <w:pStyle w:val="164"/>
        <w:shd w:val="clear" w:fill="F4F6F8"/>
      </w:pPr>
      <w:r>
        <w:t xml:space="preserve">        ▼</w:t>
      </w:r>
    </w:p>
    <w:p w14:paraId="0BB1B8BA">
      <w:pPr>
        <w:pStyle w:val="164"/>
        <w:shd w:val="clear" w:fill="F4F6F8"/>
      </w:pPr>
      <w:r>
        <w:t xml:space="preserve">   PostgreSQL</w:t>
      </w:r>
    </w:p>
    <w:p w14:paraId="3D77570E">
      <w:pPr>
        <w:pStyle w:val="164"/>
        <w:shd w:val="clear" w:fill="F4F6F8"/>
      </w:pPr>
      <w:r>
        <w:t xml:space="preserve">        │</w:t>
      </w:r>
    </w:p>
    <w:p w14:paraId="286201E3">
      <w:pPr>
        <w:pStyle w:val="164"/>
        <w:shd w:val="clear" w:fill="F4F6F8"/>
      </w:pPr>
      <w:r>
        <w:t xml:space="preserve">        ▼</w:t>
      </w:r>
    </w:p>
    <w:p w14:paraId="70D53ABB">
      <w:pPr>
        <w:pStyle w:val="164"/>
        <w:shd w:val="clear" w:fill="F4F6F8"/>
      </w:pPr>
      <w:r>
        <w:t xml:space="preserve">    55 项检查</w:t>
      </w:r>
    </w:p>
    <w:p w14:paraId="233747E3">
      <w:pPr>
        <w:pStyle w:val="164"/>
        <w:shd w:val="clear" w:fill="F4F6F8"/>
      </w:pPr>
      <w:r>
        <w:t xml:space="preserve">        │</w:t>
      </w:r>
    </w:p>
    <w:p w14:paraId="340EBD69">
      <w:pPr>
        <w:pStyle w:val="164"/>
        <w:shd w:val="clear" w:fill="F4F6F8"/>
      </w:pPr>
      <w:r>
        <w:t xml:space="preserve">        ▼</w:t>
      </w:r>
    </w:p>
    <w:p w14:paraId="54112B22">
      <w:pPr>
        <w:pStyle w:val="164"/>
        <w:shd w:val="clear" w:fill="F4F6F8"/>
      </w:pPr>
      <w:r>
        <w:t xml:space="preserve"> datacontract_report.json</w:t>
      </w:r>
    </w:p>
    <w:p w14:paraId="15D65A04">
      <w:pPr>
        <w:pStyle w:val="164"/>
        <w:shd w:val="clear" w:fill="F4F6F8"/>
      </w:pPr>
      <w:r>
        <w:t xml:space="preserve">        │</w:t>
      </w:r>
    </w:p>
    <w:p w14:paraId="3B358E4F">
      <w:pPr>
        <w:pStyle w:val="164"/>
        <w:shd w:val="clear" w:fill="F4F6F8"/>
      </w:pPr>
      <w:r>
        <w:t xml:space="preserve">        ▼</w:t>
      </w:r>
    </w:p>
    <w:p w14:paraId="25207909">
      <w:pPr>
        <w:pStyle w:val="164"/>
        <w:shd w:val="clear" w:fill="F4F6F8"/>
      </w:pPr>
      <w:r>
        <w:t xml:space="preserve">      app.py</w:t>
      </w:r>
    </w:p>
    <w:p w14:paraId="2B613DF2">
      <w:pPr>
        <w:pStyle w:val="164"/>
        <w:shd w:val="clear" w:fill="F4F6F8"/>
      </w:pPr>
      <w:r>
        <w:t xml:space="preserve">        │</w:t>
      </w:r>
    </w:p>
    <w:p w14:paraId="48515BF2">
      <w:pPr>
        <w:pStyle w:val="164"/>
        <w:shd w:val="clear" w:fill="F4F6F8"/>
      </w:pPr>
      <w:r>
        <w:t xml:space="preserve">        ▼</w:t>
      </w:r>
    </w:p>
    <w:p w14:paraId="774B25F6">
      <w:pPr>
        <w:pStyle w:val="164"/>
        <w:shd w:val="clear" w:fill="F4F6F8"/>
      </w:pPr>
      <w:r>
        <w:t xml:space="preserve"> Streamlit 看板</w:t>
      </w:r>
    </w:p>
    <w:p w14:paraId="1AB2542E"/>
    <w:p w14:paraId="49E6926A">
      <w:pPr>
        <w:spacing w:after="80" w:line="276" w:lineRule="auto"/>
      </w:pPr>
      <w:r>
        <w:t>最后报告又把它压缩成两个“世界”：</w:t>
      </w:r>
    </w:p>
    <w:p w14:paraId="28270EC3"/>
    <w:p w14:paraId="597A7B3F">
      <w:pPr>
        <w:pStyle w:val="164"/>
        <w:shd w:val="clear" w:fill="F4F6F8"/>
      </w:pPr>
      <w:r>
        <w:t>自动化校验链</w:t>
      </w:r>
    </w:p>
    <w:p w14:paraId="0251C613">
      <w:pPr>
        <w:pStyle w:val="164"/>
        <w:shd w:val="clear" w:fill="F4F6F8"/>
      </w:pPr>
      <w:r>
        <w:t>docker-compose</w:t>
      </w:r>
    </w:p>
    <w:p w14:paraId="22124B0B">
      <w:pPr>
        <w:pStyle w:val="164"/>
        <w:shd w:val="clear" w:fill="F4F6F8"/>
      </w:pPr>
      <w:r>
        <w:t xml:space="preserve">      ↓</w:t>
      </w:r>
    </w:p>
    <w:p w14:paraId="1236D563">
      <w:pPr>
        <w:pStyle w:val="164"/>
        <w:shd w:val="clear" w:fill="F4F6F8"/>
      </w:pPr>
      <w:r>
        <w:t xml:space="preserve">   Kestra</w:t>
      </w:r>
    </w:p>
    <w:p w14:paraId="59F17F67">
      <w:pPr>
        <w:pStyle w:val="164"/>
        <w:shd w:val="clear" w:fill="F4F6F8"/>
      </w:pPr>
      <w:r>
        <w:t xml:space="preserve">      ↓</w:t>
      </w:r>
    </w:p>
    <w:p w14:paraId="1291A139">
      <w:pPr>
        <w:pStyle w:val="164"/>
        <w:shd w:val="clear" w:fill="F4F6F8"/>
      </w:pPr>
      <w:r>
        <w:t xml:space="preserve">   Flow</w:t>
      </w:r>
    </w:p>
    <w:p w14:paraId="40BEC13D">
      <w:pPr>
        <w:pStyle w:val="164"/>
        <w:shd w:val="clear" w:fill="F4F6F8"/>
      </w:pPr>
      <w:r>
        <w:t xml:space="preserve">      ↓</w:t>
      </w:r>
    </w:p>
    <w:p w14:paraId="2E2AADE5">
      <w:pPr>
        <w:pStyle w:val="164"/>
        <w:shd w:val="clear" w:fill="F4F6F8"/>
      </w:pPr>
      <w:r>
        <w:t>datacontract</w:t>
      </w:r>
    </w:p>
    <w:p w14:paraId="144688E2">
      <w:pPr>
        <w:pStyle w:val="164"/>
        <w:shd w:val="clear" w:fill="F4F6F8"/>
      </w:pPr>
      <w:r>
        <w:t xml:space="preserve">      ↓</w:t>
      </w:r>
    </w:p>
    <w:p w14:paraId="46CC01EB">
      <w:pPr>
        <w:pStyle w:val="164"/>
        <w:shd w:val="clear" w:fill="F4F6F8"/>
      </w:pPr>
      <w:r>
        <w:t>契约 YAML</w:t>
      </w:r>
    </w:p>
    <w:p w14:paraId="6EB4B646">
      <w:pPr>
        <w:pStyle w:val="164"/>
        <w:shd w:val="clear" w:fill="F4F6F8"/>
      </w:pPr>
      <w:r>
        <w:t xml:space="preserve">      ↓</w:t>
      </w:r>
    </w:p>
    <w:p w14:paraId="399B5F94">
      <w:pPr>
        <w:pStyle w:val="164"/>
        <w:shd w:val="clear" w:fill="F4F6F8"/>
      </w:pPr>
      <w:r>
        <w:t>PostgreSQL</w:t>
      </w:r>
    </w:p>
    <w:p w14:paraId="7B37794A">
      <w:pPr>
        <w:pStyle w:val="164"/>
        <w:shd w:val="clear" w:fill="F4F6F8"/>
      </w:pPr>
      <w:r>
        <w:t xml:space="preserve">      ↓</w:t>
      </w:r>
    </w:p>
    <w:p w14:paraId="5F483366">
      <w:pPr>
        <w:pStyle w:val="164"/>
        <w:shd w:val="clear" w:fill="F4F6F8"/>
      </w:pPr>
      <w:r>
        <w:t>JSON 报告</w:t>
      </w:r>
    </w:p>
    <w:p w14:paraId="38D0E2DE">
      <w:pPr>
        <w:pStyle w:val="164"/>
        <w:shd w:val="clear" w:fill="F4F6F8"/>
      </w:pPr>
      <w:r>
        <w:t xml:space="preserve"> </w:t>
      </w:r>
    </w:p>
    <w:p w14:paraId="2A017136">
      <w:pPr>
        <w:pStyle w:val="164"/>
        <w:shd w:val="clear" w:fill="F4F6F8"/>
      </w:pPr>
      <w:r>
        <w:t xml:space="preserve"> </w:t>
      </w:r>
    </w:p>
    <w:p w14:paraId="3A3640A8">
      <w:pPr>
        <w:pStyle w:val="164"/>
        <w:shd w:val="clear" w:fill="F4F6F8"/>
      </w:pPr>
      <w:r>
        <w:t>人工查看链</w:t>
      </w:r>
    </w:p>
    <w:p w14:paraId="6BDB42C4">
      <w:pPr>
        <w:pStyle w:val="164"/>
        <w:shd w:val="clear" w:fill="F4F6F8"/>
      </w:pPr>
      <w:r>
        <w:t>app.py</w:t>
      </w:r>
    </w:p>
    <w:p w14:paraId="50A04C99">
      <w:pPr>
        <w:pStyle w:val="164"/>
        <w:shd w:val="clear" w:fill="F4F6F8"/>
      </w:pPr>
      <w:r>
        <w:t xml:space="preserve">   ↓</w:t>
      </w:r>
    </w:p>
    <w:p w14:paraId="28547519">
      <w:pPr>
        <w:pStyle w:val="164"/>
        <w:shd w:val="clear" w:fill="F4F6F8"/>
      </w:pPr>
      <w:r>
        <w:t>JSON 报告</w:t>
      </w:r>
    </w:p>
    <w:p w14:paraId="6EC86DD4"/>
    <w:p w14:paraId="09D7A6D3">
      <w:pPr>
        <w:spacing w:after="80" w:line="276" w:lineRule="auto"/>
      </w:pPr>
      <w:r>
        <w:t xml:space="preserve">两条链最终只在 </w:t>
      </w:r>
      <w:r>
        <w:rPr>
          <w:b/>
        </w:rPr>
        <w:t>JSON 报告</w:t>
      </w:r>
      <w:r>
        <w:t xml:space="preserve"> 这里交汇。也就是说：</w:t>
      </w:r>
    </w:p>
    <w:p w14:paraId="67A61AA0"/>
    <w:p w14:paraId="14AAEA7F">
      <w:pPr>
        <w:pStyle w:val="165"/>
        <w:pBdr>
          <w:left w:val="single" w:color="B7BDC5" w:sz="10" w:space="6"/>
        </w:pBdr>
      </w:pPr>
      <w:r>
        <w:rPr>
          <w:b/>
        </w:rPr>
        <w:t>app.py 不负责做检查。</w:t>
      </w:r>
    </w:p>
    <w:p w14:paraId="18446F7D">
      <w:pPr>
        <w:pStyle w:val="165"/>
        <w:pBdr>
          <w:left w:val="single" w:color="B7BDC5" w:sz="10" w:space="6"/>
        </w:pBdr>
      </w:pPr>
    </w:p>
    <w:p w14:paraId="2FFBAC71">
      <w:pPr>
        <w:pStyle w:val="165"/>
        <w:pBdr>
          <w:left w:val="single" w:color="B7BDC5" w:sz="10" w:space="6"/>
        </w:pBdr>
      </w:pPr>
      <w:r>
        <w:rPr>
          <w:b/>
        </w:rPr>
        <w:t>PostgreSQL 不负责理解 YAML。</w:t>
      </w:r>
    </w:p>
    <w:p w14:paraId="283AE5BB">
      <w:pPr>
        <w:pStyle w:val="165"/>
        <w:pBdr>
          <w:left w:val="single" w:color="B7BDC5" w:sz="10" w:space="6"/>
        </w:pBdr>
      </w:pPr>
    </w:p>
    <w:p w14:paraId="6DBDFC04">
      <w:pPr>
        <w:pStyle w:val="165"/>
        <w:pBdr>
          <w:left w:val="single" w:color="B7BDC5" w:sz="10" w:space="6"/>
        </w:pBdr>
      </w:pPr>
      <w:r>
        <w:rPr>
          <w:b/>
        </w:rPr>
        <w:t>Kestra 不负责理解你的 55 条业务规则。</w:t>
      </w:r>
    </w:p>
    <w:p w14:paraId="27F2E5D9">
      <w:pPr>
        <w:pStyle w:val="165"/>
        <w:pBdr>
          <w:left w:val="single" w:color="B7BDC5" w:sz="10" w:space="6"/>
        </w:pBdr>
      </w:pPr>
    </w:p>
    <w:p w14:paraId="5C887334">
      <w:pPr>
        <w:pStyle w:val="165"/>
        <w:pBdr>
          <w:left w:val="single" w:color="B7BDC5" w:sz="10" w:space="6"/>
        </w:pBdr>
      </w:pPr>
      <w:r>
        <w:rPr>
          <w:b/>
        </w:rPr>
        <w:t>真正执行 Data Contract 检查的是 datacontract-cli。</w:t>
      </w:r>
    </w:p>
    <w:p w14:paraId="3B19D8F0"/>
    <w:p w14:paraId="2C3E7388">
      <w:pPr>
        <w:spacing w:after="80" w:line="276" w:lineRule="auto"/>
      </w:pPr>
      <w:r>
        <w:t>这正是这篇报告最后一定要你分清楚的架构关系。</w:t>
      </w:r>
    </w:p>
    <w:p w14:paraId="535EEA97"/>
    <w:p w14:paraId="55C9CF38">
      <w:pPr>
        <w:pBdr>
          <w:bottom w:val="single" w:color="D8DDE3" w:sz="4" w:space="1"/>
        </w:pBdr>
        <w:spacing w:before="40" w:after="40"/>
      </w:pPr>
    </w:p>
    <w:p w14:paraId="5E9CF985"/>
    <w:p w14:paraId="47F1AD66">
      <w:pPr>
        <w:pStyle w:val="3"/>
      </w:pPr>
      <w:r>
        <w:t>四、第一部分 0.x，其实是在给 8.x 修路</w:t>
      </w:r>
    </w:p>
    <w:p w14:paraId="08CF4682"/>
    <w:p w14:paraId="1E9F63B4">
      <w:pPr>
        <w:spacing w:after="80" w:line="276" w:lineRule="auto"/>
      </w:pPr>
      <w:r>
        <w:t>你可能会觉得前面的：</w:t>
      </w:r>
    </w:p>
    <w:p w14:paraId="4A657208"/>
    <w:p w14:paraId="3104BDEB">
      <w:pPr>
        <w:spacing w:after="80" w:line="276" w:lineRule="auto"/>
      </w:pPr>
      <w:r>
        <w:t>- Docker Desktop</w:t>
      </w:r>
    </w:p>
    <w:p w14:paraId="444D8056">
      <w:pPr>
        <w:spacing w:after="80" w:line="276" w:lineRule="auto"/>
      </w:pPr>
      <w:r>
        <w:t>- WSL2</w:t>
      </w:r>
    </w:p>
    <w:p w14:paraId="50AC9C02">
      <w:pPr>
        <w:spacing w:after="80" w:line="276" w:lineRule="auto"/>
      </w:pPr>
      <w:r>
        <w:t>- VSCode</w:t>
      </w:r>
    </w:p>
    <w:p w14:paraId="508AE3EC">
      <w:pPr>
        <w:spacing w:after="80" w:line="276" w:lineRule="auto"/>
      </w:pPr>
      <w:r>
        <w:t>- PowerShell</w:t>
      </w:r>
    </w:p>
    <w:p w14:paraId="3A21A4DD">
      <w:pPr>
        <w:spacing w:after="80" w:line="276" w:lineRule="auto"/>
      </w:pPr>
      <w:r>
        <w:t>- venv</w:t>
      </w:r>
    </w:p>
    <w:p w14:paraId="357185BB">
      <w:pPr>
        <w:spacing w:after="80" w:line="276" w:lineRule="auto"/>
      </w:pPr>
      <w:r>
        <w:t>- restart</w:t>
      </w:r>
    </w:p>
    <w:p w14:paraId="70C510D1"/>
    <w:p w14:paraId="47D627A1">
      <w:pPr>
        <w:spacing w:after="80" w:line="276" w:lineRule="auto"/>
      </w:pPr>
      <w:r>
        <w:t>好像和 Data Contract 没什么关系。</w:t>
      </w:r>
    </w:p>
    <w:p w14:paraId="450396EC">
      <w:pPr>
        <w:spacing w:after="80" w:line="276" w:lineRule="auto"/>
      </w:pPr>
      <w:r>
        <w:t>实际上它们全部是在给后面的 8.x 铺路。</w:t>
      </w:r>
    </w:p>
    <w:p w14:paraId="16F5A8D3"/>
    <w:p w14:paraId="14C8A706">
      <w:pPr>
        <w:pBdr>
          <w:bottom w:val="single" w:color="D8DDE3" w:sz="4" w:space="1"/>
        </w:pBdr>
        <w:spacing w:before="40" w:after="40"/>
      </w:pPr>
    </w:p>
    <w:p w14:paraId="6041E7D9"/>
    <w:p w14:paraId="64815032">
      <w:pPr>
        <w:pStyle w:val="3"/>
      </w:pPr>
      <w:r>
        <w:t>五、0.1：为什么突然冒出来 Docker、WSL2、Linux？</w:t>
      </w:r>
    </w:p>
    <w:p w14:paraId="13AF5016"/>
    <w:p w14:paraId="0DE6AFD6">
      <w:pPr>
        <w:spacing w:after="80" w:line="276" w:lineRule="auto"/>
      </w:pPr>
      <w:r>
        <w:t>上一版的时候，你的运行环境很简单：</w:t>
      </w:r>
    </w:p>
    <w:p w14:paraId="684B3721"/>
    <w:p w14:paraId="085C5A3C">
      <w:pPr>
        <w:pStyle w:val="164"/>
        <w:shd w:val="clear" w:fill="F4F6F8"/>
      </w:pPr>
      <w:r>
        <w:t>Windows</w:t>
      </w:r>
    </w:p>
    <w:p w14:paraId="0CB5BEFF">
      <w:pPr>
        <w:pStyle w:val="164"/>
        <w:shd w:val="clear" w:fill="F4F6F8"/>
      </w:pPr>
      <w:r>
        <w:t xml:space="preserve"> ↓</w:t>
      </w:r>
    </w:p>
    <w:p w14:paraId="24F98FAA">
      <w:pPr>
        <w:pStyle w:val="164"/>
        <w:shd w:val="clear" w:fill="F4F6F8"/>
      </w:pPr>
      <w:r>
        <w:t>Python</w:t>
      </w:r>
    </w:p>
    <w:p w14:paraId="00566C91">
      <w:pPr>
        <w:pStyle w:val="164"/>
        <w:shd w:val="clear" w:fill="F4F6F8"/>
      </w:pPr>
      <w:r>
        <w:t xml:space="preserve"> ↓</w:t>
      </w:r>
    </w:p>
    <w:p w14:paraId="72057B2D">
      <w:pPr>
        <w:pStyle w:val="164"/>
        <w:shd w:val="clear" w:fill="F4F6F8"/>
      </w:pPr>
      <w:r>
        <w:t>datacontract</w:t>
      </w:r>
    </w:p>
    <w:p w14:paraId="770513F0">
      <w:pPr>
        <w:pStyle w:val="164"/>
        <w:shd w:val="clear" w:fill="F4F6F8"/>
      </w:pPr>
      <w:r>
        <w:t xml:space="preserve"> ↓</w:t>
      </w:r>
    </w:p>
    <w:p w14:paraId="5624073F">
      <w:pPr>
        <w:pStyle w:val="164"/>
        <w:shd w:val="clear" w:fill="F4F6F8"/>
      </w:pPr>
      <w:r>
        <w:t>Parquet</w:t>
      </w:r>
    </w:p>
    <w:p w14:paraId="56BC3C63"/>
    <w:p w14:paraId="184D4F1D">
      <w:pPr>
        <w:spacing w:after="80" w:line="276" w:lineRule="auto"/>
      </w:pPr>
      <w:r>
        <w:t>现在你想让 Kestra 来调度。</w:t>
      </w:r>
    </w:p>
    <w:p w14:paraId="4120412D">
      <w:pPr>
        <w:spacing w:after="80" w:line="276" w:lineRule="auto"/>
      </w:pPr>
      <w:r>
        <w:t>问题来了：</w:t>
      </w:r>
    </w:p>
    <w:p w14:paraId="4157DDA4"/>
    <w:p w14:paraId="25DD9500">
      <w:pPr>
        <w:pStyle w:val="165"/>
        <w:pBdr>
          <w:left w:val="single" w:color="B7BDC5" w:sz="10" w:space="6"/>
        </w:pBdr>
      </w:pPr>
      <w:r>
        <w:t>Kestra 到底是什么？</w:t>
      </w:r>
    </w:p>
    <w:p w14:paraId="3EDE1ADD"/>
    <w:p w14:paraId="298E6B2C">
      <w:pPr>
        <w:spacing w:after="80" w:line="276" w:lineRule="auto"/>
      </w:pPr>
      <w:r>
        <w:t xml:space="preserve">它不是一个简单的 </w:t>
      </w:r>
      <w:r>
        <w:rPr>
          <w:rFonts w:ascii="Consolas" w:hAnsi="Consolas" w:eastAsia="Microsoft YaHei Mono"/>
        </w:rPr>
        <w:t>.exe</w:t>
      </w:r>
      <w:r>
        <w:t xml:space="preserve"> 程序。</w:t>
      </w:r>
    </w:p>
    <w:p w14:paraId="43B0C5B8">
      <w:pPr>
        <w:spacing w:after="80" w:line="276" w:lineRule="auto"/>
      </w:pPr>
      <w:r>
        <w:t>报告把它定位成一个</w:t>
      </w:r>
      <w:r>
        <w:rPr>
          <w:b/>
        </w:rPr>
        <w:t>工作流编排平台</w:t>
      </w:r>
      <w:r>
        <w:t>。</w:t>
      </w:r>
    </w:p>
    <w:p w14:paraId="558143F7">
      <w:pPr>
        <w:spacing w:after="80" w:line="276" w:lineRule="auto"/>
      </w:pPr>
      <w:r>
        <w:t>你可以把它理解成：</w:t>
      </w:r>
    </w:p>
    <w:p w14:paraId="0A6624FC"/>
    <w:p w14:paraId="3A9CB98D">
      <w:pPr>
        <w:pStyle w:val="165"/>
        <w:pBdr>
          <w:left w:val="single" w:color="B7BDC5" w:sz="10" w:space="6"/>
        </w:pBdr>
      </w:pPr>
      <w:r>
        <w:t>一个专门负责“什么时候运行什么任务、按照什么顺序运行、运行在哪里”的调度系统。</w:t>
      </w:r>
    </w:p>
    <w:p w14:paraId="48FA9249"/>
    <w:p w14:paraId="6CB2601A">
      <w:pPr>
        <w:spacing w:after="80" w:line="276" w:lineRule="auto"/>
      </w:pPr>
      <w:r>
        <w:t>所以你现在不再只是运行一个 Python 程序，而是要搭一个小型运行平台。</w:t>
      </w:r>
    </w:p>
    <w:p w14:paraId="45211DDD">
      <w:pPr>
        <w:spacing w:after="80" w:line="276" w:lineRule="auto"/>
      </w:pPr>
      <w:r>
        <w:t>报告采用 Docker 来运行 Kestra。</w:t>
      </w:r>
    </w:p>
    <w:p w14:paraId="2C4EC7EC">
      <w:pPr>
        <w:spacing w:after="80" w:line="276" w:lineRule="auto"/>
      </w:pPr>
      <w:r>
        <w:t>于是第一次出现了：</w:t>
      </w:r>
    </w:p>
    <w:p w14:paraId="42B7FBB6"/>
    <w:p w14:paraId="4DFF7AC3">
      <w:pPr>
        <w:pStyle w:val="164"/>
        <w:shd w:val="clear" w:fill="F4F6F8"/>
      </w:pPr>
      <w:r>
        <w:t>Windows</w:t>
      </w:r>
    </w:p>
    <w:p w14:paraId="0E0DBF0D">
      <w:pPr>
        <w:pStyle w:val="164"/>
        <w:shd w:val="clear" w:fill="F4F6F8"/>
      </w:pPr>
      <w:r>
        <w:t xml:space="preserve">  ↓</w:t>
      </w:r>
    </w:p>
    <w:p w14:paraId="70B88A6B">
      <w:pPr>
        <w:pStyle w:val="164"/>
        <w:shd w:val="clear" w:fill="F4F6F8"/>
      </w:pPr>
      <w:r>
        <w:t>Docker Desktop</w:t>
      </w:r>
    </w:p>
    <w:p w14:paraId="4DB1D4A7">
      <w:pPr>
        <w:pStyle w:val="164"/>
        <w:shd w:val="clear" w:fill="F4F6F8"/>
      </w:pPr>
      <w:r>
        <w:t xml:space="preserve">  ↓</w:t>
      </w:r>
    </w:p>
    <w:p w14:paraId="558BFF03">
      <w:pPr>
        <w:pStyle w:val="164"/>
        <w:shd w:val="clear" w:fill="F4F6F8"/>
      </w:pPr>
      <w:r>
        <w:t>WSL2 / Linux</w:t>
      </w:r>
    </w:p>
    <w:p w14:paraId="6D7FBE6D">
      <w:pPr>
        <w:pStyle w:val="164"/>
        <w:shd w:val="clear" w:fill="F4F6F8"/>
      </w:pPr>
      <w:r>
        <w:t xml:space="preserve">  ↓</w:t>
      </w:r>
    </w:p>
    <w:p w14:paraId="69306DAD">
      <w:pPr>
        <w:pStyle w:val="164"/>
        <w:shd w:val="clear" w:fill="F4F6F8"/>
      </w:pPr>
      <w:r>
        <w:t>Kestra 容器</w:t>
      </w:r>
    </w:p>
    <w:p w14:paraId="7A1EF4C3"/>
    <w:p w14:paraId="0FF27F32">
      <w:pPr>
        <w:spacing w:after="80" w:line="276" w:lineRule="auto"/>
      </w:pPr>
      <w:r>
        <w:t>这里真正要理解的是：</w:t>
      </w:r>
    </w:p>
    <w:p w14:paraId="6E38B6F4">
      <w:pPr>
        <w:spacing w:after="80" w:line="276" w:lineRule="auto"/>
      </w:pPr>
      <w:r>
        <w:rPr>
          <w:b/>
        </w:rPr>
        <w:t>你并没有把自己的 Windows 变成 Linux。</w:t>
      </w:r>
    </w:p>
    <w:p w14:paraId="21D7C1BA">
      <w:pPr>
        <w:spacing w:after="80" w:line="276" w:lineRule="auto"/>
      </w:pPr>
      <w:r>
        <w:t>你的电脑仍然是 Windows。</w:t>
      </w:r>
    </w:p>
    <w:p w14:paraId="296232A5">
      <w:pPr>
        <w:spacing w:after="80" w:line="276" w:lineRule="auto"/>
      </w:pPr>
      <w:r>
        <w:t>只是：</w:t>
      </w:r>
    </w:p>
    <w:p w14:paraId="3A7ED792"/>
    <w:p w14:paraId="4C2B5CDE">
      <w:pPr>
        <w:pStyle w:val="165"/>
        <w:pBdr>
          <w:left w:val="single" w:color="B7BDC5" w:sz="10" w:space="6"/>
        </w:pBdr>
      </w:pPr>
      <w:r>
        <w:t>Docker Desktop 借助 WSL2/Linux 后端去运行 Linux 容器。</w:t>
      </w:r>
    </w:p>
    <w:p w14:paraId="3A07F634"/>
    <w:p w14:paraId="114E9E94">
      <w:pPr>
        <w:spacing w:after="80" w:line="276" w:lineRule="auto"/>
      </w:pPr>
      <w:r>
        <w:t>所以你后面看到的很多东西会突然变成 Linux 风格：</w:t>
      </w:r>
    </w:p>
    <w:p w14:paraId="7F642BED"/>
    <w:p w14:paraId="2290FFDB">
      <w:pPr>
        <w:pStyle w:val="164"/>
        <w:shd w:val="clear" w:fill="F4F6F8"/>
      </w:pPr>
      <w:r>
        <w:t>/bin/sh</w:t>
      </w:r>
    </w:p>
    <w:p w14:paraId="12D65D4B">
      <w:pPr>
        <w:pStyle w:val="164"/>
        <w:shd w:val="clear" w:fill="F4F6F8"/>
      </w:pPr>
      <w:r>
        <w:t>/tmp</w:t>
      </w:r>
    </w:p>
    <w:p w14:paraId="10DD696A">
      <w:pPr>
        <w:pStyle w:val="164"/>
        <w:shd w:val="clear" w:fill="F4F6F8"/>
      </w:pPr>
      <w:r>
        <w:t>/app</w:t>
      </w:r>
    </w:p>
    <w:p w14:paraId="345B733A">
      <w:pPr>
        <w:pStyle w:val="164"/>
        <w:shd w:val="clear" w:fill="F4F6F8"/>
      </w:pPr>
      <w:r>
        <w:t>/var/run/docker.sock</w:t>
      </w:r>
    </w:p>
    <w:p w14:paraId="7E1F258D"/>
    <w:p w14:paraId="27751954">
      <w:pPr>
        <w:spacing w:after="80" w:line="276" w:lineRule="auto"/>
      </w:pPr>
      <w:r>
        <w:t>这也是为什么后面大量问题都和：</w:t>
      </w:r>
    </w:p>
    <w:p w14:paraId="5AE2DDBA"/>
    <w:p w14:paraId="48D31401">
      <w:pPr>
        <w:pStyle w:val="165"/>
        <w:pBdr>
          <w:left w:val="single" w:color="B7BDC5" w:sz="10" w:space="6"/>
        </w:pBdr>
      </w:pPr>
      <w:r>
        <w:t>“我明明在 Windows 上，为什么它老是跟我讲 Linux？”</w:t>
      </w:r>
    </w:p>
    <w:p w14:paraId="32867CF5"/>
    <w:p w14:paraId="7A4E7E62">
      <w:pPr>
        <w:spacing w:after="80" w:line="276" w:lineRule="auto"/>
      </w:pPr>
      <w:r>
        <w:t>有关。</w:t>
      </w:r>
    </w:p>
    <w:p w14:paraId="7E593F3C">
      <w:pPr>
        <w:spacing w:after="80" w:line="276" w:lineRule="auto"/>
      </w:pPr>
      <w:r>
        <w:t>因为</w:t>
      </w:r>
      <w:r>
        <w:rPr>
          <w:b/>
        </w:rPr>
        <w:t>你人在 Windows，但任务是在 Docker 的 Linux 容器体系里执行。</w:t>
      </w:r>
    </w:p>
    <w:p w14:paraId="7B224202"/>
    <w:p w14:paraId="5A5344AB">
      <w:pPr>
        <w:pBdr>
          <w:bottom w:val="single" w:color="D8DDE3" w:sz="4" w:space="1"/>
        </w:pBdr>
        <w:spacing w:before="40" w:after="40"/>
      </w:pPr>
    </w:p>
    <w:p w14:paraId="19D68822"/>
    <w:p w14:paraId="3B4AF428">
      <w:pPr>
        <w:pStyle w:val="3"/>
      </w:pPr>
      <w:r>
        <w:t>六、0.2：Kestra 装好之后，它其实还什么都不会</w:t>
      </w:r>
    </w:p>
    <w:p w14:paraId="6B351BF9"/>
    <w:p w14:paraId="22FAF7F9">
      <w:pPr>
        <w:spacing w:after="80" w:line="276" w:lineRule="auto"/>
      </w:pPr>
      <w:r>
        <w:t>你先建立了 Kestra。</w:t>
      </w:r>
    </w:p>
    <w:p w14:paraId="130ECCA5">
      <w:pPr>
        <w:spacing w:after="80" w:line="276" w:lineRule="auto"/>
      </w:pPr>
      <w:r>
        <w:t>通过：</w:t>
      </w:r>
    </w:p>
    <w:p w14:paraId="44165E9C"/>
    <w:p w14:paraId="3C03AAA2">
      <w:pPr>
        <w:pStyle w:val="164"/>
        <w:shd w:val="clear" w:fill="F4F6F8"/>
      </w:pPr>
      <w:r>
        <w:t>docker compose up -d</w:t>
      </w:r>
    </w:p>
    <w:p w14:paraId="6489FE33"/>
    <w:p w14:paraId="2040FD47">
      <w:pPr>
        <w:spacing w:after="80" w:line="276" w:lineRule="auto"/>
      </w:pPr>
      <w:r>
        <w:t>Docker 根据：</w:t>
      </w:r>
    </w:p>
    <w:p w14:paraId="5F469E39"/>
    <w:p w14:paraId="5153E0EB">
      <w:pPr>
        <w:pStyle w:val="164"/>
        <w:shd w:val="clear" w:fill="F4F6F8"/>
      </w:pPr>
      <w:r>
        <w:t>docker-compose.yml</w:t>
      </w:r>
    </w:p>
    <w:p w14:paraId="7D029A85"/>
    <w:p w14:paraId="5AA58CB5">
      <w:pPr>
        <w:spacing w:after="80" w:line="276" w:lineRule="auto"/>
      </w:pPr>
      <w:r>
        <w:t>去启动服务。</w:t>
      </w:r>
    </w:p>
    <w:p w14:paraId="54DD3BD6">
      <w:pPr>
        <w:spacing w:after="80" w:line="276" w:lineRule="auto"/>
      </w:pPr>
      <w:r>
        <w:t>这个时候出现一个非常重要的认识：</w:t>
      </w:r>
    </w:p>
    <w:p w14:paraId="6D4A303B"/>
    <w:p w14:paraId="2F483FC2">
      <w:pPr>
        <w:pStyle w:val="164"/>
        <w:shd w:val="clear" w:fill="F4F6F8"/>
      </w:pPr>
      <w:r>
        <w:t>docker-compose.yml</w:t>
      </w:r>
    </w:p>
    <w:p w14:paraId="3E7045C3"/>
    <w:p w14:paraId="13C61D38">
      <w:pPr>
        <w:spacing w:after="80" w:line="276" w:lineRule="auto"/>
      </w:pPr>
      <w:r>
        <w:t>和：</w:t>
      </w:r>
    </w:p>
    <w:p w14:paraId="4D7C1AFF"/>
    <w:p w14:paraId="20FED695">
      <w:pPr>
        <w:pStyle w:val="164"/>
        <w:shd w:val="clear" w:fill="F4F6F8"/>
      </w:pPr>
      <w:r>
        <w:t>financial_data_contract.yaml</w:t>
      </w:r>
    </w:p>
    <w:p w14:paraId="1A018490"/>
    <w:p w14:paraId="5DD00783">
      <w:pPr>
        <w:spacing w:after="80" w:line="276" w:lineRule="auto"/>
      </w:pPr>
      <w:r>
        <w:t>都是 YAML。</w:t>
      </w:r>
    </w:p>
    <w:p w14:paraId="04500FC1">
      <w:pPr>
        <w:spacing w:after="80" w:line="276" w:lineRule="auto"/>
      </w:pPr>
      <w:r>
        <w:t>但是！</w:t>
      </w:r>
    </w:p>
    <w:p w14:paraId="11DD9CED">
      <w:pPr>
        <w:spacing w:after="80" w:line="276" w:lineRule="auto"/>
      </w:pPr>
      <w:r>
        <w:rPr>
          <w:b/>
        </w:rPr>
        <w:t>它们不是同一种 YAML。</w:t>
      </w:r>
    </w:p>
    <w:p w14:paraId="500D6B80">
      <w:pPr>
        <w:spacing w:after="80" w:line="276" w:lineRule="auto"/>
      </w:pPr>
      <w:r>
        <w:t>这篇报告实际上是你第一次正式接触到：</w:t>
      </w:r>
    </w:p>
    <w:p w14:paraId="236CB652"/>
    <w:p w14:paraId="54C6FD26">
      <w:pPr>
        <w:pStyle w:val="165"/>
        <w:pBdr>
          <w:left w:val="single" w:color="B7BDC5" w:sz="10" w:space="6"/>
        </w:pBdr>
      </w:pPr>
      <w:r>
        <w:rPr>
          <w:b/>
        </w:rPr>
        <w:t>“YAML 只是一种格式，真正决定它含义的是谁来解析它。”</w:t>
      </w:r>
    </w:p>
    <w:p w14:paraId="65893763"/>
    <w:p w14:paraId="44B957EA">
      <w:pPr>
        <w:pBdr>
          <w:bottom w:val="single" w:color="D8DDE3" w:sz="4" w:space="1"/>
        </w:pBdr>
        <w:spacing w:before="40" w:after="40"/>
      </w:pPr>
    </w:p>
    <w:p w14:paraId="7369D56A"/>
    <w:p w14:paraId="4B9F0AC0">
      <w:pPr>
        <w:pStyle w:val="4"/>
      </w:pPr>
      <w:r>
        <w:rPr>
          <w:rFonts w:ascii="Consolas" w:hAnsi="Consolas" w:eastAsia="Microsoft YaHei Mono"/>
        </w:rPr>
        <w:t>docker-compose.yml</w:t>
      </w:r>
    </w:p>
    <w:p w14:paraId="55CA6FA6"/>
    <w:p w14:paraId="7920B205">
      <w:pPr>
        <w:spacing w:after="80" w:line="276" w:lineRule="auto"/>
      </w:pPr>
      <w:r>
        <w:t>是：</w:t>
      </w:r>
    </w:p>
    <w:p w14:paraId="26D8253B"/>
    <w:p w14:paraId="20334BBB">
      <w:pPr>
        <w:pStyle w:val="165"/>
        <w:pBdr>
          <w:left w:val="single" w:color="B7BDC5" w:sz="10" w:space="6"/>
        </w:pBdr>
      </w:pPr>
      <w:r>
        <w:t>写给 Docker Compose 看的。</w:t>
      </w:r>
    </w:p>
    <w:p w14:paraId="20C67549"/>
    <w:p w14:paraId="223C1317">
      <w:pPr>
        <w:spacing w:after="80" w:line="276" w:lineRule="auto"/>
      </w:pPr>
      <w:r>
        <w:t>它描述：</w:t>
      </w:r>
    </w:p>
    <w:p w14:paraId="7D0F5FD8"/>
    <w:p w14:paraId="5FA4F4B5">
      <w:pPr>
        <w:pStyle w:val="164"/>
        <w:shd w:val="clear" w:fill="F4F6F8"/>
      </w:pPr>
      <w:r>
        <w:t>要启动什么服务</w:t>
      </w:r>
    </w:p>
    <w:p w14:paraId="77CE122A">
      <w:pPr>
        <w:pStyle w:val="164"/>
        <w:shd w:val="clear" w:fill="F4F6F8"/>
      </w:pPr>
      <w:r>
        <w:t>用什么镜像</w:t>
      </w:r>
    </w:p>
    <w:p w14:paraId="4255CB68">
      <w:pPr>
        <w:pStyle w:val="164"/>
        <w:shd w:val="clear" w:fill="F4F6F8"/>
      </w:pPr>
      <w:r>
        <w:t>端口怎么映射</w:t>
      </w:r>
    </w:p>
    <w:p w14:paraId="34167169">
      <w:pPr>
        <w:pStyle w:val="164"/>
        <w:shd w:val="clear" w:fill="F4F6F8"/>
      </w:pPr>
      <w:r>
        <w:t>数据卷怎么挂</w:t>
      </w:r>
    </w:p>
    <w:p w14:paraId="61C7DB0C">
      <w:pPr>
        <w:pStyle w:val="164"/>
        <w:shd w:val="clear" w:fill="F4F6F8"/>
      </w:pPr>
      <w:r>
        <w:t>服务之间怎么连接</w:t>
      </w:r>
    </w:p>
    <w:p w14:paraId="18EBA667">
      <w:pPr>
        <w:pStyle w:val="164"/>
        <w:shd w:val="clear" w:fill="F4F6F8"/>
      </w:pPr>
      <w:r>
        <w:t>启动顺序怎样</w:t>
      </w:r>
    </w:p>
    <w:p w14:paraId="6EA28C80">
      <w:pPr>
        <w:pStyle w:val="164"/>
        <w:shd w:val="clear" w:fill="F4F6F8"/>
      </w:pPr>
      <w:r>
        <w:t>自动重启怎样</w:t>
      </w:r>
    </w:p>
    <w:p w14:paraId="40327A64"/>
    <w:p w14:paraId="648263FD">
      <w:pPr>
        <w:pBdr>
          <w:bottom w:val="single" w:color="D8DDE3" w:sz="4" w:space="1"/>
        </w:pBdr>
        <w:spacing w:before="40" w:after="40"/>
      </w:pPr>
    </w:p>
    <w:p w14:paraId="3D0BE505"/>
    <w:p w14:paraId="4BD8573A">
      <w:pPr>
        <w:pStyle w:val="4"/>
      </w:pPr>
      <w:r>
        <w:rPr>
          <w:rFonts w:ascii="Consolas" w:hAnsi="Consolas" w:eastAsia="Microsoft YaHei Mono"/>
        </w:rPr>
        <w:t>financial_data_contract.yaml</w:t>
      </w:r>
    </w:p>
    <w:p w14:paraId="6F9D8090"/>
    <w:p w14:paraId="22CA08E3">
      <w:pPr>
        <w:spacing w:after="80" w:line="276" w:lineRule="auto"/>
      </w:pPr>
      <w:r>
        <w:t>是：</w:t>
      </w:r>
    </w:p>
    <w:p w14:paraId="0F2BA3C3"/>
    <w:p w14:paraId="23521A11">
      <w:pPr>
        <w:pStyle w:val="165"/>
        <w:pBdr>
          <w:left w:val="single" w:color="B7BDC5" w:sz="10" w:space="6"/>
        </w:pBdr>
      </w:pPr>
      <w:r>
        <w:t>写给 datacontract-cli 看的。</w:t>
      </w:r>
    </w:p>
    <w:p w14:paraId="3C9A1366"/>
    <w:p w14:paraId="25A8C42F">
      <w:pPr>
        <w:spacing w:after="80" w:line="276" w:lineRule="auto"/>
      </w:pPr>
      <w:r>
        <w:t>它描述：</w:t>
      </w:r>
    </w:p>
    <w:p w14:paraId="5C604185"/>
    <w:p w14:paraId="5BD32EAE">
      <w:pPr>
        <w:pStyle w:val="164"/>
        <w:shd w:val="clear" w:fill="F4F6F8"/>
      </w:pPr>
      <w:r>
        <w:t>数据长什么样</w:t>
      </w:r>
    </w:p>
    <w:p w14:paraId="2CA8104A">
      <w:pPr>
        <w:pStyle w:val="164"/>
        <w:shd w:val="clear" w:fill="F4F6F8"/>
      </w:pPr>
      <w:r>
        <w:t>有哪些字段</w:t>
      </w:r>
    </w:p>
    <w:p w14:paraId="73F8CEA3">
      <w:pPr>
        <w:pStyle w:val="164"/>
        <w:shd w:val="clear" w:fill="F4F6F8"/>
      </w:pPr>
      <w:r>
        <w:t>字段类型</w:t>
      </w:r>
    </w:p>
    <w:p w14:paraId="569D7702">
      <w:pPr>
        <w:pStyle w:val="164"/>
        <w:shd w:val="clear" w:fill="F4F6F8"/>
      </w:pPr>
      <w:r>
        <w:t>哪些字段必须存在</w:t>
      </w:r>
    </w:p>
    <w:p w14:paraId="0417FB0F">
      <w:pPr>
        <w:pStyle w:val="164"/>
        <w:shd w:val="clear" w:fill="F4F6F8"/>
      </w:pPr>
      <w:r>
        <w:t>哪些字段不能为空</w:t>
      </w:r>
    </w:p>
    <w:p w14:paraId="56A21C32">
      <w:pPr>
        <w:pStyle w:val="164"/>
        <w:shd w:val="clear" w:fill="F4F6F8"/>
      </w:pPr>
      <w:r>
        <w:t>哪些字段唯一</w:t>
      </w:r>
    </w:p>
    <w:p w14:paraId="7338591F">
      <w:pPr>
        <w:pStyle w:val="164"/>
        <w:shd w:val="clear" w:fill="F4F6F8"/>
      </w:pPr>
      <w:r>
        <w:t>有哪些质量规则</w:t>
      </w:r>
    </w:p>
    <w:p w14:paraId="6AB5DEDC">
      <w:pPr>
        <w:pStyle w:val="164"/>
        <w:shd w:val="clear" w:fill="F4F6F8"/>
      </w:pPr>
      <w:r>
        <w:t>数据库在哪里</w:t>
      </w:r>
    </w:p>
    <w:p w14:paraId="3C20BEA1"/>
    <w:p w14:paraId="7B114B55">
      <w:pPr>
        <w:pBdr>
          <w:bottom w:val="single" w:color="D8DDE3" w:sz="4" w:space="1"/>
        </w:pBdr>
        <w:spacing w:before="40" w:after="40"/>
      </w:pPr>
    </w:p>
    <w:p w14:paraId="6C7DF1A2"/>
    <w:p w14:paraId="4BA05F8E">
      <w:pPr>
        <w:pStyle w:val="4"/>
      </w:pPr>
      <w:r>
        <w:t>Kestra Flow YAML</w:t>
      </w:r>
    </w:p>
    <w:p w14:paraId="0DD28409"/>
    <w:p w14:paraId="4AFFC2AD">
      <w:pPr>
        <w:spacing w:after="80" w:line="276" w:lineRule="auto"/>
      </w:pPr>
      <w:r>
        <w:t>又是：</w:t>
      </w:r>
    </w:p>
    <w:p w14:paraId="3B907912"/>
    <w:p w14:paraId="792749A8">
      <w:pPr>
        <w:pStyle w:val="165"/>
        <w:pBdr>
          <w:left w:val="single" w:color="B7BDC5" w:sz="10" w:space="6"/>
        </w:pBdr>
      </w:pPr>
      <w:r>
        <w:t>写给 Kestra 的。</w:t>
      </w:r>
    </w:p>
    <w:p w14:paraId="275621CF"/>
    <w:p w14:paraId="2022E1C6">
      <w:pPr>
        <w:spacing w:after="80" w:line="276" w:lineRule="auto"/>
      </w:pPr>
      <w:r>
        <w:t>它描述：</w:t>
      </w:r>
    </w:p>
    <w:p w14:paraId="41C55CC1"/>
    <w:p w14:paraId="5A5AD756">
      <w:pPr>
        <w:pStyle w:val="164"/>
        <w:shd w:val="clear" w:fill="F4F6F8"/>
      </w:pPr>
      <w:r>
        <w:t>什么时候执行</w:t>
      </w:r>
    </w:p>
    <w:p w14:paraId="6509BFC2">
      <w:pPr>
        <w:pStyle w:val="164"/>
        <w:shd w:val="clear" w:fill="F4F6F8"/>
      </w:pPr>
      <w:r>
        <w:t>执行什么任务</w:t>
      </w:r>
    </w:p>
    <w:p w14:paraId="785C41A8">
      <w:pPr>
        <w:pStyle w:val="164"/>
        <w:shd w:val="clear" w:fill="F4F6F8"/>
      </w:pPr>
      <w:r>
        <w:t>用什么镜像</w:t>
      </w:r>
    </w:p>
    <w:p w14:paraId="5C647FF8">
      <w:pPr>
        <w:pStyle w:val="164"/>
        <w:shd w:val="clear" w:fill="F4F6F8"/>
      </w:pPr>
      <w:r>
        <w:t>任务放到什么网络</w:t>
      </w:r>
    </w:p>
    <w:p w14:paraId="4015C783">
      <w:pPr>
        <w:pStyle w:val="164"/>
        <w:shd w:val="clear" w:fill="F4F6F8"/>
      </w:pPr>
      <w:r>
        <w:t>环境变量是什么</w:t>
      </w:r>
    </w:p>
    <w:p w14:paraId="78B7CB62">
      <w:pPr>
        <w:pStyle w:val="164"/>
        <w:shd w:val="clear" w:fill="F4F6F8"/>
      </w:pPr>
      <w:r>
        <w:t>执行什么命令</w:t>
      </w:r>
    </w:p>
    <w:p w14:paraId="38669512"/>
    <w:p w14:paraId="105909B6">
      <w:pPr>
        <w:spacing w:after="80" w:line="276" w:lineRule="auto"/>
      </w:pPr>
      <w:r>
        <w:t>所以你现在实际上已经同时出现了三个 YAML：</w:t>
      </w:r>
    </w:p>
    <w:p w14:paraId="3A16C5C5"/>
    <w:p w14:paraId="17F53258">
      <w:pPr>
        <w:pStyle w:val="164"/>
        <w:shd w:val="clear" w:fill="F4F6F8"/>
      </w:pPr>
      <w:r>
        <w:t>docker-compose.yml</w:t>
      </w:r>
    </w:p>
    <w:p w14:paraId="6EBF1774">
      <w:pPr>
        <w:pStyle w:val="164"/>
        <w:shd w:val="clear" w:fill="F4F6F8"/>
      </w:pPr>
      <w:r>
        <w:t xml:space="preserve">       ↓</w:t>
      </w:r>
    </w:p>
    <w:p w14:paraId="353AE80F">
      <w:pPr>
        <w:pStyle w:val="164"/>
        <w:shd w:val="clear" w:fill="F4F6F8"/>
      </w:pPr>
      <w:r>
        <w:t>告诉 Docker</w:t>
      </w:r>
    </w:p>
    <w:p w14:paraId="01656C60">
      <w:pPr>
        <w:pStyle w:val="164"/>
        <w:shd w:val="clear" w:fill="F4F6F8"/>
      </w:pPr>
      <w:r>
        <w:t>“给我搭一套机器”</w:t>
      </w:r>
    </w:p>
    <w:p w14:paraId="64B1FEB0">
      <w:pPr>
        <w:pStyle w:val="164"/>
        <w:shd w:val="clear" w:fill="F4F6F8"/>
      </w:pPr>
      <w:r>
        <w:t xml:space="preserve"> </w:t>
      </w:r>
    </w:p>
    <w:p w14:paraId="055A434C">
      <w:pPr>
        <w:pStyle w:val="164"/>
        <w:shd w:val="clear" w:fill="F4F6F8"/>
      </w:pPr>
      <w:r>
        <w:t xml:space="preserve"> </w:t>
      </w:r>
    </w:p>
    <w:p w14:paraId="3B6F5C2B">
      <w:pPr>
        <w:pStyle w:val="164"/>
        <w:shd w:val="clear" w:fill="F4F6F8"/>
      </w:pPr>
      <w:r>
        <w:t>Flow YAML</w:t>
      </w:r>
    </w:p>
    <w:p w14:paraId="3E32382F">
      <w:pPr>
        <w:pStyle w:val="164"/>
        <w:shd w:val="clear" w:fill="F4F6F8"/>
      </w:pPr>
      <w:r>
        <w:t xml:space="preserve">       ↓</w:t>
      </w:r>
    </w:p>
    <w:p w14:paraId="4BFF9E08">
      <w:pPr>
        <w:pStyle w:val="164"/>
        <w:shd w:val="clear" w:fill="F4F6F8"/>
      </w:pPr>
      <w:r>
        <w:t>告诉 Kestra</w:t>
      </w:r>
    </w:p>
    <w:p w14:paraId="6A53F853">
      <w:pPr>
        <w:pStyle w:val="164"/>
        <w:shd w:val="clear" w:fill="F4F6F8"/>
      </w:pPr>
      <w:r>
        <w:t>“怎么干活”</w:t>
      </w:r>
    </w:p>
    <w:p w14:paraId="4AC1F379">
      <w:pPr>
        <w:pStyle w:val="164"/>
        <w:shd w:val="clear" w:fill="F4F6F8"/>
      </w:pPr>
      <w:r>
        <w:t xml:space="preserve"> </w:t>
      </w:r>
    </w:p>
    <w:p w14:paraId="39EE3D33">
      <w:pPr>
        <w:pStyle w:val="164"/>
        <w:shd w:val="clear" w:fill="F4F6F8"/>
      </w:pPr>
      <w:r>
        <w:t xml:space="preserve"> </w:t>
      </w:r>
    </w:p>
    <w:p w14:paraId="6C60E7C0">
      <w:pPr>
        <w:pStyle w:val="164"/>
        <w:shd w:val="clear" w:fill="F4F6F8"/>
      </w:pPr>
      <w:r>
        <w:t>financial_data_contract.yaml</w:t>
      </w:r>
    </w:p>
    <w:p w14:paraId="72016160">
      <w:pPr>
        <w:pStyle w:val="164"/>
        <w:shd w:val="clear" w:fill="F4F6F8"/>
      </w:pPr>
      <w:r>
        <w:t xml:space="preserve">       ↓</w:t>
      </w:r>
    </w:p>
    <w:p w14:paraId="3BBE38C4">
      <w:pPr>
        <w:pStyle w:val="164"/>
        <w:shd w:val="clear" w:fill="F4F6F8"/>
      </w:pPr>
      <w:r>
        <w:t>告诉 datacontract</w:t>
      </w:r>
    </w:p>
    <w:p w14:paraId="365378A1">
      <w:pPr>
        <w:pStyle w:val="164"/>
        <w:shd w:val="clear" w:fill="F4F6F8"/>
      </w:pPr>
      <w:r>
        <w:t>“检查什么”</w:t>
      </w:r>
    </w:p>
    <w:p w14:paraId="563227E0"/>
    <w:p w14:paraId="52C54D12">
      <w:pPr>
        <w:spacing w:after="80" w:line="276" w:lineRule="auto"/>
      </w:pPr>
      <w:r>
        <w:t>这三个 YAML 是这篇报告最重要的概念之一。</w:t>
      </w:r>
    </w:p>
    <w:p w14:paraId="2C58CD00"/>
    <w:p w14:paraId="3B14DFA9">
      <w:pPr>
        <w:pBdr>
          <w:bottom w:val="single" w:color="D8DDE3" w:sz="4" w:space="1"/>
        </w:pBdr>
        <w:spacing w:before="40" w:after="40"/>
      </w:pPr>
    </w:p>
    <w:p w14:paraId="509B1504"/>
    <w:p w14:paraId="328D8585">
      <w:pPr>
        <w:pStyle w:val="3"/>
      </w:pPr>
      <w:r>
        <w:t xml:space="preserve">七、0.2.7：为什么要创建 </w:t>
      </w:r>
      <w:r>
        <w:rPr>
          <w:rFonts w:ascii="Consolas" w:hAnsi="Consolas" w:eastAsia="Microsoft YaHei Mono"/>
        </w:rPr>
        <w:t>company.finance</w:t>
      </w:r>
      <w:r>
        <w:t>？</w:t>
      </w:r>
    </w:p>
    <w:p w14:paraId="247C65FF"/>
    <w:p w14:paraId="5B6B7DAE">
      <w:pPr>
        <w:spacing w:after="80" w:line="276" w:lineRule="auto"/>
      </w:pPr>
      <w:r>
        <w:t>Kestra 启动以后，你创建：</w:t>
      </w:r>
    </w:p>
    <w:p w14:paraId="34AEE7FA"/>
    <w:p w14:paraId="159AECC5">
      <w:pPr>
        <w:pStyle w:val="164"/>
        <w:shd w:val="clear" w:fill="F4F6F8"/>
      </w:pPr>
      <w:r>
        <w:t>company.finance</w:t>
      </w:r>
    </w:p>
    <w:p w14:paraId="4C8B0341"/>
    <w:p w14:paraId="6A4E266B">
      <w:pPr>
        <w:spacing w:after="80" w:line="276" w:lineRule="auto"/>
      </w:pPr>
      <w:r>
        <w:t>这就是 Namespace。</w:t>
      </w:r>
    </w:p>
    <w:p w14:paraId="10E2F355">
      <w:pPr>
        <w:spacing w:after="80" w:line="276" w:lineRule="auto"/>
      </w:pPr>
      <w:r>
        <w:t>可以先粗略理解成：</w:t>
      </w:r>
    </w:p>
    <w:p w14:paraId="7B95FD04"/>
    <w:p w14:paraId="53C9C178">
      <w:pPr>
        <w:pStyle w:val="165"/>
        <w:pBdr>
          <w:left w:val="single" w:color="B7BDC5" w:sz="10" w:space="6"/>
        </w:pBdr>
      </w:pPr>
      <w:r>
        <w:rPr>
          <w:b/>
        </w:rPr>
        <w:t>Kestra 内部的工作空间 / 账套 / 项目目录。</w:t>
      </w:r>
    </w:p>
    <w:p w14:paraId="305F1EF1"/>
    <w:p w14:paraId="3ADC2BF3">
      <w:pPr>
        <w:spacing w:after="80" w:line="276" w:lineRule="auto"/>
      </w:pPr>
      <w:r>
        <w:t>你的财务 Data Contract Flow、文件、执行记录，都属于这个 Namespace。</w:t>
      </w:r>
    </w:p>
    <w:p w14:paraId="15063463">
      <w:pPr>
        <w:spacing w:after="80" w:line="276" w:lineRule="auto"/>
      </w:pPr>
      <w:r>
        <w:t>于是之后你会看到：</w:t>
      </w:r>
    </w:p>
    <w:p w14:paraId="39DC4D12"/>
    <w:p w14:paraId="1A30D96B">
      <w:pPr>
        <w:pStyle w:val="164"/>
        <w:shd w:val="clear" w:fill="F4F6F8"/>
      </w:pPr>
      <w:r>
        <w:t>company.finance</w:t>
      </w:r>
    </w:p>
    <w:p w14:paraId="29F47AE0">
      <w:pPr>
        <w:pStyle w:val="164"/>
        <w:shd w:val="clear" w:fill="F4F6F8"/>
      </w:pPr>
      <w:r>
        <w:t>│</w:t>
      </w:r>
    </w:p>
    <w:p w14:paraId="13D1949D">
      <w:pPr>
        <w:pStyle w:val="164"/>
        <w:shd w:val="clear" w:fill="F4F6F8"/>
      </w:pPr>
      <w:r>
        <w:t>├── Flow</w:t>
      </w:r>
    </w:p>
    <w:p w14:paraId="62E5001C">
      <w:pPr>
        <w:pStyle w:val="164"/>
        <w:shd w:val="clear" w:fill="F4F6F8"/>
      </w:pPr>
      <w:r>
        <w:t>│</w:t>
      </w:r>
    </w:p>
    <w:p w14:paraId="3F04C21E">
      <w:pPr>
        <w:pStyle w:val="164"/>
        <w:shd w:val="clear" w:fill="F4F6F8"/>
      </w:pPr>
      <w:r>
        <w:t>├── Files</w:t>
      </w:r>
    </w:p>
    <w:p w14:paraId="5C819C33">
      <w:pPr>
        <w:pStyle w:val="164"/>
        <w:shd w:val="clear" w:fill="F4F6F8"/>
      </w:pPr>
      <w:r>
        <w:t>│    ├── financial_data_contract.yaml</w:t>
      </w:r>
    </w:p>
    <w:p w14:paraId="63C05508">
      <w:pPr>
        <w:pStyle w:val="164"/>
        <w:shd w:val="clear" w:fill="F4F6F8"/>
      </w:pPr>
      <w:r>
        <w:t>│    └── sample_erp_data.parquet</w:t>
      </w:r>
    </w:p>
    <w:p w14:paraId="671F0188">
      <w:pPr>
        <w:pStyle w:val="164"/>
        <w:shd w:val="clear" w:fill="F4F6F8"/>
      </w:pPr>
      <w:r>
        <w:t>│</w:t>
      </w:r>
    </w:p>
    <w:p w14:paraId="7E4C4D1D">
      <w:pPr>
        <w:pStyle w:val="164"/>
        <w:shd w:val="clear" w:fill="F4F6F8"/>
      </w:pPr>
      <w:r>
        <w:t>└── Executions</w:t>
      </w:r>
    </w:p>
    <w:p w14:paraId="716DA2BF"/>
    <w:p w14:paraId="4F2BE537">
      <w:pPr>
        <w:spacing w:after="80" w:line="276" w:lineRule="auto"/>
      </w:pPr>
      <w:r>
        <w:t>这里又有一个非常容易混淆的概念：</w:t>
      </w:r>
    </w:p>
    <w:p w14:paraId="34066CC9"/>
    <w:p w14:paraId="4281C6F1">
      <w:pPr>
        <w:pStyle w:val="164"/>
        <w:shd w:val="clear" w:fill="F4F6F8"/>
      </w:pPr>
      <w:r>
        <w:t>Namespace</w:t>
      </w:r>
    </w:p>
    <w:p w14:paraId="511E545C"/>
    <w:p w14:paraId="5AB5C64B">
      <w:pPr>
        <w:spacing w:after="80" w:line="276" w:lineRule="auto"/>
      </w:pPr>
      <w:r>
        <w:t>和</w:t>
      </w:r>
    </w:p>
    <w:p w14:paraId="392ACBCD"/>
    <w:p w14:paraId="64F97024">
      <w:pPr>
        <w:pStyle w:val="164"/>
        <w:shd w:val="clear" w:fill="F4F6F8"/>
      </w:pPr>
      <w:r>
        <w:t>Namespace Files</w:t>
      </w:r>
    </w:p>
    <w:p w14:paraId="69831F0B"/>
    <w:p w14:paraId="27798660">
      <w:pPr>
        <w:spacing w:after="80" w:line="276" w:lineRule="auto"/>
      </w:pPr>
      <w:r>
        <w:t>不是一回事。</w:t>
      </w:r>
    </w:p>
    <w:p w14:paraId="3666FF07">
      <w:pPr>
        <w:spacing w:after="80" w:line="276" w:lineRule="auto"/>
      </w:pPr>
      <w:r>
        <w:t>Namespace 是：</w:t>
      </w:r>
    </w:p>
    <w:p w14:paraId="6F200EF5"/>
    <w:p w14:paraId="3E9F8B84">
      <w:pPr>
        <w:pStyle w:val="165"/>
        <w:pBdr>
          <w:left w:val="single" w:color="B7BDC5" w:sz="10" w:space="6"/>
        </w:pBdr>
      </w:pPr>
      <w:r>
        <w:t>“这个账套/工作空间。”</w:t>
      </w:r>
    </w:p>
    <w:p w14:paraId="0D3A5DDC"/>
    <w:p w14:paraId="03A6B5E9">
      <w:pPr>
        <w:spacing w:after="80" w:line="276" w:lineRule="auto"/>
      </w:pPr>
      <w:r>
        <w:t>Namespace Files 是：</w:t>
      </w:r>
    </w:p>
    <w:p w14:paraId="79C6332E"/>
    <w:p w14:paraId="19DE4338">
      <w:pPr>
        <w:pStyle w:val="165"/>
        <w:pBdr>
          <w:left w:val="single" w:color="B7BDC5" w:sz="10" w:space="6"/>
        </w:pBdr>
      </w:pPr>
      <w:r>
        <w:t>“这个工作空间里面存文件的地方。”</w:t>
      </w:r>
    </w:p>
    <w:p w14:paraId="5F4D95C8"/>
    <w:p w14:paraId="06E5E9C6">
      <w:pPr>
        <w:spacing w:after="80" w:line="276" w:lineRule="auto"/>
      </w:pPr>
      <w:r>
        <w:t>报告对这个区别专门做了澄清。</w:t>
      </w:r>
    </w:p>
    <w:p w14:paraId="03CE3DD8"/>
    <w:p w14:paraId="43128535">
      <w:pPr>
        <w:pBdr>
          <w:bottom w:val="single" w:color="D8DDE3" w:sz="4" w:space="1"/>
        </w:pBdr>
        <w:spacing w:before="40" w:after="40"/>
      </w:pPr>
    </w:p>
    <w:p w14:paraId="70700A19"/>
    <w:p w14:paraId="48F9F1D7">
      <w:pPr>
        <w:pStyle w:val="3"/>
      </w:pPr>
      <w:r>
        <w:t>八、为什么一开始要把契约 YAML 和 Parquet 都传进去？</w:t>
      </w:r>
    </w:p>
    <w:p w14:paraId="41C02217"/>
    <w:p w14:paraId="1F28D600">
      <w:pPr>
        <w:spacing w:after="80" w:line="276" w:lineRule="auto"/>
      </w:pPr>
      <w:r>
        <w:t>这是一个很自然的第一版方案。</w:t>
      </w:r>
    </w:p>
    <w:p w14:paraId="0A3C2ACB">
      <w:pPr>
        <w:spacing w:after="80" w:line="276" w:lineRule="auto"/>
      </w:pPr>
      <w:r>
        <w:t>你的原始情况：</w:t>
      </w:r>
    </w:p>
    <w:p w14:paraId="7FEF6C4D"/>
    <w:p w14:paraId="0BDD971D">
      <w:pPr>
        <w:pStyle w:val="164"/>
        <w:shd w:val="clear" w:fill="F4F6F8"/>
      </w:pPr>
      <w:r>
        <w:t>Windows 项目目录</w:t>
      </w:r>
    </w:p>
    <w:p w14:paraId="5BC8C541">
      <w:pPr>
        <w:pStyle w:val="164"/>
        <w:shd w:val="clear" w:fill="F4F6F8"/>
      </w:pPr>
      <w:r>
        <w:t>│</w:t>
      </w:r>
    </w:p>
    <w:p w14:paraId="34980EF9">
      <w:pPr>
        <w:pStyle w:val="164"/>
        <w:shd w:val="clear" w:fill="F4F6F8"/>
      </w:pPr>
      <w:r>
        <w:t>├── financial_data_contract.yaml</w:t>
      </w:r>
    </w:p>
    <w:p w14:paraId="4C4CED21">
      <w:pPr>
        <w:pStyle w:val="164"/>
        <w:shd w:val="clear" w:fill="F4F6F8"/>
      </w:pPr>
      <w:r>
        <w:t>└── financial_data.parquet</w:t>
      </w:r>
    </w:p>
    <w:p w14:paraId="5F90397B"/>
    <w:p w14:paraId="11099172">
      <w:pPr>
        <w:spacing w:after="80" w:line="276" w:lineRule="auto"/>
      </w:pPr>
      <w:r>
        <w:t>而 Kestra 在 Docker 中。</w:t>
      </w:r>
    </w:p>
    <w:p w14:paraId="0AD8DFF7">
      <w:pPr>
        <w:spacing w:after="80" w:line="276" w:lineRule="auto"/>
      </w:pPr>
      <w:r>
        <w:t>所以你的直觉是：</w:t>
      </w:r>
    </w:p>
    <w:p w14:paraId="73C99ED4"/>
    <w:p w14:paraId="4BED60BE">
      <w:pPr>
        <w:pStyle w:val="165"/>
        <w:pBdr>
          <w:left w:val="single" w:color="B7BDC5" w:sz="10" w:space="6"/>
        </w:pBdr>
      </w:pPr>
      <w:r>
        <w:t>“那我把 Windows 项目目录挂进去，不就能读了吗？”</w:t>
      </w:r>
    </w:p>
    <w:p w14:paraId="0FB1ABB7"/>
    <w:p w14:paraId="10F59C3F">
      <w:pPr>
        <w:spacing w:after="80" w:line="276" w:lineRule="auto"/>
      </w:pPr>
      <w:r>
        <w:t>这个想法一点也不奇怪。</w:t>
      </w:r>
    </w:p>
    <w:p w14:paraId="37B4C786">
      <w:pPr>
        <w:spacing w:after="80" w:line="276" w:lineRule="auto"/>
      </w:pPr>
      <w:r>
        <w:t>实际上工程师第一反应往往就是：</w:t>
      </w:r>
    </w:p>
    <w:p w14:paraId="654372A5"/>
    <w:p w14:paraId="0259E49B">
      <w:pPr>
        <w:pStyle w:val="164"/>
        <w:shd w:val="clear" w:fill="F4F6F8"/>
      </w:pPr>
      <w:r>
        <w:t>宿主机文件</w:t>
      </w:r>
    </w:p>
    <w:p w14:paraId="427A03AB">
      <w:pPr>
        <w:pStyle w:val="164"/>
        <w:shd w:val="clear" w:fill="F4F6F8"/>
      </w:pPr>
      <w:r>
        <w:t xml:space="preserve">    ↓</w:t>
      </w:r>
    </w:p>
    <w:p w14:paraId="13D3B5AC">
      <w:pPr>
        <w:pStyle w:val="164"/>
        <w:shd w:val="clear" w:fill="F4F6F8"/>
      </w:pPr>
      <w:r>
        <w:t>Mount</w:t>
      </w:r>
    </w:p>
    <w:p w14:paraId="17E85ED9">
      <w:pPr>
        <w:pStyle w:val="164"/>
        <w:shd w:val="clear" w:fill="F4F6F8"/>
      </w:pPr>
      <w:r>
        <w:t xml:space="preserve">    ↓</w:t>
      </w:r>
    </w:p>
    <w:p w14:paraId="6B8F6E8C">
      <w:pPr>
        <w:pStyle w:val="164"/>
        <w:shd w:val="clear" w:fill="F4F6F8"/>
      </w:pPr>
      <w:r>
        <w:t>容器</w:t>
      </w:r>
    </w:p>
    <w:p w14:paraId="4539B2EA">
      <w:pPr>
        <w:pStyle w:val="164"/>
        <w:shd w:val="clear" w:fill="F4F6F8"/>
      </w:pPr>
      <w:r>
        <w:t xml:space="preserve">    ↓</w:t>
      </w:r>
    </w:p>
    <w:p w14:paraId="07046381">
      <w:pPr>
        <w:pStyle w:val="164"/>
        <w:shd w:val="clear" w:fill="F4F6F8"/>
      </w:pPr>
      <w:r>
        <w:t>读取文件</w:t>
      </w:r>
    </w:p>
    <w:p w14:paraId="3902152D"/>
    <w:p w14:paraId="5709FF1D">
      <w:pPr>
        <w:spacing w:after="80" w:line="276" w:lineRule="auto"/>
      </w:pPr>
      <w:r>
        <w:t>因此第八章真正的故事不是：</w:t>
      </w:r>
    </w:p>
    <w:p w14:paraId="5DE54933"/>
    <w:p w14:paraId="35D3BEAB">
      <w:pPr>
        <w:pStyle w:val="165"/>
        <w:pBdr>
          <w:left w:val="single" w:color="B7BDC5" w:sz="10" w:space="6"/>
        </w:pBdr>
      </w:pPr>
      <w:r>
        <w:t>“我一上来就知道 PostgreSQL 才是正确方案。”</w:t>
      </w:r>
    </w:p>
    <w:p w14:paraId="391D55B7"/>
    <w:p w14:paraId="44BCCE43">
      <w:pPr>
        <w:spacing w:after="80" w:line="276" w:lineRule="auto"/>
      </w:pPr>
      <w:r>
        <w:t>而是：</w:t>
      </w:r>
    </w:p>
    <w:p w14:paraId="55140647"/>
    <w:p w14:paraId="06A664F1">
      <w:pPr>
        <w:pStyle w:val="165"/>
        <w:pBdr>
          <w:left w:val="single" w:color="B7BDC5" w:sz="10" w:space="6"/>
        </w:pBdr>
      </w:pPr>
      <w:r>
        <w:rPr>
          <w:b/>
        </w:rPr>
        <w:t>“我最先也认为文件挂载是最简单方案，然后这个方案连续撞墙，最后被实际问题逼着升级成数据库架构。”</w:t>
      </w:r>
    </w:p>
    <w:p w14:paraId="67A31C38"/>
    <w:p w14:paraId="10089F78">
      <w:pPr>
        <w:spacing w:after="80" w:line="276" w:lineRule="auto"/>
      </w:pPr>
      <w:r>
        <w:t>这一点特别重要。</w:t>
      </w:r>
    </w:p>
    <w:p w14:paraId="5A896D0E"/>
    <w:p w14:paraId="6BE9E17F">
      <w:pPr>
        <w:pBdr>
          <w:bottom w:val="single" w:color="D8DDE3" w:sz="4" w:space="1"/>
        </w:pBdr>
        <w:spacing w:before="40" w:after="40"/>
      </w:pPr>
    </w:p>
    <w:p w14:paraId="0EF77F7A"/>
    <w:p w14:paraId="5335F14E">
      <w:pPr>
        <w:pStyle w:val="3"/>
      </w:pPr>
      <w:r>
        <w:t>九、8.1：一开始为什么选择文件挂载？</w:t>
      </w:r>
    </w:p>
    <w:p w14:paraId="1C0CB79F"/>
    <w:p w14:paraId="604CCA51">
      <w:pPr>
        <w:spacing w:after="80" w:line="276" w:lineRule="auto"/>
      </w:pPr>
      <w:r>
        <w:t>最开始你想实现：</w:t>
      </w:r>
    </w:p>
    <w:p w14:paraId="15517084"/>
    <w:p w14:paraId="617B629A">
      <w:pPr>
        <w:pStyle w:val="164"/>
        <w:shd w:val="clear" w:fill="F4F6F8"/>
      </w:pPr>
      <w:r>
        <w:t>Windows 项目目录</w:t>
      </w:r>
    </w:p>
    <w:p w14:paraId="41CC9CE4">
      <w:pPr>
        <w:pStyle w:val="164"/>
        <w:shd w:val="clear" w:fill="F4F6F8"/>
      </w:pPr>
      <w:r>
        <w:t xml:space="preserve">     ↓</w:t>
      </w:r>
    </w:p>
    <w:p w14:paraId="36B67114">
      <w:pPr>
        <w:pStyle w:val="164"/>
        <w:shd w:val="clear" w:fill="F4F6F8"/>
      </w:pPr>
      <w:r>
        <w:t>挂载到 Docker</w:t>
      </w:r>
    </w:p>
    <w:p w14:paraId="74D6A98D">
      <w:pPr>
        <w:pStyle w:val="164"/>
        <w:shd w:val="clear" w:fill="F4F6F8"/>
      </w:pPr>
      <w:r>
        <w:t xml:space="preserve">     ↓</w:t>
      </w:r>
    </w:p>
    <w:p w14:paraId="0511DF95">
      <w:pPr>
        <w:pStyle w:val="164"/>
        <w:shd w:val="clear" w:fill="F4F6F8"/>
      </w:pPr>
      <w:r>
        <w:t>Kestra</w:t>
      </w:r>
    </w:p>
    <w:p w14:paraId="07D39B1F">
      <w:pPr>
        <w:pStyle w:val="164"/>
        <w:shd w:val="clear" w:fill="F4F6F8"/>
      </w:pPr>
      <w:r>
        <w:t xml:space="preserve">     ↓</w:t>
      </w:r>
    </w:p>
    <w:p w14:paraId="241BAF7F">
      <w:pPr>
        <w:pStyle w:val="164"/>
        <w:shd w:val="clear" w:fill="F4F6F8"/>
      </w:pPr>
      <w:r>
        <w:t>datacontract</w:t>
      </w:r>
    </w:p>
    <w:p w14:paraId="021DA63A">
      <w:pPr>
        <w:pStyle w:val="164"/>
        <w:shd w:val="clear" w:fill="F4F6F8"/>
      </w:pPr>
      <w:r>
        <w:t xml:space="preserve">     ↓</w:t>
      </w:r>
    </w:p>
    <w:p w14:paraId="66A4CE8B">
      <w:pPr>
        <w:pStyle w:val="164"/>
        <w:shd w:val="clear" w:fill="F4F6F8"/>
      </w:pPr>
      <w:r>
        <w:t>Parquet</w:t>
      </w:r>
    </w:p>
    <w:p w14:paraId="172A89DF"/>
    <w:p w14:paraId="6B7B00BD">
      <w:pPr>
        <w:spacing w:after="80" w:line="276" w:lineRule="auto"/>
      </w:pPr>
      <w:r>
        <w:t>因为从逻辑上看完全合理。</w:t>
      </w:r>
    </w:p>
    <w:p w14:paraId="0EAFB060">
      <w:pPr>
        <w:spacing w:after="80" w:line="276" w:lineRule="auto"/>
      </w:pPr>
      <w:r>
        <w:t>你有：</w:t>
      </w:r>
    </w:p>
    <w:p w14:paraId="20A6B4A4"/>
    <w:p w14:paraId="13BF726B">
      <w:pPr>
        <w:pStyle w:val="164"/>
        <w:shd w:val="clear" w:fill="F4F6F8"/>
      </w:pPr>
      <w:r>
        <w:t>financial_data_contract.yaml</w:t>
      </w:r>
    </w:p>
    <w:p w14:paraId="2DD67040"/>
    <w:p w14:paraId="04557D91">
      <w:pPr>
        <w:spacing w:after="80" w:line="276" w:lineRule="auto"/>
      </w:pPr>
      <w:r>
        <w:t>和：</w:t>
      </w:r>
    </w:p>
    <w:p w14:paraId="30AB2D8F"/>
    <w:p w14:paraId="7B3E852E">
      <w:pPr>
        <w:pStyle w:val="164"/>
        <w:shd w:val="clear" w:fill="F4F6F8"/>
      </w:pPr>
      <w:r>
        <w:t>financial_data.parquet</w:t>
      </w:r>
    </w:p>
    <w:p w14:paraId="04C43276"/>
    <w:p w14:paraId="607F519D">
      <w:pPr>
        <w:spacing w:after="80" w:line="276" w:lineRule="auto"/>
      </w:pPr>
      <w:r>
        <w:t>只需要让 Kestra 能看到它们，就能运行：</w:t>
      </w:r>
    </w:p>
    <w:p w14:paraId="1D3B5B70"/>
    <w:p w14:paraId="0860B35A">
      <w:pPr>
        <w:pStyle w:val="164"/>
        <w:shd w:val="clear" w:fill="F4F6F8"/>
      </w:pPr>
      <w:r>
        <w:t>datacontract ci financial_data_contract.yaml</w:t>
      </w:r>
    </w:p>
    <w:p w14:paraId="76AF4A30"/>
    <w:p w14:paraId="7E94DA37">
      <w:pPr>
        <w:spacing w:after="80" w:line="276" w:lineRule="auto"/>
      </w:pPr>
      <w:r>
        <w:t>所以第一版的设计逻辑完全是：</w:t>
      </w:r>
    </w:p>
    <w:p w14:paraId="5302DC22"/>
    <w:p w14:paraId="77B804EF">
      <w:pPr>
        <w:pStyle w:val="165"/>
        <w:pBdr>
          <w:left w:val="single" w:color="B7BDC5" w:sz="10" w:space="6"/>
        </w:pBdr>
      </w:pPr>
      <w:r>
        <w:rPr>
          <w:b/>
        </w:rPr>
        <w:t>“先想办法让任务看见我的项目文件。”</w:t>
      </w:r>
    </w:p>
    <w:p w14:paraId="1273D79C"/>
    <w:p w14:paraId="7B673A7C">
      <w:pPr>
        <w:spacing w:after="80" w:line="276" w:lineRule="auto"/>
      </w:pPr>
      <w:r>
        <w:t>这就是 8.1 的起点。</w:t>
      </w:r>
    </w:p>
    <w:p w14:paraId="59263F83"/>
    <w:p w14:paraId="426C8CFD">
      <w:pPr>
        <w:pBdr>
          <w:bottom w:val="single" w:color="D8DDE3" w:sz="4" w:space="1"/>
        </w:pBdr>
        <w:spacing w:before="40" w:after="40"/>
      </w:pPr>
    </w:p>
    <w:p w14:paraId="207EE97C"/>
    <w:p w14:paraId="46EE6B29">
      <w:pPr>
        <w:pStyle w:val="3"/>
      </w:pPr>
      <w:r>
        <w:t>十、然后真正的大戏来了：8.2 七次失败</w:t>
      </w:r>
    </w:p>
    <w:p w14:paraId="35B8E78D"/>
    <w:p w14:paraId="217B757C">
      <w:pPr>
        <w:spacing w:after="80" w:line="276" w:lineRule="auto"/>
      </w:pPr>
      <w:r>
        <w:t>这一部分是整篇最难、但也是最值得你理解的部分。</w:t>
      </w:r>
    </w:p>
    <w:p w14:paraId="139D9D0B">
      <w:pPr>
        <w:spacing w:after="80" w:line="276" w:lineRule="auto"/>
      </w:pPr>
      <w:r>
        <w:t>因为它不是：</w:t>
      </w:r>
    </w:p>
    <w:p w14:paraId="1BB74FF9"/>
    <w:p w14:paraId="02A61848">
      <w:pPr>
        <w:pStyle w:val="165"/>
        <w:pBdr>
          <w:left w:val="single" w:color="B7BDC5" w:sz="10" w:space="6"/>
        </w:pBdr>
      </w:pPr>
      <w:r>
        <w:t>“报错 A，改一下就好了。”</w:t>
      </w:r>
    </w:p>
    <w:p w14:paraId="4F57D437"/>
    <w:p w14:paraId="785EA632">
      <w:pPr>
        <w:spacing w:after="80" w:line="276" w:lineRule="auto"/>
      </w:pPr>
      <w:r>
        <w:t>而是：</w:t>
      </w:r>
    </w:p>
    <w:p w14:paraId="11839EFC"/>
    <w:p w14:paraId="0E13BADF">
      <w:pPr>
        <w:pStyle w:val="165"/>
        <w:pBdr>
          <w:left w:val="single" w:color="B7BDC5" w:sz="10" w:space="6"/>
        </w:pBdr>
      </w:pPr>
      <w:r>
        <w:rPr>
          <w:b/>
        </w:rPr>
        <w:t>每一次失败，都排除了一个可能性。</w:t>
      </w:r>
    </w:p>
    <w:p w14:paraId="49AEE13A"/>
    <w:p w14:paraId="53A1BCC7">
      <w:pPr>
        <w:spacing w:after="80" w:line="276" w:lineRule="auto"/>
      </w:pPr>
      <w:r>
        <w:t>最终不是“碰巧”切换到 PostgreSQL。</w:t>
      </w:r>
    </w:p>
    <w:p w14:paraId="3C413756">
      <w:pPr>
        <w:spacing w:after="80" w:line="276" w:lineRule="auto"/>
      </w:pPr>
      <w:r>
        <w:t>而是：</w:t>
      </w:r>
    </w:p>
    <w:p w14:paraId="476E78EC"/>
    <w:p w14:paraId="155B74DB">
      <w:pPr>
        <w:pStyle w:val="164"/>
        <w:shd w:val="clear" w:fill="F4F6F8"/>
      </w:pPr>
      <w:r>
        <w:t>尝试方案</w:t>
      </w:r>
    </w:p>
    <w:p w14:paraId="4DFA72AC">
      <w:pPr>
        <w:pStyle w:val="164"/>
        <w:shd w:val="clear" w:fill="F4F6F8"/>
      </w:pPr>
      <w:r>
        <w:t xml:space="preserve"> ↓</w:t>
      </w:r>
    </w:p>
    <w:p w14:paraId="6A0C2507">
      <w:pPr>
        <w:pStyle w:val="164"/>
        <w:shd w:val="clear" w:fill="F4F6F8"/>
      </w:pPr>
      <w:r>
        <w:t>失败</w:t>
      </w:r>
    </w:p>
    <w:p w14:paraId="68C57010">
      <w:pPr>
        <w:pStyle w:val="164"/>
        <w:shd w:val="clear" w:fill="F4F6F8"/>
      </w:pPr>
      <w:r>
        <w:t xml:space="preserve"> ↓</w:t>
      </w:r>
    </w:p>
    <w:p w14:paraId="08A6423C">
      <w:pPr>
        <w:pStyle w:val="164"/>
        <w:shd w:val="clear" w:fill="F4F6F8"/>
      </w:pPr>
      <w:r>
        <w:t>分析失败原因</w:t>
      </w:r>
    </w:p>
    <w:p w14:paraId="784BEAEA">
      <w:pPr>
        <w:pStyle w:val="164"/>
        <w:shd w:val="clear" w:fill="F4F6F8"/>
      </w:pPr>
      <w:r>
        <w:t xml:space="preserve"> ↓</w:t>
      </w:r>
    </w:p>
    <w:p w14:paraId="00E77584">
      <w:pPr>
        <w:pStyle w:val="164"/>
        <w:shd w:val="clear" w:fill="F4F6F8"/>
      </w:pPr>
      <w:r>
        <w:t>排除一种可能</w:t>
      </w:r>
    </w:p>
    <w:p w14:paraId="0551C9F1">
      <w:pPr>
        <w:pStyle w:val="164"/>
        <w:shd w:val="clear" w:fill="F4F6F8"/>
      </w:pPr>
      <w:r>
        <w:t xml:space="preserve"> ↓</w:t>
      </w:r>
    </w:p>
    <w:p w14:paraId="5C92B9DF">
      <w:pPr>
        <w:pStyle w:val="164"/>
        <w:shd w:val="clear" w:fill="F4F6F8"/>
      </w:pPr>
      <w:r>
        <w:t>换方案</w:t>
      </w:r>
    </w:p>
    <w:p w14:paraId="0F54579E">
      <w:pPr>
        <w:pStyle w:val="164"/>
        <w:shd w:val="clear" w:fill="F4F6F8"/>
      </w:pPr>
      <w:r>
        <w:t xml:space="preserve"> ↓</w:t>
      </w:r>
    </w:p>
    <w:p w14:paraId="0952C308">
      <w:pPr>
        <w:pStyle w:val="164"/>
        <w:shd w:val="clear" w:fill="F4F6F8"/>
      </w:pPr>
      <w:r>
        <w:t>再次失败</w:t>
      </w:r>
    </w:p>
    <w:p w14:paraId="45330E43">
      <w:pPr>
        <w:pStyle w:val="164"/>
        <w:shd w:val="clear" w:fill="F4F6F8"/>
      </w:pPr>
      <w:r>
        <w:t xml:space="preserve"> ↓</w:t>
      </w:r>
    </w:p>
    <w:p w14:paraId="1F2F0ECE">
      <w:pPr>
        <w:pStyle w:val="164"/>
        <w:shd w:val="clear" w:fill="F4F6F8"/>
      </w:pPr>
      <w:r>
        <w:t>继续排除</w:t>
      </w:r>
    </w:p>
    <w:p w14:paraId="3315B5CC">
      <w:pPr>
        <w:pStyle w:val="164"/>
        <w:shd w:val="clear" w:fill="F4F6F8"/>
      </w:pPr>
      <w:r>
        <w:t xml:space="preserve"> ↓</w:t>
      </w:r>
    </w:p>
    <w:p w14:paraId="6E5C7DBC">
      <w:pPr>
        <w:pStyle w:val="164"/>
        <w:shd w:val="clear" w:fill="F4F6F8"/>
      </w:pPr>
      <w:r>
        <w:t>最终证明原方案存在结构性问题</w:t>
      </w:r>
    </w:p>
    <w:p w14:paraId="595F4189"/>
    <w:p w14:paraId="7927CD78">
      <w:pPr>
        <w:spacing w:after="80" w:line="276" w:lineRule="auto"/>
      </w:pPr>
      <w:r>
        <w:t>这就是一个真正的排错过程。</w:t>
      </w:r>
    </w:p>
    <w:p w14:paraId="41304F1D"/>
    <w:p w14:paraId="60362111">
      <w:pPr>
        <w:pBdr>
          <w:bottom w:val="single" w:color="D8DDE3" w:sz="4" w:space="1"/>
        </w:pBdr>
        <w:spacing w:before="40" w:after="40"/>
      </w:pPr>
    </w:p>
    <w:p w14:paraId="657A8353"/>
    <w:p w14:paraId="15D139DA">
      <w:pPr>
        <w:pStyle w:val="3"/>
      </w:pPr>
      <w:r>
        <w:t>十一、第一次失败：</w:t>
      </w:r>
      <w:r>
        <w:rPr>
          <w:rFonts w:ascii="Consolas" w:hAnsi="Consolas" w:eastAsia="Microsoft YaHei Mono"/>
        </w:rPr>
        <w:t>datacontract-cli[all]</w:t>
      </w:r>
      <w:r>
        <w:t xml:space="preserve"> 依赖冲突</w:t>
      </w:r>
    </w:p>
    <w:p w14:paraId="7C3E1C39"/>
    <w:p w14:paraId="49D2A4A2">
      <w:pPr>
        <w:spacing w:after="80" w:line="276" w:lineRule="auto"/>
      </w:pPr>
      <w:r>
        <w:t>你第一版任务大概是：</w:t>
      </w:r>
    </w:p>
    <w:p w14:paraId="450300FF"/>
    <w:p w14:paraId="65FFCADA">
      <w:pPr>
        <w:pStyle w:val="164"/>
        <w:shd w:val="clear" w:fill="F4F6F8"/>
      </w:pPr>
      <w:r>
        <w:t>pip install 'datacontract-cli[all]'</w:t>
      </w:r>
    </w:p>
    <w:p w14:paraId="5C161DC3"/>
    <w:p w14:paraId="15BD21E9">
      <w:pPr>
        <w:spacing w:after="80" w:line="276" w:lineRule="auto"/>
      </w:pPr>
      <w:r>
        <w:t xml:space="preserve">这里的 </w:t>
      </w:r>
      <w:r>
        <w:rPr>
          <w:rFonts w:ascii="Consolas" w:hAnsi="Consolas" w:eastAsia="Microsoft YaHei Mono"/>
        </w:rPr>
        <w:t>[all]</w:t>
      </w:r>
      <w:r>
        <w:t xml:space="preserve"> 可以理解成：</w:t>
      </w:r>
    </w:p>
    <w:p w14:paraId="47963719"/>
    <w:p w14:paraId="477CABF0">
      <w:pPr>
        <w:pStyle w:val="165"/>
        <w:pBdr>
          <w:left w:val="single" w:color="B7BDC5" w:sz="10" w:space="6"/>
        </w:pBdr>
      </w:pPr>
      <w:r>
        <w:t>“把 datacontract 的各种扩展连接器、依赖都装上。”</w:t>
      </w:r>
    </w:p>
    <w:p w14:paraId="34A70480"/>
    <w:p w14:paraId="570E5409">
      <w:pPr>
        <w:spacing w:after="80" w:line="276" w:lineRule="auto"/>
      </w:pPr>
      <w:r>
        <w:t>看起来好像很保险：</w:t>
      </w:r>
    </w:p>
    <w:p w14:paraId="06E72196"/>
    <w:p w14:paraId="45637456">
      <w:pPr>
        <w:pStyle w:val="165"/>
        <w:pBdr>
          <w:left w:val="single" w:color="B7BDC5" w:sz="10" w:space="6"/>
        </w:pBdr>
      </w:pPr>
      <w:r>
        <w:t>“反正我全都装。”</w:t>
      </w:r>
    </w:p>
    <w:p w14:paraId="7CCD2A5E"/>
    <w:p w14:paraId="5ECAFB57">
      <w:pPr>
        <w:spacing w:after="80" w:line="276" w:lineRule="auto"/>
      </w:pPr>
      <w:r>
        <w:t>结果：</w:t>
      </w:r>
    </w:p>
    <w:p w14:paraId="403FDE8C"/>
    <w:p w14:paraId="32154C1E">
      <w:pPr>
        <w:pStyle w:val="164"/>
        <w:shd w:val="clear" w:fill="F4F6F8"/>
      </w:pPr>
      <w:r>
        <w:t>ResolutionImpossible</w:t>
      </w:r>
    </w:p>
    <w:p w14:paraId="59A83F53"/>
    <w:p w14:paraId="0888F08C">
      <w:pPr>
        <w:spacing w:after="80" w:line="276" w:lineRule="auto"/>
      </w:pPr>
      <w:r>
        <w:t>也就是依赖无法同时满足。</w:t>
      </w:r>
    </w:p>
    <w:p w14:paraId="01ADA102">
      <w:pPr>
        <w:spacing w:after="80" w:line="276" w:lineRule="auto"/>
      </w:pPr>
      <w:r>
        <w:t>为什么？</w:t>
      </w:r>
    </w:p>
    <w:p w14:paraId="1CE39484">
      <w:pPr>
        <w:spacing w:after="80" w:line="276" w:lineRule="auto"/>
      </w:pPr>
      <w:r>
        <w:t>因为你装得太多了，不同额外依赖之间可能有版本约束冲突。</w:t>
      </w:r>
    </w:p>
    <w:p w14:paraId="43E3EE96">
      <w:pPr>
        <w:spacing w:after="80" w:line="276" w:lineRule="auto"/>
      </w:pPr>
      <w:r>
        <w:t>所以第一次失败告诉你：</w:t>
      </w:r>
    </w:p>
    <w:p w14:paraId="7FBB0575"/>
    <w:p w14:paraId="5CFCD924">
      <w:pPr>
        <w:pStyle w:val="165"/>
        <w:pBdr>
          <w:left w:val="single" w:color="B7BDC5" w:sz="10" w:space="6"/>
        </w:pBdr>
      </w:pPr>
      <w:r>
        <w:rPr>
          <w:b/>
        </w:rPr>
        <w:t>不要为了“全”而全装依赖。</w:t>
      </w:r>
    </w:p>
    <w:p w14:paraId="10B21A44"/>
    <w:p w14:paraId="7A2D9C35">
      <w:pPr>
        <w:spacing w:after="80" w:line="276" w:lineRule="auto"/>
      </w:pPr>
      <w:r>
        <w:t>于是你开始按数据源收敛：</w:t>
      </w:r>
    </w:p>
    <w:p w14:paraId="3350BAD4"/>
    <w:p w14:paraId="71464AB0">
      <w:pPr>
        <w:pStyle w:val="164"/>
        <w:shd w:val="clear" w:fill="F4F6F8"/>
      </w:pPr>
      <w:r>
        <w:t>Parquet 本地文件</w:t>
      </w:r>
    </w:p>
    <w:p w14:paraId="4AA8E30C">
      <w:pPr>
        <w:pStyle w:val="164"/>
        <w:shd w:val="clear" w:fill="F4F6F8"/>
      </w:pPr>
      <w:r>
        <w:t xml:space="preserve">    ↓</w:t>
      </w:r>
    </w:p>
    <w:p w14:paraId="241C4DDD">
      <w:pPr>
        <w:pStyle w:val="164"/>
        <w:shd w:val="clear" w:fill="F4F6F8"/>
      </w:pPr>
      <w:r>
        <w:t>[duckdb]</w:t>
      </w:r>
    </w:p>
    <w:p w14:paraId="48F5609D"/>
    <w:p w14:paraId="08B4EF0F">
      <w:pPr>
        <w:spacing w:after="80" w:line="276" w:lineRule="auto"/>
      </w:pPr>
      <w:r>
        <w:t>后来数据迁移到 PostgreSQL：</w:t>
      </w:r>
    </w:p>
    <w:p w14:paraId="4E226296"/>
    <w:p w14:paraId="348453F8">
      <w:pPr>
        <w:pStyle w:val="164"/>
        <w:shd w:val="clear" w:fill="F4F6F8"/>
      </w:pPr>
      <w:r>
        <w:t>PostgreSQL</w:t>
      </w:r>
    </w:p>
    <w:p w14:paraId="1998D00A">
      <w:pPr>
        <w:pStyle w:val="164"/>
        <w:shd w:val="clear" w:fill="F4F6F8"/>
      </w:pPr>
      <w:r>
        <w:t xml:space="preserve">    ↓</w:t>
      </w:r>
    </w:p>
    <w:p w14:paraId="40C3C687">
      <w:pPr>
        <w:pStyle w:val="164"/>
        <w:shd w:val="clear" w:fill="F4F6F8"/>
      </w:pPr>
      <w:r>
        <w:t>[postgres]</w:t>
      </w:r>
    </w:p>
    <w:p w14:paraId="44668839"/>
    <w:p w14:paraId="3ABCE48F">
      <w:pPr>
        <w:spacing w:after="80" w:line="276" w:lineRule="auto"/>
      </w:pPr>
      <w:r>
        <w:t>这是一个非常典型的数据工程思想：</w:t>
      </w:r>
    </w:p>
    <w:p w14:paraId="6EA8A5AD"/>
    <w:p w14:paraId="6DF7A287">
      <w:pPr>
        <w:pStyle w:val="165"/>
        <w:pBdr>
          <w:left w:val="single" w:color="B7BDC5" w:sz="10" w:space="6"/>
        </w:pBdr>
      </w:pPr>
      <w:r>
        <w:rPr>
          <w:b/>
        </w:rPr>
        <w:t>依赖应该围绕实际数据源和实际任务最小化，而不是把整个生态全装进来。</w:t>
      </w:r>
    </w:p>
    <w:p w14:paraId="7E8C32A7"/>
    <w:p w14:paraId="40C6B910">
      <w:pPr>
        <w:spacing w:after="80" w:line="276" w:lineRule="auto"/>
      </w:pPr>
      <w:r>
        <w:t>所以这一关不是 Data Contract 规则错了。</w:t>
      </w:r>
    </w:p>
    <w:p w14:paraId="3FA9B608">
      <w:pPr>
        <w:spacing w:after="80" w:line="276" w:lineRule="auto"/>
      </w:pPr>
      <w:r>
        <w:t>甚至不是 Docker 错了。</w:t>
      </w:r>
    </w:p>
    <w:p w14:paraId="5094789D">
      <w:pPr>
        <w:spacing w:after="80" w:line="276" w:lineRule="auto"/>
      </w:pPr>
      <w:r>
        <w:t>而是：</w:t>
      </w:r>
    </w:p>
    <w:p w14:paraId="25900D63"/>
    <w:p w14:paraId="0247203A">
      <w:pPr>
        <w:pStyle w:val="165"/>
        <w:pBdr>
          <w:left w:val="single" w:color="B7BDC5" w:sz="10" w:space="6"/>
        </w:pBdr>
      </w:pPr>
      <w:r>
        <w:rPr>
          <w:b/>
        </w:rPr>
        <w:t>运行环境里的 Python 依赖组合出了问题。</w:t>
      </w:r>
    </w:p>
    <w:p w14:paraId="3741FDBA"/>
    <w:p w14:paraId="26F5DE6F">
      <w:pPr>
        <w:pBdr>
          <w:bottom w:val="single" w:color="D8DDE3" w:sz="4" w:space="1"/>
        </w:pBdr>
        <w:spacing w:before="40" w:after="40"/>
      </w:pPr>
    </w:p>
    <w:p w14:paraId="70031390"/>
    <w:p w14:paraId="503C294D">
      <w:pPr>
        <w:pStyle w:val="3"/>
      </w:pPr>
      <w:r>
        <w:t xml:space="preserve">十二、第二次失败：为什么 </w:t>
      </w:r>
      <w:r>
        <w:rPr>
          <w:rFonts w:ascii="Consolas" w:hAnsi="Consolas" w:eastAsia="Microsoft YaHei Mono"/>
        </w:rPr>
        <w:t>pip install</w:t>
      </w:r>
      <w:r>
        <w:t xml:space="preserve"> 成功，文件却找不到？</w:t>
      </w:r>
    </w:p>
    <w:p w14:paraId="55577B71"/>
    <w:p w14:paraId="1FBAFE1E">
      <w:pPr>
        <w:spacing w:after="80" w:line="276" w:lineRule="auto"/>
      </w:pPr>
      <w:r>
        <w:t>这一关是整个 8.2 最重要的一关。</w:t>
      </w:r>
    </w:p>
    <w:p w14:paraId="48347436">
      <w:pPr>
        <w:spacing w:after="80" w:line="276" w:lineRule="auto"/>
      </w:pPr>
      <w:r>
        <w:t>你在临时任务里执行：</w:t>
      </w:r>
    </w:p>
    <w:p w14:paraId="689DAFF0"/>
    <w:p w14:paraId="35497FFD">
      <w:pPr>
        <w:pStyle w:val="164"/>
        <w:shd w:val="clear" w:fill="F4F6F8"/>
      </w:pPr>
      <w:r>
        <w:t>pip install 'datacontract-cli[duckdb]'</w:t>
      </w:r>
    </w:p>
    <w:p w14:paraId="77FB2D0C">
      <w:pPr>
        <w:pStyle w:val="164"/>
        <w:shd w:val="clear" w:fill="F4F6F8"/>
      </w:pPr>
      <w:r>
        <w:t>ls -la /app/project</w:t>
      </w:r>
    </w:p>
    <w:p w14:paraId="6D3FAEE1"/>
    <w:p w14:paraId="282D2048">
      <w:pPr>
        <w:spacing w:after="80" w:line="276" w:lineRule="auto"/>
      </w:pPr>
      <w:r>
        <w:t>结果：</w:t>
      </w:r>
    </w:p>
    <w:p w14:paraId="690CAFAD"/>
    <w:p w14:paraId="335CDE63">
      <w:pPr>
        <w:pStyle w:val="164"/>
        <w:shd w:val="clear" w:fill="F4F6F8"/>
      </w:pPr>
      <w:r>
        <w:t>pip 安装成功</w:t>
      </w:r>
    </w:p>
    <w:p w14:paraId="2C531FD3"/>
    <w:p w14:paraId="2129E33F">
      <w:pPr>
        <w:spacing w:after="80" w:line="276" w:lineRule="auto"/>
      </w:pPr>
      <w:r>
        <w:t>但是：</w:t>
      </w:r>
    </w:p>
    <w:p w14:paraId="3506C32F"/>
    <w:p w14:paraId="55BDD989">
      <w:pPr>
        <w:pStyle w:val="164"/>
        <w:shd w:val="clear" w:fill="F4F6F8"/>
      </w:pPr>
      <w:r>
        <w:t>ls: cannot access '/app/project'</w:t>
      </w:r>
    </w:p>
    <w:p w14:paraId="5F9151E2"/>
    <w:p w14:paraId="6C425879">
      <w:pPr>
        <w:spacing w:after="80" w:line="276" w:lineRule="auto"/>
      </w:pPr>
      <w:r>
        <w:t>这时候会非常奇怪：</w:t>
      </w:r>
    </w:p>
    <w:p w14:paraId="406B18FB"/>
    <w:p w14:paraId="571C9F74">
      <w:pPr>
        <w:pStyle w:val="165"/>
        <w:pBdr>
          <w:left w:val="single" w:color="B7BDC5" w:sz="10" w:space="6"/>
        </w:pBdr>
      </w:pPr>
      <w:r>
        <w:t xml:space="preserve">“等等，我之前不是已经验证过 </w:t>
      </w:r>
      <w:r>
        <w:rPr>
          <w:rFonts w:ascii="Consolas" w:hAnsi="Consolas" w:eastAsia="Microsoft YaHei Mono"/>
        </w:rPr>
        <w:t>/app/project</w:t>
      </w:r>
      <w:r>
        <w:t xml:space="preserve"> 存在吗？”</w:t>
      </w:r>
    </w:p>
    <w:p w14:paraId="36F335BE"/>
    <w:p w14:paraId="47F59229">
      <w:pPr>
        <w:spacing w:after="80" w:line="276" w:lineRule="auto"/>
      </w:pPr>
      <w:r>
        <w:t>对。</w:t>
      </w:r>
    </w:p>
    <w:p w14:paraId="358D9B65">
      <w:pPr>
        <w:spacing w:after="80" w:line="276" w:lineRule="auto"/>
      </w:pPr>
      <w:r>
        <w:t>但你之前验证的是：</w:t>
      </w:r>
    </w:p>
    <w:p w14:paraId="6FAEF64C"/>
    <w:p w14:paraId="4F6BE78F">
      <w:pPr>
        <w:pStyle w:val="164"/>
        <w:shd w:val="clear" w:fill="F4F6F8"/>
      </w:pPr>
      <w:r>
        <w:t>docker exec -it kestra-kestra-1 ls /app/project</w:t>
      </w:r>
    </w:p>
    <w:p w14:paraId="713B09D7"/>
    <w:p w14:paraId="27B4959D">
      <w:pPr>
        <w:spacing w:after="80" w:line="276" w:lineRule="auto"/>
      </w:pPr>
      <w:r>
        <w:t>你验证的是：</w:t>
      </w:r>
    </w:p>
    <w:p w14:paraId="7162938F"/>
    <w:p w14:paraId="40E236B0">
      <w:pPr>
        <w:pStyle w:val="165"/>
        <w:pBdr>
          <w:left w:val="single" w:color="B7BDC5" w:sz="10" w:space="6"/>
        </w:pBdr>
      </w:pPr>
      <w:r>
        <w:rPr>
          <w:b/>
        </w:rPr>
        <w:t>Kestra 主容器自己能不能看到这个目录。</w:t>
      </w:r>
    </w:p>
    <w:p w14:paraId="7DF40C20"/>
    <w:p w14:paraId="64E64A27">
      <w:pPr>
        <w:spacing w:after="80" w:line="276" w:lineRule="auto"/>
      </w:pPr>
      <w:r>
        <w:t>而这次真正执行命令的不是主容器。</w:t>
      </w:r>
    </w:p>
    <w:p w14:paraId="02091B0F">
      <w:pPr>
        <w:spacing w:after="80" w:line="276" w:lineRule="auto"/>
      </w:pPr>
      <w:r>
        <w:t>而是：</w:t>
      </w:r>
    </w:p>
    <w:p w14:paraId="27114C27"/>
    <w:p w14:paraId="601F7993">
      <w:pPr>
        <w:pStyle w:val="165"/>
        <w:pBdr>
          <w:left w:val="single" w:color="B7BDC5" w:sz="10" w:space="6"/>
        </w:pBdr>
      </w:pPr>
      <w:r>
        <w:rPr>
          <w:b/>
        </w:rPr>
        <w:t>Kestra 通过 Docker Socket 再创建出来的另一个临时 Task Container。</w:t>
      </w:r>
    </w:p>
    <w:p w14:paraId="302526D4"/>
    <w:p w14:paraId="7EB9F68C">
      <w:pPr>
        <w:pBdr>
          <w:bottom w:val="single" w:color="D8DDE3" w:sz="4" w:space="1"/>
        </w:pBdr>
        <w:spacing w:before="40" w:after="40"/>
      </w:pPr>
    </w:p>
    <w:p w14:paraId="3C537673"/>
    <w:p w14:paraId="0FBC509C">
      <w:pPr>
        <w:pStyle w:val="3"/>
      </w:pPr>
      <w:r>
        <w:t>十三、什么叫“任务容器”？</w:t>
      </w:r>
    </w:p>
    <w:p w14:paraId="5FD95577"/>
    <w:p w14:paraId="46B45C7B">
      <w:pPr>
        <w:spacing w:after="80" w:line="276" w:lineRule="auto"/>
      </w:pPr>
      <w:r>
        <w:t>这个概念你现在必须彻底搞明白。</w:t>
      </w:r>
    </w:p>
    <w:p w14:paraId="094F08F1">
      <w:pPr>
        <w:spacing w:after="80" w:line="276" w:lineRule="auto"/>
      </w:pPr>
      <w:r>
        <w:t>Kestra 自己是一个容器：</w:t>
      </w:r>
    </w:p>
    <w:p w14:paraId="2BC29607"/>
    <w:p w14:paraId="2D22311B">
      <w:pPr>
        <w:pStyle w:val="164"/>
        <w:shd w:val="clear" w:fill="F4F6F8"/>
      </w:pPr>
      <w:r>
        <w:t>Kestra 主容器</w:t>
      </w:r>
    </w:p>
    <w:p w14:paraId="3BEB8AA5"/>
    <w:p w14:paraId="1505841E">
      <w:pPr>
        <w:spacing w:after="80" w:line="276" w:lineRule="auto"/>
      </w:pPr>
      <w:r>
        <w:t>但它负责“安排别人干活”。</w:t>
      </w:r>
    </w:p>
    <w:p w14:paraId="4C71018C">
      <w:pPr>
        <w:spacing w:after="80" w:line="276" w:lineRule="auto"/>
      </w:pPr>
      <w:r>
        <w:t>当 Flow 说：</w:t>
      </w:r>
    </w:p>
    <w:p w14:paraId="567C7269"/>
    <w:p w14:paraId="4F24313E">
      <w:pPr>
        <w:pStyle w:val="164"/>
        <w:shd w:val="clear" w:fill="F4F6F8"/>
      </w:pPr>
      <w:r>
        <w:t>给我一个 Python 3.12 环境</w:t>
      </w:r>
    </w:p>
    <w:p w14:paraId="37606653">
      <w:pPr>
        <w:pStyle w:val="164"/>
        <w:shd w:val="clear" w:fill="F4F6F8"/>
      </w:pPr>
      <w:r>
        <w:t>执行这些 commands</w:t>
      </w:r>
    </w:p>
    <w:p w14:paraId="63B9DCA1"/>
    <w:p w14:paraId="572A2DC8">
      <w:pPr>
        <w:spacing w:after="80" w:line="276" w:lineRule="auto"/>
      </w:pPr>
      <w:r>
        <w:t>Kestra 会通过 Docker Socket 指挥 Docker：</w:t>
      </w:r>
    </w:p>
    <w:p w14:paraId="0ECC7320"/>
    <w:p w14:paraId="370DCA5A">
      <w:pPr>
        <w:pStyle w:val="164"/>
        <w:shd w:val="clear" w:fill="F4F6F8"/>
      </w:pPr>
      <w:r>
        <w:t>再启动一个新的容器</w:t>
      </w:r>
    </w:p>
    <w:p w14:paraId="07313B54"/>
    <w:p w14:paraId="7D46C6BA">
      <w:pPr>
        <w:spacing w:after="80" w:line="276" w:lineRule="auto"/>
      </w:pPr>
      <w:r>
        <w:t>比如：</w:t>
      </w:r>
    </w:p>
    <w:p w14:paraId="2966EE9C"/>
    <w:p w14:paraId="5814BDA2">
      <w:pPr>
        <w:pStyle w:val="164"/>
        <w:shd w:val="clear" w:fill="F4F6F8"/>
      </w:pPr>
      <w:r>
        <w:t>python:3.12</w:t>
      </w:r>
    </w:p>
    <w:p w14:paraId="3FD96783"/>
    <w:p w14:paraId="430801FA">
      <w:pPr>
        <w:spacing w:after="80" w:line="276" w:lineRule="auto"/>
      </w:pPr>
      <w:r>
        <w:t>然后：</w:t>
      </w:r>
    </w:p>
    <w:p w14:paraId="110BE428"/>
    <w:p w14:paraId="19C86020">
      <w:pPr>
        <w:pStyle w:val="164"/>
        <w:shd w:val="clear" w:fill="F4F6F8"/>
      </w:pPr>
      <w:r>
        <w:t>Kestra</w:t>
      </w:r>
    </w:p>
    <w:p w14:paraId="06D9F877">
      <w:pPr>
        <w:pStyle w:val="164"/>
        <w:shd w:val="clear" w:fill="F4F6F8"/>
      </w:pPr>
      <w:r>
        <w:t xml:space="preserve">   ↓</w:t>
      </w:r>
    </w:p>
    <w:p w14:paraId="5EE099F5">
      <w:pPr>
        <w:pStyle w:val="164"/>
        <w:shd w:val="clear" w:fill="F4F6F8"/>
      </w:pPr>
      <w:r>
        <w:t>Docker Socket</w:t>
      </w:r>
    </w:p>
    <w:p w14:paraId="5889868E">
      <w:pPr>
        <w:pStyle w:val="164"/>
        <w:shd w:val="clear" w:fill="F4F6F8"/>
      </w:pPr>
      <w:r>
        <w:t xml:space="preserve">   ↓</w:t>
      </w:r>
    </w:p>
    <w:p w14:paraId="029778BE">
      <w:pPr>
        <w:pStyle w:val="164"/>
        <w:shd w:val="clear" w:fill="F4F6F8"/>
      </w:pPr>
      <w:r>
        <w:t>Docker Engine</w:t>
      </w:r>
    </w:p>
    <w:p w14:paraId="7BD6118D">
      <w:pPr>
        <w:pStyle w:val="164"/>
        <w:shd w:val="clear" w:fill="F4F6F8"/>
      </w:pPr>
      <w:r>
        <w:t xml:space="preserve">   ↓</w:t>
      </w:r>
    </w:p>
    <w:p w14:paraId="32F46199">
      <w:pPr>
        <w:pStyle w:val="164"/>
        <w:shd w:val="clear" w:fill="F4F6F8"/>
      </w:pPr>
      <w:r>
        <w:t>创建一个新的 Python 容器</w:t>
      </w:r>
    </w:p>
    <w:p w14:paraId="4FCF5286">
      <w:pPr>
        <w:pStyle w:val="164"/>
        <w:shd w:val="clear" w:fill="F4F6F8"/>
      </w:pPr>
      <w:r>
        <w:t xml:space="preserve">   ↓</w:t>
      </w:r>
    </w:p>
    <w:p w14:paraId="4BF03E82">
      <w:pPr>
        <w:pStyle w:val="164"/>
        <w:shd w:val="clear" w:fill="F4F6F8"/>
      </w:pPr>
      <w:r>
        <w:t>在这个容器里执行：</w:t>
      </w:r>
    </w:p>
    <w:p w14:paraId="1E14EE6A">
      <w:pPr>
        <w:pStyle w:val="164"/>
        <w:shd w:val="clear" w:fill="F4F6F8"/>
      </w:pPr>
      <w:r>
        <w:t>pip install ...</w:t>
      </w:r>
    </w:p>
    <w:p w14:paraId="2CA64A0E">
      <w:pPr>
        <w:pStyle w:val="164"/>
        <w:shd w:val="clear" w:fill="F4F6F8"/>
      </w:pPr>
      <w:r>
        <w:t>datacontract ...</w:t>
      </w:r>
    </w:p>
    <w:p w14:paraId="5498309B"/>
    <w:p w14:paraId="651597AA">
      <w:pPr>
        <w:spacing w:after="80" w:line="276" w:lineRule="auto"/>
      </w:pPr>
      <w:r>
        <w:t>所以实际上存在：</w:t>
      </w:r>
    </w:p>
    <w:p w14:paraId="0898BEF2"/>
    <w:p w14:paraId="46693C1B">
      <w:pPr>
        <w:pStyle w:val="164"/>
        <w:shd w:val="clear" w:fill="F4F6F8"/>
      </w:pPr>
      <w:r>
        <w:t xml:space="preserve">              Kestra 主容器</w:t>
      </w:r>
    </w:p>
    <w:p w14:paraId="6E363965">
      <w:pPr>
        <w:pStyle w:val="164"/>
        <w:shd w:val="clear" w:fill="F4F6F8"/>
      </w:pPr>
      <w:r>
        <w:t xml:space="preserve">                   │</w:t>
      </w:r>
    </w:p>
    <w:p w14:paraId="13BA021F">
      <w:pPr>
        <w:pStyle w:val="164"/>
        <w:shd w:val="clear" w:fill="F4F6F8"/>
      </w:pPr>
      <w:r>
        <w:t xml:space="preserve">              “帮我干活”</w:t>
      </w:r>
    </w:p>
    <w:p w14:paraId="5FF57D16">
      <w:pPr>
        <w:pStyle w:val="164"/>
        <w:shd w:val="clear" w:fill="F4F6F8"/>
      </w:pPr>
      <w:r>
        <w:t xml:space="preserve">                   │</w:t>
      </w:r>
    </w:p>
    <w:p w14:paraId="44506B78">
      <w:pPr>
        <w:pStyle w:val="164"/>
        <w:shd w:val="clear" w:fill="F4F6F8"/>
      </w:pPr>
      <w:r>
        <w:t xml:space="preserve">             Docker Socket</w:t>
      </w:r>
    </w:p>
    <w:p w14:paraId="02656E38">
      <w:pPr>
        <w:pStyle w:val="164"/>
        <w:shd w:val="clear" w:fill="F4F6F8"/>
      </w:pPr>
      <w:r>
        <w:t xml:space="preserve">                   │</w:t>
      </w:r>
    </w:p>
    <w:p w14:paraId="45AAE511">
      <w:pPr>
        <w:pStyle w:val="164"/>
        <w:shd w:val="clear" w:fill="F4F6F8"/>
      </w:pPr>
      <w:r>
        <w:t xml:space="preserve">                   ▼</w:t>
      </w:r>
    </w:p>
    <w:p w14:paraId="2591997B">
      <w:pPr>
        <w:pStyle w:val="164"/>
        <w:shd w:val="clear" w:fill="F4F6F8"/>
      </w:pPr>
      <w:r>
        <w:t xml:space="preserve">           Task Container</w:t>
      </w:r>
    </w:p>
    <w:p w14:paraId="0DD96072">
      <w:pPr>
        <w:pStyle w:val="164"/>
        <w:shd w:val="clear" w:fill="F4F6F8"/>
      </w:pPr>
      <w:r>
        <w:t xml:space="preserve">          Python 3.12</w:t>
      </w:r>
    </w:p>
    <w:p w14:paraId="6FD27E98">
      <w:pPr>
        <w:pStyle w:val="164"/>
        <w:shd w:val="clear" w:fill="F4F6F8"/>
      </w:pPr>
      <w:r>
        <w:t xml:space="preserve">                   │</w:t>
      </w:r>
    </w:p>
    <w:p w14:paraId="773A5A7C">
      <w:pPr>
        <w:pStyle w:val="164"/>
        <w:shd w:val="clear" w:fill="F4F6F8"/>
      </w:pPr>
      <w:r>
        <w:t xml:space="preserve">             真正执行命令</w:t>
      </w:r>
    </w:p>
    <w:p w14:paraId="31E2F3AE"/>
    <w:p w14:paraId="1BC1B514">
      <w:pPr>
        <w:spacing w:after="80" w:line="276" w:lineRule="auto"/>
      </w:pPr>
      <w:r>
        <w:t>这两个容器不是同一个东西。</w:t>
      </w:r>
    </w:p>
    <w:p w14:paraId="6340BBBF">
      <w:pPr>
        <w:spacing w:after="80" w:line="276" w:lineRule="auto"/>
      </w:pPr>
      <w:r>
        <w:t>更关键的是：</w:t>
      </w:r>
    </w:p>
    <w:p w14:paraId="1BB6F81D"/>
    <w:p w14:paraId="27CFE090">
      <w:pPr>
        <w:pStyle w:val="165"/>
        <w:pBdr>
          <w:left w:val="single" w:color="B7BDC5" w:sz="10" w:space="6"/>
        </w:pBdr>
      </w:pPr>
      <w:r>
        <w:rPr>
          <w:b/>
        </w:rPr>
        <w:t>主容器里的挂载，不代表新创建的任务容器天然也有同样的挂载。</w:t>
      </w:r>
    </w:p>
    <w:p w14:paraId="17B137BF"/>
    <w:p w14:paraId="402A82FC">
      <w:pPr>
        <w:spacing w:after="80" w:line="276" w:lineRule="auto"/>
      </w:pPr>
      <w:r>
        <w:t>这就是为什么：</w:t>
      </w:r>
    </w:p>
    <w:p w14:paraId="067BF4D9"/>
    <w:p w14:paraId="43618300">
      <w:pPr>
        <w:pStyle w:val="164"/>
        <w:shd w:val="clear" w:fill="F4F6F8"/>
      </w:pPr>
      <w:r>
        <w:t>主容器：</w:t>
      </w:r>
    </w:p>
    <w:p w14:paraId="6D096A31">
      <w:pPr>
        <w:pStyle w:val="164"/>
        <w:shd w:val="clear" w:fill="F4F6F8"/>
      </w:pPr>
      <w:r>
        <w:t>/app/project    ✅</w:t>
      </w:r>
    </w:p>
    <w:p w14:paraId="7D436DA9">
      <w:pPr>
        <w:pStyle w:val="164"/>
        <w:shd w:val="clear" w:fill="F4F6F8"/>
      </w:pPr>
      <w:r>
        <w:t xml:space="preserve"> </w:t>
      </w:r>
    </w:p>
    <w:p w14:paraId="6509129A">
      <w:pPr>
        <w:pStyle w:val="164"/>
        <w:shd w:val="clear" w:fill="F4F6F8"/>
      </w:pPr>
      <w:r>
        <w:t xml:space="preserve"> </w:t>
      </w:r>
    </w:p>
    <w:p w14:paraId="074F636E">
      <w:pPr>
        <w:pStyle w:val="164"/>
        <w:shd w:val="clear" w:fill="F4F6F8"/>
      </w:pPr>
      <w:r>
        <w:t>任务容器：</w:t>
      </w:r>
    </w:p>
    <w:p w14:paraId="3EB581BF">
      <w:pPr>
        <w:pStyle w:val="164"/>
        <w:shd w:val="clear" w:fill="F4F6F8"/>
      </w:pPr>
      <w:r>
        <w:t>/app/project    ❌</w:t>
      </w:r>
    </w:p>
    <w:p w14:paraId="42819994"/>
    <w:p w14:paraId="050647B3">
      <w:pPr>
        <w:spacing w:after="80" w:line="276" w:lineRule="auto"/>
      </w:pPr>
      <w:r>
        <w:t>报告用“财务部自己的抽屉”和“外包会计事务所”做了类比，本质就是这个意思。</w:t>
      </w:r>
    </w:p>
    <w:p w14:paraId="264924D8"/>
    <w:p w14:paraId="5926382E">
      <w:pPr>
        <w:pBdr>
          <w:bottom w:val="single" w:color="D8DDE3" w:sz="4" w:space="1"/>
        </w:pBdr>
        <w:spacing w:before="40" w:after="40"/>
      </w:pPr>
    </w:p>
    <w:p w14:paraId="6A1B9FF9"/>
    <w:p w14:paraId="22CD7ECA">
      <w:pPr>
        <w:pStyle w:val="3"/>
      </w:pPr>
      <w:r>
        <w:t>十四、第三次失败：</w:t>
      </w:r>
      <w:r>
        <w:rPr>
          <w:rFonts w:ascii="Consolas" w:hAnsi="Consolas" w:eastAsia="Microsoft YaHei Mono"/>
        </w:rPr>
        <w:t>volumeMounts</w:t>
      </w:r>
      <w:r>
        <w:t xml:space="preserve"> 是什么？为什么还错？</w:t>
      </w:r>
    </w:p>
    <w:p w14:paraId="69F6C21A"/>
    <w:p w14:paraId="1B710C7C">
      <w:pPr>
        <w:spacing w:after="80" w:line="276" w:lineRule="auto"/>
      </w:pPr>
      <w:r>
        <w:t>既然发现：</w:t>
      </w:r>
    </w:p>
    <w:p w14:paraId="7E505517"/>
    <w:p w14:paraId="144118BB">
      <w:pPr>
        <w:pStyle w:val="165"/>
        <w:pBdr>
          <w:left w:val="single" w:color="B7BDC5" w:sz="10" w:space="6"/>
        </w:pBdr>
      </w:pPr>
      <w:r>
        <w:t>“任务容器看不到文件。”</w:t>
      </w:r>
    </w:p>
    <w:p w14:paraId="6D1F61A9"/>
    <w:p w14:paraId="20F10569">
      <w:pPr>
        <w:spacing w:after="80" w:line="276" w:lineRule="auto"/>
      </w:pPr>
      <w:r>
        <w:t>你的下一反应当然是：</w:t>
      </w:r>
    </w:p>
    <w:p w14:paraId="1A95389C"/>
    <w:p w14:paraId="14440727">
      <w:pPr>
        <w:pStyle w:val="165"/>
        <w:pBdr>
          <w:left w:val="single" w:color="B7BDC5" w:sz="10" w:space="6"/>
        </w:pBdr>
      </w:pPr>
      <w:r>
        <w:t>“那我直接告诉任务容器去挂载文件不就行了吗？”</w:t>
      </w:r>
    </w:p>
    <w:p w14:paraId="363E48DF"/>
    <w:p w14:paraId="07972B8C">
      <w:pPr>
        <w:spacing w:after="80" w:line="276" w:lineRule="auto"/>
      </w:pPr>
      <w:r>
        <w:t>于是写：</w:t>
      </w:r>
    </w:p>
    <w:p w14:paraId="1263EAB9"/>
    <w:p w14:paraId="4BD7454B">
      <w:pPr>
        <w:pStyle w:val="164"/>
        <w:shd w:val="clear" w:fill="F4F6F8"/>
      </w:pPr>
      <w:r>
        <w:t>volumeMounts:</w:t>
      </w:r>
    </w:p>
    <w:p w14:paraId="0F1C72B2"/>
    <w:p w14:paraId="4597AE6D">
      <w:pPr>
        <w:spacing w:after="80" w:line="276" w:lineRule="auto"/>
      </w:pPr>
      <w:r>
        <w:t>结果：</w:t>
      </w:r>
    </w:p>
    <w:p w14:paraId="23BCD790"/>
    <w:p w14:paraId="73C4BDB4">
      <w:pPr>
        <w:pStyle w:val="164"/>
        <w:shd w:val="clear" w:fill="F4F6F8"/>
      </w:pPr>
      <w:r>
        <w:t>Unrecognized field "volumeMounts"</w:t>
      </w:r>
    </w:p>
    <w:p w14:paraId="115B76F8"/>
    <w:p w14:paraId="1C35ACFF">
      <w:pPr>
        <w:spacing w:after="80" w:line="276" w:lineRule="auto"/>
      </w:pPr>
      <w:r>
        <w:t>这一次非常有价值。</w:t>
      </w:r>
    </w:p>
    <w:p w14:paraId="3AD5C6A4">
      <w:pPr>
        <w:spacing w:after="80" w:line="276" w:lineRule="auto"/>
      </w:pPr>
      <w:r>
        <w:t>因为它告诉你：</w:t>
      </w:r>
    </w:p>
    <w:p w14:paraId="4240BAE5"/>
    <w:p w14:paraId="643234B9">
      <w:pPr>
        <w:pStyle w:val="165"/>
        <w:pBdr>
          <w:left w:val="single" w:color="B7BDC5" w:sz="10" w:space="6"/>
        </w:pBdr>
      </w:pPr>
      <w:r>
        <w:rPr>
          <w:b/>
        </w:rPr>
        <w:t>不是所有配置都可以随便写在 task 下面。</w:t>
      </w:r>
    </w:p>
    <w:p w14:paraId="247FF572"/>
    <w:p w14:paraId="4A0159A8">
      <w:pPr>
        <w:spacing w:after="80" w:line="276" w:lineRule="auto"/>
      </w:pPr>
      <w:r>
        <w:t>Kestra 的任务对象和任务运行器是不同层次。</w:t>
      </w:r>
    </w:p>
    <w:p w14:paraId="045DBC66">
      <w:pPr>
        <w:spacing w:after="80" w:line="276" w:lineRule="auto"/>
      </w:pPr>
      <w:r>
        <w:t>你最终理解成：</w:t>
      </w:r>
    </w:p>
    <w:p w14:paraId="5A0653A9"/>
    <w:p w14:paraId="5E1072D4">
      <w:pPr>
        <w:pStyle w:val="164"/>
        <w:shd w:val="clear" w:fill="F4F6F8"/>
      </w:pPr>
      <w:r>
        <w:t>Task</w:t>
      </w:r>
    </w:p>
    <w:p w14:paraId="75E1A784">
      <w:pPr>
        <w:pStyle w:val="164"/>
        <w:shd w:val="clear" w:fill="F4F6F8"/>
      </w:pPr>
      <w:r>
        <w:t>=</w:t>
      </w:r>
    </w:p>
    <w:p w14:paraId="64E7CBF1">
      <w:pPr>
        <w:pStyle w:val="164"/>
        <w:shd w:val="clear" w:fill="F4F6F8"/>
      </w:pPr>
      <w:r>
        <w:t>“我要执行什么任务？”</w:t>
      </w:r>
    </w:p>
    <w:p w14:paraId="76301A00">
      <w:pPr>
        <w:pStyle w:val="164"/>
        <w:shd w:val="clear" w:fill="F4F6F8"/>
      </w:pPr>
      <w:r>
        <w:t xml:space="preserve"> </w:t>
      </w:r>
    </w:p>
    <w:p w14:paraId="5706157D">
      <w:pPr>
        <w:pStyle w:val="164"/>
        <w:shd w:val="clear" w:fill="F4F6F8"/>
      </w:pPr>
      <w:r>
        <w:t xml:space="preserve"> </w:t>
      </w:r>
    </w:p>
    <w:p w14:paraId="61DC53AA">
      <w:pPr>
        <w:pStyle w:val="164"/>
        <w:shd w:val="clear" w:fill="F4F6F8"/>
      </w:pPr>
      <w:r>
        <w:t>taskRunner</w:t>
      </w:r>
    </w:p>
    <w:p w14:paraId="145E19AC">
      <w:pPr>
        <w:pStyle w:val="164"/>
        <w:shd w:val="clear" w:fill="F4F6F8"/>
      </w:pPr>
      <w:r>
        <w:t>=</w:t>
      </w:r>
    </w:p>
    <w:p w14:paraId="7C377FD1">
      <w:pPr>
        <w:pStyle w:val="164"/>
        <w:shd w:val="clear" w:fill="F4F6F8"/>
      </w:pPr>
      <w:r>
        <w:t>“这个任务应该在什么环境里执行？”</w:t>
      </w:r>
    </w:p>
    <w:p w14:paraId="41E5EECF"/>
    <w:p w14:paraId="7AA35821">
      <w:pPr>
        <w:spacing w:after="80" w:line="276" w:lineRule="auto"/>
      </w:pPr>
      <w:r>
        <w:t>所以：</w:t>
      </w:r>
    </w:p>
    <w:p w14:paraId="07289CD9"/>
    <w:p w14:paraId="7152CAA4">
      <w:pPr>
        <w:pStyle w:val="164"/>
        <w:shd w:val="clear" w:fill="F4F6F8"/>
      </w:pPr>
      <w:r>
        <w:t>tasks:</w:t>
      </w:r>
    </w:p>
    <w:p w14:paraId="5D47BBE2">
      <w:pPr>
        <w:pStyle w:val="164"/>
        <w:shd w:val="clear" w:fill="F4F6F8"/>
      </w:pPr>
      <w:r>
        <w:t xml:space="preserve">  - type: ...</w:t>
      </w:r>
    </w:p>
    <w:p w14:paraId="4FDCC5AD">
      <w:pPr>
        <w:pStyle w:val="164"/>
        <w:shd w:val="clear" w:fill="F4F6F8"/>
      </w:pPr>
      <w:r>
        <w:t xml:space="preserve">    commands:</w:t>
      </w:r>
    </w:p>
    <w:p w14:paraId="27A8F4E7">
      <w:pPr>
        <w:pStyle w:val="164"/>
        <w:shd w:val="clear" w:fill="F4F6F8"/>
      </w:pPr>
      <w:r>
        <w:t xml:space="preserve">      - ...</w:t>
      </w:r>
    </w:p>
    <w:p w14:paraId="230D1FBE">
      <w:pPr>
        <w:pStyle w:val="164"/>
        <w:shd w:val="clear" w:fill="F4F6F8"/>
      </w:pPr>
      <w:r>
        <w:t xml:space="preserve">    taskRunner:</w:t>
      </w:r>
    </w:p>
    <w:p w14:paraId="4B188F13">
      <w:pPr>
        <w:pStyle w:val="164"/>
        <w:shd w:val="clear" w:fill="F4F6F8"/>
      </w:pPr>
      <w:r>
        <w:t xml:space="preserve">      type: ...</w:t>
      </w:r>
    </w:p>
    <w:p w14:paraId="4098B5CB">
      <w:pPr>
        <w:pStyle w:val="164"/>
        <w:shd w:val="clear" w:fill="F4F6F8"/>
      </w:pPr>
      <w:r>
        <w:t xml:space="preserve">      volumes:</w:t>
      </w:r>
    </w:p>
    <w:p w14:paraId="06675DEE">
      <w:pPr>
        <w:pStyle w:val="164"/>
        <w:shd w:val="clear" w:fill="F4F6F8"/>
      </w:pPr>
      <w:r>
        <w:t xml:space="preserve">        - ...</w:t>
      </w:r>
    </w:p>
    <w:p w14:paraId="2C2B3E27"/>
    <w:p w14:paraId="5383855E">
      <w:pPr>
        <w:spacing w:after="80" w:line="276" w:lineRule="auto"/>
      </w:pPr>
      <w:r>
        <w:t>而不是：</w:t>
      </w:r>
    </w:p>
    <w:p w14:paraId="0703C00D"/>
    <w:p w14:paraId="4C4D4064">
      <w:pPr>
        <w:pStyle w:val="164"/>
        <w:shd w:val="clear" w:fill="F4F6F8"/>
      </w:pPr>
      <w:r>
        <w:t>tasks:</w:t>
      </w:r>
    </w:p>
    <w:p w14:paraId="51E4D206">
      <w:pPr>
        <w:pStyle w:val="164"/>
        <w:shd w:val="clear" w:fill="F4F6F8"/>
      </w:pPr>
      <w:r>
        <w:t xml:space="preserve">  - volumeMounts:</w:t>
      </w:r>
    </w:p>
    <w:p w14:paraId="6F666AFC"/>
    <w:p w14:paraId="0BAD8243">
      <w:pPr>
        <w:spacing w:after="80" w:line="276" w:lineRule="auto"/>
      </w:pPr>
      <w:r>
        <w:t>于是你第一次真正理解了：</w:t>
      </w:r>
    </w:p>
    <w:p w14:paraId="3DBC041E"/>
    <w:p w14:paraId="38E68AA0">
      <w:pPr>
        <w:pStyle w:val="165"/>
        <w:pBdr>
          <w:left w:val="single" w:color="B7BDC5" w:sz="10" w:space="6"/>
        </w:pBdr>
      </w:pPr>
      <w:r>
        <w:rPr>
          <w:b/>
        </w:rPr>
        <w:t>任务逻辑和任务运行环境，是两个层次。</w:t>
      </w:r>
    </w:p>
    <w:p w14:paraId="0F09AFF5"/>
    <w:p w14:paraId="764B514E">
      <w:pPr>
        <w:spacing w:after="80" w:line="276" w:lineRule="auto"/>
      </w:pPr>
      <w:r>
        <w:t>这以后你看到：</w:t>
      </w:r>
    </w:p>
    <w:p w14:paraId="6766E789"/>
    <w:p w14:paraId="407EFB2E">
      <w:pPr>
        <w:pStyle w:val="164"/>
        <w:shd w:val="clear" w:fill="F4F6F8"/>
      </w:pPr>
      <w:r>
        <w:t>taskRunner</w:t>
      </w:r>
    </w:p>
    <w:p w14:paraId="2A20FD20"/>
    <w:p w14:paraId="58C6B660">
      <w:pPr>
        <w:spacing w:after="80" w:line="276" w:lineRule="auto"/>
      </w:pPr>
      <w:r>
        <w:t>就不应该再把它理解成一个普通参数。</w:t>
      </w:r>
    </w:p>
    <w:p w14:paraId="73B4B3CB">
      <w:pPr>
        <w:spacing w:after="80" w:line="276" w:lineRule="auto"/>
      </w:pPr>
      <w:r>
        <w:t>它其实是在回答：</w:t>
      </w:r>
    </w:p>
    <w:p w14:paraId="6414BC94"/>
    <w:p w14:paraId="300E765F">
      <w:pPr>
        <w:pStyle w:val="165"/>
        <w:pBdr>
          <w:left w:val="single" w:color="B7BDC5" w:sz="10" w:space="6"/>
        </w:pBdr>
      </w:pPr>
      <w:r>
        <w:rPr>
          <w:b/>
        </w:rPr>
        <w:t>“到底在哪台机器/哪个容器/什么环境里执行这个任务？”</w:t>
      </w:r>
    </w:p>
    <w:p w14:paraId="619DC263"/>
    <w:p w14:paraId="1206ECAB">
      <w:pPr>
        <w:pBdr>
          <w:bottom w:val="single" w:color="D8DDE3" w:sz="4" w:space="1"/>
        </w:pBdr>
        <w:spacing w:before="40" w:after="40"/>
      </w:pPr>
    </w:p>
    <w:p w14:paraId="48608909"/>
    <w:p w14:paraId="17BB8DCA">
      <w:pPr>
        <w:pStyle w:val="3"/>
      </w:pPr>
      <w:r>
        <w:t>十五、第四次失败：C:/ 路径</w:t>
      </w:r>
    </w:p>
    <w:p w14:paraId="78396455"/>
    <w:p w14:paraId="3718A2B1">
      <w:pPr>
        <w:spacing w:after="80" w:line="276" w:lineRule="auto"/>
      </w:pPr>
      <w:r>
        <w:t xml:space="preserve">既然已经知道应该在 </w:t>
      </w:r>
      <w:r>
        <w:rPr>
          <w:rFonts w:ascii="Consolas" w:hAnsi="Consolas" w:eastAsia="Microsoft YaHei Mono"/>
        </w:rPr>
        <w:t>taskRunner</w:t>
      </w:r>
      <w:r>
        <w:t xml:space="preserve"> 里面配置 </w:t>
      </w:r>
      <w:r>
        <w:rPr>
          <w:rFonts w:ascii="Consolas" w:hAnsi="Consolas" w:eastAsia="Microsoft YaHei Mono"/>
        </w:rPr>
        <w:t>volumes</w:t>
      </w:r>
      <w:r>
        <w:t>，于是开始真正挂目录：</w:t>
      </w:r>
    </w:p>
    <w:p w14:paraId="58299FDB"/>
    <w:p w14:paraId="4ED28519">
      <w:pPr>
        <w:pStyle w:val="164"/>
        <w:shd w:val="clear" w:fill="F4F6F8"/>
      </w:pPr>
      <w:r>
        <w:t>volumes:</w:t>
      </w:r>
    </w:p>
    <w:p w14:paraId="49EF78F3">
      <w:pPr>
        <w:pStyle w:val="164"/>
        <w:shd w:val="clear" w:fill="F4F6F8"/>
      </w:pPr>
      <w:r>
        <w:t xml:space="preserve">  - C:/Users/...:/app/project</w:t>
      </w:r>
    </w:p>
    <w:p w14:paraId="5504635F"/>
    <w:p w14:paraId="135481D1">
      <w:pPr>
        <w:spacing w:after="80" w:line="276" w:lineRule="auto"/>
      </w:pPr>
      <w:r>
        <w:t>理论上：</w:t>
      </w:r>
    </w:p>
    <w:p w14:paraId="41879DC8"/>
    <w:p w14:paraId="53034807">
      <w:pPr>
        <w:pStyle w:val="164"/>
        <w:shd w:val="clear" w:fill="F4F6F8"/>
      </w:pPr>
      <w:r>
        <w:t>Windows:</w:t>
      </w:r>
    </w:p>
    <w:p w14:paraId="4D8F6878">
      <w:pPr>
        <w:pStyle w:val="164"/>
        <w:shd w:val="clear" w:fill="F4F6F8"/>
      </w:pPr>
      <w:r>
        <w:t>C:/Users/xxx/project</w:t>
      </w:r>
    </w:p>
    <w:p w14:paraId="1BF07CDD">
      <w:pPr>
        <w:pStyle w:val="164"/>
        <w:shd w:val="clear" w:fill="F4F6F8"/>
      </w:pPr>
      <w:r>
        <w:t xml:space="preserve"> </w:t>
      </w:r>
    </w:p>
    <w:p w14:paraId="76CE087C">
      <w:pPr>
        <w:pStyle w:val="164"/>
        <w:shd w:val="clear" w:fill="F4F6F8"/>
      </w:pPr>
      <w:r>
        <w:t xml:space="preserve">        ↓</w:t>
      </w:r>
    </w:p>
    <w:p w14:paraId="61012DA7">
      <w:pPr>
        <w:pStyle w:val="164"/>
        <w:shd w:val="clear" w:fill="F4F6F8"/>
      </w:pPr>
      <w:r>
        <w:t xml:space="preserve"> </w:t>
      </w:r>
    </w:p>
    <w:p w14:paraId="798F4716">
      <w:pPr>
        <w:pStyle w:val="164"/>
        <w:shd w:val="clear" w:fill="F4F6F8"/>
      </w:pPr>
      <w:r>
        <w:t>任务容器:</w:t>
      </w:r>
    </w:p>
    <w:p w14:paraId="7BD10F74">
      <w:pPr>
        <w:pStyle w:val="164"/>
        <w:shd w:val="clear" w:fill="F4F6F8"/>
      </w:pPr>
      <w:r>
        <w:t>/app/project</w:t>
      </w:r>
    </w:p>
    <w:p w14:paraId="053606CF"/>
    <w:p w14:paraId="700E40F7">
      <w:pPr>
        <w:spacing w:after="80" w:line="276" w:lineRule="auto"/>
      </w:pPr>
      <w:r>
        <w:t>结果：</w:t>
      </w:r>
    </w:p>
    <w:p w14:paraId="1504F706"/>
    <w:p w14:paraId="1E5B9604">
      <w:pPr>
        <w:pStyle w:val="164"/>
        <w:shd w:val="clear" w:fill="F4F6F8"/>
      </w:pPr>
      <w:r>
        <w:t>ls: cannot access '/app/project'</w:t>
      </w:r>
    </w:p>
    <w:p w14:paraId="1758D2BF"/>
    <w:p w14:paraId="14A2F778">
      <w:pPr>
        <w:spacing w:after="80" w:line="276" w:lineRule="auto"/>
      </w:pPr>
      <w:r>
        <w:t>失败。</w:t>
      </w:r>
    </w:p>
    <w:p w14:paraId="25AE169A">
      <w:pPr>
        <w:spacing w:after="80" w:line="276" w:lineRule="auto"/>
      </w:pPr>
      <w:r>
        <w:t>这时候自然想到：</w:t>
      </w:r>
    </w:p>
    <w:p w14:paraId="447EE50F"/>
    <w:p w14:paraId="5FC52F09">
      <w:pPr>
        <w:pStyle w:val="165"/>
        <w:pBdr>
          <w:left w:val="single" w:color="B7BDC5" w:sz="10" w:space="6"/>
        </w:pBdr>
      </w:pPr>
      <w:r>
        <w:t>“是不是 Windows 路径格式不对？”</w:t>
      </w:r>
    </w:p>
    <w:p w14:paraId="261B0030"/>
    <w:p w14:paraId="363A6229">
      <w:pPr>
        <w:pBdr>
          <w:bottom w:val="single" w:color="D8DDE3" w:sz="4" w:space="1"/>
        </w:pBdr>
        <w:spacing w:before="40" w:after="40"/>
      </w:pPr>
    </w:p>
    <w:p w14:paraId="139EC81B"/>
    <w:p w14:paraId="53C6F958">
      <w:pPr>
        <w:pStyle w:val="3"/>
      </w:pPr>
      <w:r>
        <w:t xml:space="preserve">十六、第五次失败：换成 </w:t>
      </w:r>
      <w:r>
        <w:rPr>
          <w:rFonts w:ascii="Consolas" w:hAnsi="Consolas" w:eastAsia="Microsoft YaHei Mono"/>
        </w:rPr>
        <w:t>/mnt/c/</w:t>
      </w:r>
    </w:p>
    <w:p w14:paraId="491012DB"/>
    <w:p w14:paraId="1D4E0994">
      <w:pPr>
        <w:spacing w:after="80" w:line="276" w:lineRule="auto"/>
      </w:pPr>
      <w:r>
        <w:t>因为已经知道 Docker 底层有 WSL2，于是又猜：</w:t>
      </w:r>
    </w:p>
    <w:p w14:paraId="48FBD41F"/>
    <w:p w14:paraId="55534509">
      <w:pPr>
        <w:pStyle w:val="165"/>
        <w:pBdr>
          <w:left w:val="single" w:color="B7BDC5" w:sz="10" w:space="6"/>
        </w:pBdr>
      </w:pPr>
      <w:r>
        <w:t>“是不是应该按照 Linux/WSL 的路径来？”</w:t>
      </w:r>
    </w:p>
    <w:p w14:paraId="676F046D"/>
    <w:p w14:paraId="2A442988">
      <w:pPr>
        <w:spacing w:after="80" w:line="276" w:lineRule="auto"/>
      </w:pPr>
      <w:r>
        <w:t>于是换：</w:t>
      </w:r>
    </w:p>
    <w:p w14:paraId="5F94DC84"/>
    <w:p w14:paraId="0952758A">
      <w:pPr>
        <w:pStyle w:val="164"/>
        <w:shd w:val="clear" w:fill="F4F6F8"/>
      </w:pPr>
      <w:r>
        <w:t>/mnt/c/Users/...</w:t>
      </w:r>
    </w:p>
    <w:p w14:paraId="369D198C"/>
    <w:p w14:paraId="7F19B9FD">
      <w:pPr>
        <w:spacing w:after="80" w:line="276" w:lineRule="auto"/>
      </w:pPr>
      <w:r>
        <w:t>再挂载：</w:t>
      </w:r>
    </w:p>
    <w:p w14:paraId="154BB5CA"/>
    <w:p w14:paraId="6458E9E2">
      <w:pPr>
        <w:pStyle w:val="164"/>
        <w:shd w:val="clear" w:fill="F4F6F8"/>
      </w:pPr>
      <w:r>
        <w:t>/mnt/c/Users/...:/app/project</w:t>
      </w:r>
    </w:p>
    <w:p w14:paraId="57C948DA"/>
    <w:p w14:paraId="11CAD2CB">
      <w:pPr>
        <w:spacing w:after="80" w:line="276" w:lineRule="auto"/>
      </w:pPr>
      <w:r>
        <w:t>还是：</w:t>
      </w:r>
    </w:p>
    <w:p w14:paraId="193A3218"/>
    <w:p w14:paraId="76D454DB">
      <w:pPr>
        <w:pStyle w:val="164"/>
        <w:shd w:val="clear" w:fill="F4F6F8"/>
      </w:pPr>
      <w:r>
        <w:t>ls: cannot access '/app/project'</w:t>
      </w:r>
    </w:p>
    <w:p w14:paraId="6A2B9D47"/>
    <w:p w14:paraId="25C51A22">
      <w:pPr>
        <w:spacing w:after="80" w:line="276" w:lineRule="auto"/>
      </w:pPr>
      <w:r>
        <w:t>这一次的信息量特别大。</w:t>
      </w:r>
    </w:p>
    <w:p w14:paraId="2124E02C">
      <w:pPr>
        <w:spacing w:after="80" w:line="276" w:lineRule="auto"/>
      </w:pPr>
      <w:r>
        <w:t>因为：</w:t>
      </w:r>
    </w:p>
    <w:p w14:paraId="3852A545"/>
    <w:p w14:paraId="760BE2EA">
      <w:pPr>
        <w:pStyle w:val="164"/>
        <w:shd w:val="clear" w:fill="F4F6F8"/>
      </w:pPr>
      <w:r>
        <w:t>C:/...</w:t>
      </w:r>
    </w:p>
    <w:p w14:paraId="6A91358B"/>
    <w:p w14:paraId="74D833D1">
      <w:pPr>
        <w:spacing w:after="80" w:line="276" w:lineRule="auto"/>
      </w:pPr>
      <w:r>
        <w:t>失败。</w:t>
      </w:r>
    </w:p>
    <w:p w14:paraId="399CCFF4"/>
    <w:p w14:paraId="18895421">
      <w:pPr>
        <w:pStyle w:val="164"/>
        <w:shd w:val="clear" w:fill="F4F6F8"/>
      </w:pPr>
      <w:r>
        <w:t>/mnt/c/...</w:t>
      </w:r>
    </w:p>
    <w:p w14:paraId="5C75999E"/>
    <w:p w14:paraId="286BB0F5">
      <w:pPr>
        <w:spacing w:after="80" w:line="276" w:lineRule="auto"/>
      </w:pPr>
      <w:r>
        <w:t>也失败。</w:t>
      </w:r>
    </w:p>
    <w:p w14:paraId="6C3D0AE3">
      <w:pPr>
        <w:spacing w:after="80" w:line="276" w:lineRule="auto"/>
      </w:pPr>
      <w:r>
        <w:t>于是你逐渐排除了：</w:t>
      </w:r>
    </w:p>
    <w:p w14:paraId="467F7F57"/>
    <w:p w14:paraId="756C06E8">
      <w:pPr>
        <w:pStyle w:val="165"/>
        <w:pBdr>
          <w:left w:val="single" w:color="B7BDC5" w:sz="10" w:space="6"/>
        </w:pBdr>
      </w:pPr>
      <w:r>
        <w:rPr>
          <w:b/>
        </w:rPr>
        <w:t>“单纯是路径写法的问题。”</w:t>
      </w:r>
    </w:p>
    <w:p w14:paraId="37C5922A"/>
    <w:p w14:paraId="0E3F5EFC">
      <w:pPr>
        <w:spacing w:after="80" w:line="276" w:lineRule="auto"/>
      </w:pPr>
      <w:r>
        <w:t>这时候问题开始从：</w:t>
      </w:r>
    </w:p>
    <w:p w14:paraId="5FAA65A0"/>
    <w:p w14:paraId="534B2A2D">
      <w:pPr>
        <w:pStyle w:val="164"/>
        <w:shd w:val="clear" w:fill="F4F6F8"/>
      </w:pPr>
      <w:r>
        <w:t>“路径写错了”</w:t>
      </w:r>
    </w:p>
    <w:p w14:paraId="63EED8BA"/>
    <w:p w14:paraId="27CB4FE5">
      <w:pPr>
        <w:spacing w:after="80" w:line="276" w:lineRule="auto"/>
      </w:pPr>
      <w:r>
        <w:t>升级成：</w:t>
      </w:r>
    </w:p>
    <w:p w14:paraId="1030E1A2"/>
    <w:p w14:paraId="39B0FD1B">
      <w:pPr>
        <w:pStyle w:val="164"/>
        <w:shd w:val="clear" w:fill="F4F6F8"/>
      </w:pPr>
      <w:r>
        <w:t>“这个运行结构本身就很难让任务容器访问 Windows 宿主机目录。”</w:t>
      </w:r>
    </w:p>
    <w:p w14:paraId="56310218"/>
    <w:p w14:paraId="7BEAECE1">
      <w:pPr>
        <w:spacing w:after="80" w:line="276" w:lineRule="auto"/>
      </w:pPr>
      <w:r>
        <w:t>报告把这一阶段总结成：</w:t>
      </w:r>
    </w:p>
    <w:p w14:paraId="0B30E5C3"/>
    <w:p w14:paraId="6EFB53AA">
      <w:pPr>
        <w:pStyle w:val="165"/>
        <w:pBdr>
          <w:left w:val="single" w:color="B7BDC5" w:sz="10" w:space="6"/>
        </w:pBdr>
      </w:pPr>
      <w:r>
        <w:t>在 Windows + Docker Desktop + Kestra 这个组合下，让 Kestra 通过 Docker Socket 创建出的临时任务容器稳定直接访问 Windows 宿主目录，这条路线陷入了结构性困难。</w:t>
      </w:r>
    </w:p>
    <w:p w14:paraId="39761BF1"/>
    <w:p w14:paraId="55A290B0">
      <w:pPr>
        <w:pBdr>
          <w:bottom w:val="single" w:color="D8DDE3" w:sz="4" w:space="1"/>
        </w:pBdr>
        <w:spacing w:before="40" w:after="40"/>
      </w:pPr>
    </w:p>
    <w:p w14:paraId="741CECC5"/>
    <w:p w14:paraId="3A442A14">
      <w:pPr>
        <w:pStyle w:val="3"/>
      </w:pPr>
      <w:r>
        <w:t>十七、第六次失败：那就别启动临时容器，直接在 Kestra 主容器里跑</w:t>
      </w:r>
    </w:p>
    <w:p w14:paraId="5E6D4F1F"/>
    <w:p w14:paraId="5211381B">
      <w:pPr>
        <w:spacing w:after="80" w:line="276" w:lineRule="auto"/>
      </w:pPr>
      <w:r>
        <w:t>这时候你又想：</w:t>
      </w:r>
    </w:p>
    <w:p w14:paraId="7792815B"/>
    <w:p w14:paraId="3A389FE2">
      <w:pPr>
        <w:pStyle w:val="165"/>
        <w:pBdr>
          <w:left w:val="single" w:color="B7BDC5" w:sz="10" w:space="6"/>
        </w:pBdr>
      </w:pPr>
      <w:r>
        <w:t xml:space="preserve">“既然主容器可以看到 </w:t>
      </w:r>
      <w:r>
        <w:rPr>
          <w:rFonts w:ascii="Consolas" w:hAnsi="Consolas" w:eastAsia="Microsoft YaHei Mono"/>
        </w:rPr>
        <w:t>/app/project</w:t>
      </w:r>
      <w:r>
        <w:t>，那我干脆别搞任务容器了。”</w:t>
      </w:r>
    </w:p>
    <w:p w14:paraId="2C65B4F9"/>
    <w:p w14:paraId="47E11DAD">
      <w:pPr>
        <w:spacing w:after="80" w:line="276" w:lineRule="auto"/>
      </w:pPr>
      <w:r>
        <w:t>于是去掉：</w:t>
      </w:r>
    </w:p>
    <w:p w14:paraId="3FA01BFA"/>
    <w:p w14:paraId="4E1B3C1B">
      <w:pPr>
        <w:pStyle w:val="164"/>
        <w:shd w:val="clear" w:fill="F4F6F8"/>
      </w:pPr>
      <w:r>
        <w:t>containerImage:</w:t>
      </w:r>
    </w:p>
    <w:p w14:paraId="4F409465">
      <w:pPr>
        <w:pStyle w:val="164"/>
        <w:shd w:val="clear" w:fill="F4F6F8"/>
      </w:pPr>
      <w:r>
        <w:t>taskRunner:</w:t>
      </w:r>
    </w:p>
    <w:p w14:paraId="75EC0326"/>
    <w:p w14:paraId="2C775692">
      <w:pPr>
        <w:spacing w:after="80" w:line="276" w:lineRule="auto"/>
      </w:pPr>
      <w:r>
        <w:t>让命令直接在 Kestra 主容器执行。</w:t>
      </w:r>
    </w:p>
    <w:p w14:paraId="6AA21A37">
      <w:pPr>
        <w:spacing w:after="80" w:line="276" w:lineRule="auto"/>
      </w:pPr>
      <w:r>
        <w:t>然后：</w:t>
      </w:r>
    </w:p>
    <w:p w14:paraId="54BBA447"/>
    <w:p w14:paraId="4C749793">
      <w:pPr>
        <w:pStyle w:val="164"/>
        <w:shd w:val="clear" w:fill="F4F6F8"/>
      </w:pPr>
      <w:r>
        <w:t>pip install ...</w:t>
      </w:r>
    </w:p>
    <w:p w14:paraId="0CCCCFC3"/>
    <w:p w14:paraId="0BAC2AF1">
      <w:pPr>
        <w:spacing w:after="80" w:line="276" w:lineRule="auto"/>
      </w:pPr>
      <w:r>
        <w:t>直接：</w:t>
      </w:r>
    </w:p>
    <w:p w14:paraId="35BFD064"/>
    <w:p w14:paraId="1844D60C">
      <w:pPr>
        <w:pStyle w:val="164"/>
        <w:shd w:val="clear" w:fill="F4F6F8"/>
      </w:pPr>
      <w:r>
        <w:t>pip: not found</w:t>
      </w:r>
    </w:p>
    <w:p w14:paraId="6ED92D58"/>
    <w:p w14:paraId="6A08EAFB">
      <w:pPr>
        <w:spacing w:after="80" w:line="276" w:lineRule="auto"/>
      </w:pPr>
      <w:r>
        <w:t>这又是一个非常漂亮的排错结果。</w:t>
      </w:r>
    </w:p>
    <w:p w14:paraId="6A3F75CE">
      <w:pPr>
        <w:spacing w:after="80" w:line="276" w:lineRule="auto"/>
      </w:pPr>
      <w:r>
        <w:t>因为它证明：</w:t>
      </w:r>
    </w:p>
    <w:p w14:paraId="0C21F6A6"/>
    <w:p w14:paraId="63EF2586">
      <w:pPr>
        <w:pStyle w:val="164"/>
        <w:shd w:val="clear" w:fill="F4F6F8"/>
      </w:pPr>
      <w:r>
        <w:t>主容器</w:t>
      </w:r>
    </w:p>
    <w:p w14:paraId="162280F2">
      <w:pPr>
        <w:pStyle w:val="164"/>
        <w:shd w:val="clear" w:fill="F4F6F8"/>
      </w:pPr>
      <w:r>
        <w:t xml:space="preserve">   ✅ 看得到文件</w:t>
      </w:r>
    </w:p>
    <w:p w14:paraId="7D81883C">
      <w:pPr>
        <w:pStyle w:val="164"/>
        <w:shd w:val="clear" w:fill="F4F6F8"/>
      </w:pPr>
      <w:r>
        <w:t xml:space="preserve">   ❌ 没有 Python</w:t>
      </w:r>
    </w:p>
    <w:p w14:paraId="2FC5871A">
      <w:pPr>
        <w:pStyle w:val="164"/>
        <w:shd w:val="clear" w:fill="F4F6F8"/>
      </w:pPr>
      <w:r>
        <w:t xml:space="preserve"> </w:t>
      </w:r>
    </w:p>
    <w:p w14:paraId="60D1CC6D">
      <w:pPr>
        <w:pStyle w:val="164"/>
        <w:shd w:val="clear" w:fill="F4F6F8"/>
      </w:pPr>
      <w:r>
        <w:t xml:space="preserve"> </w:t>
      </w:r>
    </w:p>
    <w:p w14:paraId="6F514E09">
      <w:pPr>
        <w:pStyle w:val="164"/>
        <w:shd w:val="clear" w:fill="F4F6F8"/>
      </w:pPr>
      <w:r>
        <w:t>任务容器</w:t>
      </w:r>
    </w:p>
    <w:p w14:paraId="48ED4276">
      <w:pPr>
        <w:pStyle w:val="164"/>
        <w:shd w:val="clear" w:fill="F4F6F8"/>
      </w:pPr>
      <w:r>
        <w:t xml:space="preserve">   ✅ 有 Python</w:t>
      </w:r>
    </w:p>
    <w:p w14:paraId="61D15EF2">
      <w:pPr>
        <w:pStyle w:val="164"/>
        <w:shd w:val="clear" w:fill="F4F6F8"/>
      </w:pPr>
      <w:r>
        <w:t xml:space="preserve">   ❌ 看不到 Windows 文件</w:t>
      </w:r>
    </w:p>
    <w:p w14:paraId="1ED934C4"/>
    <w:p w14:paraId="0E063BD4">
      <w:pPr>
        <w:spacing w:after="80" w:line="276" w:lineRule="auto"/>
      </w:pPr>
      <w:r>
        <w:t>于是两条路都堵死了：</w:t>
      </w:r>
    </w:p>
    <w:p w14:paraId="3B446F3F"/>
    <w:p w14:paraId="04ABAE7D">
      <w:pPr>
        <w:pStyle w:val="164"/>
        <w:shd w:val="clear" w:fill="F4F6F8"/>
      </w:pPr>
      <w:r>
        <w:t>主容器：</w:t>
      </w:r>
    </w:p>
    <w:p w14:paraId="174B25F3">
      <w:pPr>
        <w:pStyle w:val="164"/>
        <w:shd w:val="clear" w:fill="F4F6F8"/>
      </w:pPr>
      <w:r>
        <w:t>文件 ✅</w:t>
      </w:r>
    </w:p>
    <w:p w14:paraId="08873909">
      <w:pPr>
        <w:pStyle w:val="164"/>
        <w:shd w:val="clear" w:fill="F4F6F8"/>
      </w:pPr>
      <w:r>
        <w:t>Python ❌</w:t>
      </w:r>
    </w:p>
    <w:p w14:paraId="2BACF6F0">
      <w:pPr>
        <w:pStyle w:val="164"/>
        <w:shd w:val="clear" w:fill="F4F6F8"/>
      </w:pPr>
      <w:r>
        <w:t xml:space="preserve"> </w:t>
      </w:r>
    </w:p>
    <w:p w14:paraId="501DACAD">
      <w:pPr>
        <w:pStyle w:val="164"/>
        <w:shd w:val="clear" w:fill="F4F6F8"/>
      </w:pPr>
      <w:r>
        <w:t xml:space="preserve"> </w:t>
      </w:r>
    </w:p>
    <w:p w14:paraId="325D39D1">
      <w:pPr>
        <w:pStyle w:val="164"/>
        <w:shd w:val="clear" w:fill="F4F6F8"/>
      </w:pPr>
      <w:r>
        <w:t>任务容器：</w:t>
      </w:r>
    </w:p>
    <w:p w14:paraId="5194FF1C">
      <w:pPr>
        <w:pStyle w:val="164"/>
        <w:shd w:val="clear" w:fill="F4F6F8"/>
      </w:pPr>
      <w:r>
        <w:t>Python ✅</w:t>
      </w:r>
    </w:p>
    <w:p w14:paraId="61921452">
      <w:pPr>
        <w:pStyle w:val="164"/>
        <w:shd w:val="clear" w:fill="F4F6F8"/>
      </w:pPr>
      <w:r>
        <w:t>文件 ❌</w:t>
      </w:r>
    </w:p>
    <w:p w14:paraId="75726C44"/>
    <w:p w14:paraId="51567C4B">
      <w:pPr>
        <w:spacing w:after="80" w:line="276" w:lineRule="auto"/>
      </w:pPr>
      <w:r>
        <w:t>这时候你终于看懂了真正的矛盾：</w:t>
      </w:r>
    </w:p>
    <w:p w14:paraId="2BDBC8EF"/>
    <w:p w14:paraId="4094434B">
      <w:pPr>
        <w:pStyle w:val="165"/>
        <w:pBdr>
          <w:left w:val="single" w:color="B7BDC5" w:sz="10" w:space="6"/>
        </w:pBdr>
      </w:pPr>
      <w:r>
        <w:rPr>
          <w:b/>
        </w:rPr>
        <w:t>我需要一个“同时拥有 Python，又能稳定访问 Windows 文件”的执行环境。</w:t>
      </w:r>
    </w:p>
    <w:p w14:paraId="0CE9DDFC"/>
    <w:p w14:paraId="54DD6C14">
      <w:pPr>
        <w:spacing w:after="80" w:line="276" w:lineRule="auto"/>
      </w:pPr>
      <w:r>
        <w:t>而这个环境在你当前这套结构里非常难通过宿主机挂载实现。</w:t>
      </w:r>
    </w:p>
    <w:p w14:paraId="2642114E">
      <w:pPr>
        <w:spacing w:after="80" w:line="276" w:lineRule="auto"/>
      </w:pPr>
      <w:r>
        <w:t>报告还点出了一个更直观的事实：</w:t>
      </w:r>
    </w:p>
    <w:p w14:paraId="22DE1AB8"/>
    <w:p w14:paraId="72FDE15D">
      <w:pPr>
        <w:pStyle w:val="165"/>
        <w:pBdr>
          <w:left w:val="single" w:color="B7BDC5" w:sz="10" w:space="6"/>
        </w:pBdr>
      </w:pPr>
      <w:r>
        <w:t>Kestra 主容器是 Java 应用环境，并不是专门拿来执行 Python 数据任务的环境。</w:t>
      </w:r>
    </w:p>
    <w:p w14:paraId="1854E3EC"/>
    <w:p w14:paraId="4B19B340">
      <w:pPr>
        <w:pBdr>
          <w:bottom w:val="single" w:color="D8DDE3" w:sz="4" w:space="1"/>
        </w:pBdr>
        <w:spacing w:before="40" w:after="40"/>
      </w:pPr>
    </w:p>
    <w:p w14:paraId="37A65680"/>
    <w:p w14:paraId="1DC14171">
      <w:pPr>
        <w:pStyle w:val="3"/>
      </w:pPr>
      <w:r>
        <w:t>十八、第七次失败：namespaceFiles</w:t>
      </w:r>
    </w:p>
    <w:p w14:paraId="07BE0DD0"/>
    <w:p w14:paraId="01EAAD15">
      <w:pPr>
        <w:spacing w:after="80" w:line="276" w:lineRule="auto"/>
      </w:pPr>
      <w:r>
        <w:t>于是又出现另一个思路：</w:t>
      </w:r>
    </w:p>
    <w:p w14:paraId="123D3CAC"/>
    <w:p w14:paraId="53BBDF74">
      <w:pPr>
        <w:pStyle w:val="165"/>
        <w:pBdr>
          <w:left w:val="single" w:color="B7BDC5" w:sz="10" w:space="6"/>
        </w:pBdr>
      </w:pPr>
      <w:r>
        <w:t>“既然 Windows 宿主机文件传不过去，那我把文件直接放进 Kestra 自己的存储里。”</w:t>
      </w:r>
    </w:p>
    <w:p w14:paraId="3B12D90A"/>
    <w:p w14:paraId="6C4D1C82">
      <w:pPr>
        <w:spacing w:after="80" w:line="276" w:lineRule="auto"/>
      </w:pPr>
      <w:r>
        <w:t>这就是：</w:t>
      </w:r>
    </w:p>
    <w:p w14:paraId="0D7B7EF4"/>
    <w:p w14:paraId="29C93D33">
      <w:pPr>
        <w:pStyle w:val="164"/>
        <w:shd w:val="clear" w:fill="F4F6F8"/>
      </w:pPr>
      <w:r>
        <w:t>namespaceFiles</w:t>
      </w:r>
    </w:p>
    <w:p w14:paraId="71CD791E"/>
    <w:p w14:paraId="59D25C1D">
      <w:pPr>
        <w:spacing w:after="80" w:line="276" w:lineRule="auto"/>
      </w:pPr>
      <w:r>
        <w:t>它的逻辑是：</w:t>
      </w:r>
    </w:p>
    <w:p w14:paraId="5F4A641A"/>
    <w:p w14:paraId="6D8D209D">
      <w:pPr>
        <w:pStyle w:val="164"/>
        <w:shd w:val="clear" w:fill="F4F6F8"/>
      </w:pPr>
      <w:r>
        <w:t>Windows 文件</w:t>
      </w:r>
    </w:p>
    <w:p w14:paraId="3750968A">
      <w:pPr>
        <w:pStyle w:val="164"/>
        <w:shd w:val="clear" w:fill="F4F6F8"/>
      </w:pPr>
      <w:r>
        <w:t xml:space="preserve">     ↓</w:t>
      </w:r>
    </w:p>
    <w:p w14:paraId="4A13BE61">
      <w:pPr>
        <w:pStyle w:val="164"/>
        <w:shd w:val="clear" w:fill="F4F6F8"/>
      </w:pPr>
      <w:r>
        <w:t>上传到 Kestra Namespace</w:t>
      </w:r>
    </w:p>
    <w:p w14:paraId="0E8A452E">
      <w:pPr>
        <w:pStyle w:val="164"/>
        <w:shd w:val="clear" w:fill="F4F6F8"/>
      </w:pPr>
      <w:r>
        <w:t xml:space="preserve">     ↓</w:t>
      </w:r>
    </w:p>
    <w:p w14:paraId="081E26E7">
      <w:pPr>
        <w:pStyle w:val="164"/>
        <w:shd w:val="clear" w:fill="F4F6F8"/>
      </w:pPr>
      <w:r>
        <w:t>Kestra 任务</w:t>
      </w:r>
    </w:p>
    <w:p w14:paraId="6FAAFDA3">
      <w:pPr>
        <w:pStyle w:val="164"/>
        <w:shd w:val="clear" w:fill="F4F6F8"/>
      </w:pPr>
      <w:r>
        <w:t xml:space="preserve">     ↓</w:t>
      </w:r>
    </w:p>
    <w:p w14:paraId="08955CC4">
      <w:pPr>
        <w:pStyle w:val="164"/>
        <w:shd w:val="clear" w:fill="F4F6F8"/>
      </w:pPr>
      <w:r>
        <w:t>把 Namespace 文件提供给 Task Container</w:t>
      </w:r>
    </w:p>
    <w:p w14:paraId="58410ECB"/>
    <w:p w14:paraId="4FD87162">
      <w:pPr>
        <w:spacing w:after="80" w:line="276" w:lineRule="auto"/>
      </w:pPr>
      <w:r>
        <w:t>这样就绕过了：</w:t>
      </w:r>
    </w:p>
    <w:p w14:paraId="1FED3011"/>
    <w:p w14:paraId="3FF38DDF">
      <w:pPr>
        <w:pStyle w:val="164"/>
        <w:shd w:val="clear" w:fill="F4F6F8"/>
      </w:pPr>
      <w:r>
        <w:t>C:/</w:t>
      </w:r>
    </w:p>
    <w:p w14:paraId="5A94935A">
      <w:pPr>
        <w:pStyle w:val="164"/>
        <w:shd w:val="clear" w:fill="F4F6F8"/>
      </w:pPr>
      <w:r>
        <w:t>/mnt/c/</w:t>
      </w:r>
    </w:p>
    <w:p w14:paraId="520EC491"/>
    <w:p w14:paraId="619253FC">
      <w:pPr>
        <w:spacing w:after="80" w:line="276" w:lineRule="auto"/>
      </w:pPr>
      <w:r>
        <w:t>这些宿主机路径问题。</w:t>
      </w:r>
    </w:p>
    <w:p w14:paraId="35222514">
      <w:pPr>
        <w:spacing w:after="80" w:line="276" w:lineRule="auto"/>
      </w:pPr>
      <w:r>
        <w:t>报告中的日志确实已经证明：</w:t>
      </w:r>
    </w:p>
    <w:p w14:paraId="5BF794AA"/>
    <w:p w14:paraId="678EF69E">
      <w:pPr>
        <w:pStyle w:val="164"/>
        <w:shd w:val="clear" w:fill="F4F6F8"/>
      </w:pPr>
      <w:r>
        <w:t>Loaded 2 namespace files from 'company.finance'</w:t>
      </w:r>
    </w:p>
    <w:p w14:paraId="5ED1DFDC"/>
    <w:p w14:paraId="797F3085">
      <w:pPr>
        <w:spacing w:after="80" w:line="276" w:lineRule="auto"/>
      </w:pPr>
      <w:r>
        <w:t>说明 Kestra 确实读到了 Namespace 里的两个文件。</w:t>
      </w:r>
    </w:p>
    <w:p w14:paraId="14C2489E">
      <w:pPr>
        <w:spacing w:after="80" w:line="276" w:lineRule="auto"/>
      </w:pPr>
      <w:r>
        <w:t>所以这个方案不是完全失败。</w:t>
      </w:r>
    </w:p>
    <w:p w14:paraId="2EC95B2B">
      <w:pPr>
        <w:spacing w:after="80" w:line="276" w:lineRule="auto"/>
      </w:pPr>
      <w:r>
        <w:t>它其实已经解决了：</w:t>
      </w:r>
    </w:p>
    <w:p w14:paraId="6FD4F841"/>
    <w:p w14:paraId="0F57EB0F">
      <w:pPr>
        <w:pStyle w:val="165"/>
        <w:pBdr>
          <w:left w:val="single" w:color="B7BDC5" w:sz="10" w:space="6"/>
        </w:pBdr>
      </w:pPr>
      <w:r>
        <w:rPr>
          <w:b/>
        </w:rPr>
        <w:t>“小文件怎么给任务容器？”</w:t>
      </w:r>
    </w:p>
    <w:p w14:paraId="3BC050F2"/>
    <w:p w14:paraId="70A2AC3B">
      <w:pPr>
        <w:spacing w:after="80" w:line="276" w:lineRule="auto"/>
      </w:pPr>
      <w:r>
        <w:t>但是新的问题出现了。</w:t>
      </w:r>
    </w:p>
    <w:p w14:paraId="076509D8"/>
    <w:p w14:paraId="0FB26DB6">
      <w:pPr>
        <w:pBdr>
          <w:bottom w:val="single" w:color="D8DDE3" w:sz="4" w:space="1"/>
        </w:pBdr>
        <w:spacing w:before="40" w:after="40"/>
      </w:pPr>
    </w:p>
    <w:p w14:paraId="5678228D"/>
    <w:p w14:paraId="09D698E6">
      <w:pPr>
        <w:pStyle w:val="3"/>
      </w:pPr>
      <w:r>
        <w:t>十九、600MB 的 Parquet 是真正逼你放弃文件方案的最后一根稻草</w:t>
      </w:r>
    </w:p>
    <w:p w14:paraId="1B440DFE"/>
    <w:p w14:paraId="52085C19">
      <w:pPr>
        <w:spacing w:after="80" w:line="276" w:lineRule="auto"/>
      </w:pPr>
      <w:r>
        <w:t>你的数据文件不是几十 KB。</w:t>
      </w:r>
    </w:p>
    <w:p w14:paraId="09E85A10">
      <w:pPr>
        <w:spacing w:after="80" w:line="276" w:lineRule="auto"/>
      </w:pPr>
      <w:r>
        <w:t>而是大约：</w:t>
      </w:r>
    </w:p>
    <w:p w14:paraId="02FB7EE8"/>
    <w:p w14:paraId="5560E5F6">
      <w:pPr>
        <w:pStyle w:val="164"/>
        <w:shd w:val="clear" w:fill="F4F6F8"/>
      </w:pPr>
      <w:r>
        <w:t>600MB</w:t>
      </w:r>
    </w:p>
    <w:p w14:paraId="3C9E4C9E">
      <w:pPr>
        <w:pStyle w:val="164"/>
        <w:shd w:val="clear" w:fill="F4F6F8"/>
      </w:pPr>
      <w:r>
        <w:t>1000000 行</w:t>
      </w:r>
    </w:p>
    <w:p w14:paraId="7CB9413E"/>
    <w:p w14:paraId="4E0B647D">
      <w:pPr>
        <w:spacing w:after="80" w:line="276" w:lineRule="auto"/>
      </w:pPr>
      <w:r>
        <w:t>这时候你想：</w:t>
      </w:r>
    </w:p>
    <w:p w14:paraId="5BA5FC71"/>
    <w:p w14:paraId="4B5D58FA">
      <w:pPr>
        <w:pStyle w:val="165"/>
        <w:pBdr>
          <w:left w:val="single" w:color="B7BDC5" w:sz="10" w:space="6"/>
        </w:pBdr>
      </w:pPr>
      <w:r>
        <w:t>“那我也把 600MB Parquet 上传 Namespace。”</w:t>
      </w:r>
    </w:p>
    <w:p w14:paraId="0D5583CB"/>
    <w:p w14:paraId="4A97CAE1">
      <w:pPr>
        <w:spacing w:after="80" w:line="276" w:lineRule="auto"/>
      </w:pPr>
      <w:r>
        <w:t>问题马上来了。</w:t>
      </w:r>
    </w:p>
    <w:p w14:paraId="7E0ED8D0">
      <w:pPr>
        <w:spacing w:after="80" w:line="276" w:lineRule="auto"/>
      </w:pPr>
      <w:r>
        <w:t>即使上传成功：</w:t>
      </w:r>
    </w:p>
    <w:p w14:paraId="0F557DAE"/>
    <w:p w14:paraId="6D9ABC81">
      <w:pPr>
        <w:pStyle w:val="164"/>
        <w:shd w:val="clear" w:fill="F4F6F8"/>
      </w:pPr>
      <w:r>
        <w:t>600MB</w:t>
      </w:r>
    </w:p>
    <w:p w14:paraId="251C1D74">
      <w:pPr>
        <w:pStyle w:val="164"/>
        <w:shd w:val="clear" w:fill="F4F6F8"/>
      </w:pPr>
      <w:r>
        <w:t xml:space="preserve">   ↓</w:t>
      </w:r>
    </w:p>
    <w:p w14:paraId="273818BB">
      <w:pPr>
        <w:pStyle w:val="164"/>
        <w:shd w:val="clear" w:fill="F4F6F8"/>
      </w:pPr>
      <w:r>
        <w:t>Kestra 存储</w:t>
      </w:r>
    </w:p>
    <w:p w14:paraId="2198351E">
      <w:pPr>
        <w:pStyle w:val="164"/>
        <w:shd w:val="clear" w:fill="F4F6F8"/>
      </w:pPr>
      <w:r>
        <w:t xml:space="preserve">   ↓</w:t>
      </w:r>
    </w:p>
    <w:p w14:paraId="728EC64E">
      <w:pPr>
        <w:pStyle w:val="164"/>
        <w:shd w:val="clear" w:fill="F4F6F8"/>
      </w:pPr>
      <w:r>
        <w:t>每次执行</w:t>
      </w:r>
    </w:p>
    <w:p w14:paraId="24ABE7AB">
      <w:pPr>
        <w:pStyle w:val="164"/>
        <w:shd w:val="clear" w:fill="F4F6F8"/>
      </w:pPr>
      <w:r>
        <w:t xml:space="preserve">   ↓</w:t>
      </w:r>
    </w:p>
    <w:p w14:paraId="5AD2DA87">
      <w:pPr>
        <w:pStyle w:val="164"/>
        <w:shd w:val="clear" w:fill="F4F6F8"/>
      </w:pPr>
      <w:r>
        <w:t>还要把它复制/提供给临时容器</w:t>
      </w:r>
    </w:p>
    <w:p w14:paraId="54B917A6"/>
    <w:p w14:paraId="6FF5D518">
      <w:pPr>
        <w:spacing w:after="80" w:line="276" w:lineRule="auto"/>
      </w:pPr>
      <w:r>
        <w:t>效率太差，而且大型数据本身就不适合这样搬来搬去。</w:t>
      </w:r>
    </w:p>
    <w:p w14:paraId="2EBC73D3">
      <w:pPr>
        <w:spacing w:after="80" w:line="276" w:lineRule="auto"/>
      </w:pPr>
      <w:r>
        <w:t>于是报告最终得出一个非常关键的结论：</w:t>
      </w:r>
    </w:p>
    <w:p w14:paraId="399980FC"/>
    <w:p w14:paraId="5BA38BD6">
      <w:pPr>
        <w:pStyle w:val="165"/>
        <w:pBdr>
          <w:left w:val="single" w:color="B7BDC5" w:sz="10" w:space="6"/>
        </w:pBdr>
      </w:pPr>
      <w:r>
        <w:rPr>
          <w:b/>
        </w:rPr>
        <w:t>Namespace Files 可以解决“小型文件的任务输入”，但不适合成为 100 万行 ERP 数据的长期数据承载方式。</w:t>
      </w:r>
    </w:p>
    <w:p w14:paraId="4645BC9E"/>
    <w:p w14:paraId="5FC7E8F5">
      <w:pPr>
        <w:spacing w:after="80" w:line="276" w:lineRule="auto"/>
      </w:pPr>
      <w:r>
        <w:t>于是你终于走到了最重要的架构决策：</w:t>
      </w:r>
    </w:p>
    <w:p w14:paraId="10A819E2"/>
    <w:p w14:paraId="230E7D43">
      <w:pPr>
        <w:pBdr>
          <w:bottom w:val="single" w:color="D8DDE3" w:sz="4" w:space="1"/>
        </w:pBdr>
        <w:spacing w:before="40" w:after="40"/>
      </w:pPr>
    </w:p>
    <w:p w14:paraId="72E3F553"/>
    <w:p w14:paraId="24A25673">
      <w:pPr>
        <w:pStyle w:val="3"/>
      </w:pPr>
      <w:r>
        <w:t>二十、8.3：不是“想换 PostgreSQL”，而是“被问题逼着换 PostgreSQL”</w:t>
      </w:r>
    </w:p>
    <w:p w14:paraId="533DCC11"/>
    <w:p w14:paraId="3216DEB2">
      <w:pPr>
        <w:spacing w:after="80" w:line="276" w:lineRule="auto"/>
      </w:pPr>
      <w:r>
        <w:t>这一点你以后讲项目一定要记住。</w:t>
      </w:r>
    </w:p>
    <w:p w14:paraId="7F1414F4">
      <w:pPr>
        <w:spacing w:after="80" w:line="276" w:lineRule="auto"/>
      </w:pPr>
      <w:r>
        <w:t>整个决策链是：</w:t>
      </w:r>
    </w:p>
    <w:p w14:paraId="0D86BA73"/>
    <w:p w14:paraId="683E4772">
      <w:pPr>
        <w:pStyle w:val="164"/>
        <w:shd w:val="clear" w:fill="F4F6F8"/>
      </w:pPr>
      <w:r>
        <w:t>我需要让 Kestra 运行 Data Contract</w:t>
      </w:r>
    </w:p>
    <w:p w14:paraId="4DC5D8AB">
      <w:pPr>
        <w:pStyle w:val="164"/>
        <w:shd w:val="clear" w:fill="F4F6F8"/>
      </w:pPr>
      <w:r>
        <w:t xml:space="preserve">        ↓</w:t>
      </w:r>
    </w:p>
    <w:p w14:paraId="75E910FB">
      <w:pPr>
        <w:pStyle w:val="164"/>
        <w:shd w:val="clear" w:fill="F4F6F8"/>
      </w:pPr>
      <w:r>
        <w:t>第一想法：把文件挂进去</w:t>
      </w:r>
    </w:p>
    <w:p w14:paraId="62C03799">
      <w:pPr>
        <w:pStyle w:val="164"/>
        <w:shd w:val="clear" w:fill="F4F6F8"/>
      </w:pPr>
      <w:r>
        <w:t xml:space="preserve">        ↓</w:t>
      </w:r>
    </w:p>
    <w:p w14:paraId="4B6E34EA">
      <w:pPr>
        <w:pStyle w:val="164"/>
        <w:shd w:val="clear" w:fill="F4F6F8"/>
      </w:pPr>
      <w:r>
        <w:t>任务容器访问不到宿主机文件</w:t>
      </w:r>
    </w:p>
    <w:p w14:paraId="20D07CA3">
      <w:pPr>
        <w:pStyle w:val="164"/>
        <w:shd w:val="clear" w:fill="F4F6F8"/>
      </w:pPr>
      <w:r>
        <w:t xml:space="preserve">        ↓</w:t>
      </w:r>
    </w:p>
    <w:p w14:paraId="1D9A02D5">
      <w:pPr>
        <w:pStyle w:val="164"/>
        <w:shd w:val="clear" w:fill="F4F6F8"/>
      </w:pPr>
      <w:r>
        <w:t>换挂载字段</w:t>
      </w:r>
    </w:p>
    <w:p w14:paraId="1EE087ED">
      <w:pPr>
        <w:pStyle w:val="164"/>
        <w:shd w:val="clear" w:fill="F4F6F8"/>
      </w:pPr>
      <w:r>
        <w:t xml:space="preserve">        ↓</w:t>
      </w:r>
    </w:p>
    <w:p w14:paraId="575B8F26">
      <w:pPr>
        <w:pStyle w:val="164"/>
        <w:shd w:val="clear" w:fill="F4F6F8"/>
      </w:pPr>
      <w:r>
        <w:t>字段不支持</w:t>
      </w:r>
    </w:p>
    <w:p w14:paraId="72D280C7">
      <w:pPr>
        <w:pStyle w:val="164"/>
        <w:shd w:val="clear" w:fill="F4F6F8"/>
      </w:pPr>
      <w:r>
        <w:t xml:space="preserve">        ↓</w:t>
      </w:r>
    </w:p>
    <w:p w14:paraId="70CA85F5">
      <w:pPr>
        <w:pStyle w:val="164"/>
        <w:shd w:val="clear" w:fill="F4F6F8"/>
      </w:pPr>
      <w:r>
        <w:t>换路径</w:t>
      </w:r>
    </w:p>
    <w:p w14:paraId="725BE787">
      <w:pPr>
        <w:pStyle w:val="164"/>
        <w:shd w:val="clear" w:fill="F4F6F8"/>
      </w:pPr>
      <w:r>
        <w:t xml:space="preserve">        ↓</w:t>
      </w:r>
    </w:p>
    <w:p w14:paraId="37A15C9A">
      <w:pPr>
        <w:pStyle w:val="164"/>
        <w:shd w:val="clear" w:fill="F4F6F8"/>
      </w:pPr>
      <w:r>
        <w:t>还是不行</w:t>
      </w:r>
    </w:p>
    <w:p w14:paraId="10F0B36D">
      <w:pPr>
        <w:pStyle w:val="164"/>
        <w:shd w:val="clear" w:fill="F4F6F8"/>
      </w:pPr>
      <w:r>
        <w:t xml:space="preserve">        ↓</w:t>
      </w:r>
    </w:p>
    <w:p w14:paraId="349B8933">
      <w:pPr>
        <w:pStyle w:val="164"/>
        <w:shd w:val="clear" w:fill="F4F6F8"/>
      </w:pPr>
      <w:r>
        <w:t>取消任务容器</w:t>
      </w:r>
    </w:p>
    <w:p w14:paraId="7A8B1B37">
      <w:pPr>
        <w:pStyle w:val="164"/>
        <w:shd w:val="clear" w:fill="F4F6F8"/>
      </w:pPr>
      <w:r>
        <w:t xml:space="preserve">        ↓</w:t>
      </w:r>
    </w:p>
    <w:p w14:paraId="7A56063D">
      <w:pPr>
        <w:pStyle w:val="164"/>
        <w:shd w:val="clear" w:fill="F4F6F8"/>
      </w:pPr>
      <w:r>
        <w:t>主容器没有 Python</w:t>
      </w:r>
    </w:p>
    <w:p w14:paraId="1EF95F0A">
      <w:pPr>
        <w:pStyle w:val="164"/>
        <w:shd w:val="clear" w:fill="F4F6F8"/>
      </w:pPr>
      <w:r>
        <w:t xml:space="preserve">        ↓</w:t>
      </w:r>
    </w:p>
    <w:p w14:paraId="06895F49">
      <w:pPr>
        <w:pStyle w:val="164"/>
        <w:shd w:val="clear" w:fill="F4F6F8"/>
      </w:pPr>
      <w:r>
        <w:t>换 namespaceFiles</w:t>
      </w:r>
    </w:p>
    <w:p w14:paraId="63D2BAC5">
      <w:pPr>
        <w:pStyle w:val="164"/>
        <w:shd w:val="clear" w:fill="F4F6F8"/>
      </w:pPr>
      <w:r>
        <w:t xml:space="preserve">        ↓</w:t>
      </w:r>
    </w:p>
    <w:p w14:paraId="1B99C6F2">
      <w:pPr>
        <w:pStyle w:val="164"/>
        <w:shd w:val="clear" w:fill="F4F6F8"/>
      </w:pPr>
      <w:r>
        <w:t>小文件可以</w:t>
      </w:r>
    </w:p>
    <w:p w14:paraId="1C9B7D3F">
      <w:pPr>
        <w:pStyle w:val="164"/>
        <w:shd w:val="clear" w:fill="F4F6F8"/>
      </w:pPr>
      <w:r>
        <w:t xml:space="preserve">        ↓</w:t>
      </w:r>
    </w:p>
    <w:p w14:paraId="4F83D26E">
      <w:pPr>
        <w:pStyle w:val="164"/>
        <w:shd w:val="clear" w:fill="F4F6F8"/>
      </w:pPr>
      <w:r>
        <w:t>600MB 数据不适合</w:t>
      </w:r>
    </w:p>
    <w:p w14:paraId="301E1D06">
      <w:pPr>
        <w:pStyle w:val="164"/>
        <w:shd w:val="clear" w:fill="F4F6F8"/>
      </w:pPr>
      <w:r>
        <w:t xml:space="preserve">        ↓</w:t>
      </w:r>
    </w:p>
    <w:p w14:paraId="14BD8DAC">
      <w:pPr>
        <w:pStyle w:val="164"/>
        <w:shd w:val="clear" w:fill="F4F6F8"/>
      </w:pPr>
      <w:r>
        <w:t>继续搬文件这条路越来越不合理</w:t>
      </w:r>
    </w:p>
    <w:p w14:paraId="14147462">
      <w:pPr>
        <w:pStyle w:val="164"/>
        <w:shd w:val="clear" w:fill="F4F6F8"/>
      </w:pPr>
      <w:r>
        <w:t xml:space="preserve">        ↓</w:t>
      </w:r>
    </w:p>
    <w:p w14:paraId="56D6CDE9">
      <w:pPr>
        <w:pStyle w:val="164"/>
        <w:shd w:val="clear" w:fill="F4F6F8"/>
      </w:pPr>
      <w:r>
        <w:t>那么不要搬文件</w:t>
      </w:r>
    </w:p>
    <w:p w14:paraId="488EE413">
      <w:pPr>
        <w:pStyle w:val="164"/>
        <w:shd w:val="clear" w:fill="F4F6F8"/>
      </w:pPr>
      <w:r>
        <w:t xml:space="preserve">        ↓</w:t>
      </w:r>
    </w:p>
    <w:p w14:paraId="69BECD57">
      <w:pPr>
        <w:pStyle w:val="164"/>
        <w:shd w:val="clear" w:fill="F4F6F8"/>
      </w:pPr>
      <w:r>
        <w:t>让任务直接访问一个数据库</w:t>
      </w:r>
    </w:p>
    <w:p w14:paraId="787054DE">
      <w:pPr>
        <w:pStyle w:val="164"/>
        <w:shd w:val="clear" w:fill="F4F6F8"/>
      </w:pPr>
      <w:r>
        <w:t xml:space="preserve">        ↓</w:t>
      </w:r>
    </w:p>
    <w:p w14:paraId="53203F76">
      <w:pPr>
        <w:pStyle w:val="164"/>
        <w:shd w:val="clear" w:fill="F4F6F8"/>
      </w:pPr>
      <w:r>
        <w:t>PostgreSQL</w:t>
      </w:r>
    </w:p>
    <w:p w14:paraId="7B1A890A"/>
    <w:p w14:paraId="649FC1FB">
      <w:pPr>
        <w:spacing w:after="80" w:line="276" w:lineRule="auto"/>
      </w:pPr>
      <w:r>
        <w:t>也就是说：</w:t>
      </w:r>
    </w:p>
    <w:p w14:paraId="765D7B6E"/>
    <w:p w14:paraId="39B34B32">
      <w:pPr>
        <w:pStyle w:val="165"/>
        <w:pBdr>
          <w:left w:val="single" w:color="B7BDC5" w:sz="10" w:space="6"/>
        </w:pBdr>
      </w:pPr>
      <w:r>
        <w:rPr>
          <w:b/>
        </w:rPr>
        <w:t>PostgreSQL 不是“另一个随便选的数据存储”。它是为了解决“任务和数据解耦”而出现的。</w:t>
      </w:r>
    </w:p>
    <w:p w14:paraId="2503F073"/>
    <w:p w14:paraId="65580E5B">
      <w:pPr>
        <w:spacing w:after="80" w:line="276" w:lineRule="auto"/>
      </w:pPr>
      <w:r>
        <w:t>这是整篇报告最大的架构跃迁。</w:t>
      </w:r>
    </w:p>
    <w:p w14:paraId="6A5A61A1">
      <w:pPr>
        <w:spacing w:after="80" w:line="276" w:lineRule="auto"/>
      </w:pPr>
      <w:r>
        <w:t xml:space="preserve">报告明确指出，Kestra 的 </w:t>
      </w:r>
      <w:r>
        <w:rPr>
          <w:rFonts w:ascii="Consolas" w:hAnsi="Consolas" w:eastAsia="Microsoft YaHei Mono"/>
        </w:rPr>
        <w:t>docker-compose.yml</w:t>
      </w:r>
      <w:r>
        <w:t xml:space="preserve"> 本来就已经带着 PostgreSQL，而且 Kestra 与 PostgreSQL 在同一个 </w:t>
      </w:r>
      <w:r>
        <w:rPr>
          <w:rFonts w:ascii="Consolas" w:hAnsi="Consolas" w:eastAsia="Microsoft YaHei Mono"/>
        </w:rPr>
        <w:t>kestra_default</w:t>
      </w:r>
      <w:r>
        <w:t xml:space="preserve"> 网络中，因此最终思路变成：</w:t>
      </w:r>
      <w:r>
        <w:rPr>
          <w:b/>
        </w:rPr>
        <w:t>契约 YAML 作为小文件由 Namespace Files 提供，100 万行数据则正式进入 PostgreSQL，任务只需要拿连接信息访问数据库，而不再搬运整个数据文件。</w:t>
      </w:r>
    </w:p>
    <w:p w14:paraId="33CB8AEF"/>
    <w:p w14:paraId="7BE48744">
      <w:pPr>
        <w:pBdr>
          <w:bottom w:val="single" w:color="D8DDE3" w:sz="4" w:space="1"/>
        </w:pBdr>
        <w:spacing w:before="40" w:after="40"/>
      </w:pPr>
    </w:p>
    <w:p w14:paraId="6F147363"/>
    <w:p w14:paraId="2C2CA38E">
      <w:pPr>
        <w:pStyle w:val="3"/>
      </w:pPr>
      <w:r>
        <w:t>二十一、这其实是“文件思维”到“数据库思维”的升级</w:t>
      </w:r>
    </w:p>
    <w:p w14:paraId="0B59D2AE"/>
    <w:p w14:paraId="5B7819C6">
      <w:pPr>
        <w:spacing w:after="80" w:line="276" w:lineRule="auto"/>
      </w:pPr>
      <w:r>
        <w:t>原来：</w:t>
      </w:r>
    </w:p>
    <w:p w14:paraId="5F3F6B9D"/>
    <w:p w14:paraId="53FDBAD6">
      <w:pPr>
        <w:pStyle w:val="164"/>
        <w:shd w:val="clear" w:fill="F4F6F8"/>
      </w:pPr>
      <w:r>
        <w:t>数据 =</w:t>
      </w:r>
    </w:p>
    <w:p w14:paraId="13046139">
      <w:pPr>
        <w:pStyle w:val="164"/>
        <w:shd w:val="clear" w:fill="F4F6F8"/>
      </w:pPr>
      <w:r>
        <w:t>一个文件</w:t>
      </w:r>
    </w:p>
    <w:p w14:paraId="7BC0BAFB"/>
    <w:p w14:paraId="4AF0BCFE">
      <w:pPr>
        <w:spacing w:after="80" w:line="276" w:lineRule="auto"/>
      </w:pPr>
      <w:r>
        <w:t>所以你总在考虑：</w:t>
      </w:r>
    </w:p>
    <w:p w14:paraId="21A2D911"/>
    <w:p w14:paraId="2EA09845">
      <w:pPr>
        <w:pStyle w:val="164"/>
        <w:shd w:val="clear" w:fill="F4F6F8"/>
      </w:pPr>
      <w:r>
        <w:t>这个文件在哪里？</w:t>
      </w:r>
    </w:p>
    <w:p w14:paraId="3B875E9E">
      <w:pPr>
        <w:pStyle w:val="164"/>
        <w:shd w:val="clear" w:fill="F4F6F8"/>
      </w:pPr>
      <w:r>
        <w:t>怎么复制？</w:t>
      </w:r>
    </w:p>
    <w:p w14:paraId="27BCE9D8">
      <w:pPr>
        <w:pStyle w:val="164"/>
        <w:shd w:val="clear" w:fill="F4F6F8"/>
      </w:pPr>
      <w:r>
        <w:t>怎么挂载？</w:t>
      </w:r>
    </w:p>
    <w:p w14:paraId="0093BB4B">
      <w:pPr>
        <w:pStyle w:val="164"/>
        <w:shd w:val="clear" w:fill="F4F6F8"/>
      </w:pPr>
      <w:r>
        <w:t>怎么上传？</w:t>
      </w:r>
    </w:p>
    <w:p w14:paraId="512764E3">
      <w:pPr>
        <w:pStyle w:val="164"/>
        <w:shd w:val="clear" w:fill="F4F6F8"/>
      </w:pPr>
      <w:r>
        <w:t>路径是什么？</w:t>
      </w:r>
    </w:p>
    <w:p w14:paraId="707B8E7C"/>
    <w:p w14:paraId="7DBA2B76">
      <w:pPr>
        <w:spacing w:after="80" w:line="276" w:lineRule="auto"/>
      </w:pPr>
      <w:r>
        <w:t>现在：</w:t>
      </w:r>
    </w:p>
    <w:p w14:paraId="0F499F03"/>
    <w:p w14:paraId="0644053A">
      <w:pPr>
        <w:pStyle w:val="164"/>
        <w:shd w:val="clear" w:fill="F4F6F8"/>
      </w:pPr>
      <w:r>
        <w:t>数据 =</w:t>
      </w:r>
    </w:p>
    <w:p w14:paraId="2827575F">
      <w:pPr>
        <w:pStyle w:val="164"/>
        <w:shd w:val="clear" w:fill="F4F6F8"/>
      </w:pPr>
      <w:r>
        <w:t>数据库中的表</w:t>
      </w:r>
    </w:p>
    <w:p w14:paraId="6E4E25EE"/>
    <w:p w14:paraId="6B866E63">
      <w:pPr>
        <w:spacing w:after="80" w:line="276" w:lineRule="auto"/>
      </w:pPr>
      <w:r>
        <w:t>你开始考虑：</w:t>
      </w:r>
    </w:p>
    <w:p w14:paraId="62089457"/>
    <w:p w14:paraId="1DEB9DCB">
      <w:pPr>
        <w:pStyle w:val="164"/>
        <w:shd w:val="clear" w:fill="F4F6F8"/>
      </w:pPr>
      <w:r>
        <w:t>数据库地址是什么？</w:t>
      </w:r>
    </w:p>
    <w:p w14:paraId="38395F76">
      <w:pPr>
        <w:pStyle w:val="164"/>
        <w:shd w:val="clear" w:fill="F4F6F8"/>
      </w:pPr>
      <w:r>
        <w:t>端口是什么？</w:t>
      </w:r>
    </w:p>
    <w:p w14:paraId="62F58E90">
      <w:pPr>
        <w:pStyle w:val="164"/>
        <w:shd w:val="clear" w:fill="F4F6F8"/>
      </w:pPr>
      <w:r>
        <w:t>数据库名是什么？</w:t>
      </w:r>
    </w:p>
    <w:p w14:paraId="532813B5">
      <w:pPr>
        <w:pStyle w:val="164"/>
        <w:shd w:val="clear" w:fill="F4F6F8"/>
      </w:pPr>
      <w:r>
        <w:t>表是什么？</w:t>
      </w:r>
    </w:p>
    <w:p w14:paraId="6A826C25">
      <w:pPr>
        <w:pStyle w:val="164"/>
        <w:shd w:val="clear" w:fill="F4F6F8"/>
      </w:pPr>
      <w:r>
        <w:t>用户名是什么？</w:t>
      </w:r>
    </w:p>
    <w:p w14:paraId="0ACA5AC3">
      <w:pPr>
        <w:pStyle w:val="164"/>
        <w:shd w:val="clear" w:fill="F4F6F8"/>
      </w:pPr>
      <w:r>
        <w:t>密码是什么？</w:t>
      </w:r>
    </w:p>
    <w:p w14:paraId="0384F682">
      <w:pPr>
        <w:pStyle w:val="164"/>
        <w:shd w:val="clear" w:fill="F4F6F8"/>
      </w:pPr>
      <w:r>
        <w:t>网络能不能连通？</w:t>
      </w:r>
    </w:p>
    <w:p w14:paraId="4ED06C83"/>
    <w:p w14:paraId="65F37ED1">
      <w:pPr>
        <w:spacing w:after="80" w:line="276" w:lineRule="auto"/>
      </w:pPr>
      <w:r>
        <w:t>这就是一次非常典型的数据工程思维升级。</w:t>
      </w:r>
    </w:p>
    <w:p w14:paraId="4E0FD5AE">
      <w:pPr>
        <w:spacing w:after="80" w:line="276" w:lineRule="auto"/>
      </w:pPr>
      <w:r>
        <w:t>报告用了一个很好理解的比喻：</w:t>
      </w:r>
    </w:p>
    <w:p w14:paraId="490392EF"/>
    <w:p w14:paraId="51934832">
      <w:pPr>
        <w:pStyle w:val="164"/>
        <w:shd w:val="clear" w:fill="F4F6F8"/>
      </w:pPr>
      <w:r>
        <w:t>以前：</w:t>
      </w:r>
    </w:p>
    <w:p w14:paraId="63A831AA">
      <w:pPr>
        <w:pStyle w:val="164"/>
        <w:shd w:val="clear" w:fill="F4F6F8"/>
      </w:pPr>
      <w:r>
        <w:t>全年财务凭证 = 一个大文件</w:t>
      </w:r>
    </w:p>
    <w:p w14:paraId="1E0E0764">
      <w:pPr>
        <w:pStyle w:val="164"/>
        <w:shd w:val="clear" w:fill="F4F6F8"/>
      </w:pPr>
      <w:r>
        <w:t xml:space="preserve"> </w:t>
      </w:r>
    </w:p>
    <w:p w14:paraId="27E94FCB">
      <w:pPr>
        <w:pStyle w:val="164"/>
        <w:shd w:val="clear" w:fill="F4F6F8"/>
      </w:pPr>
      <w:r>
        <w:t xml:space="preserve"> </w:t>
      </w:r>
    </w:p>
    <w:p w14:paraId="4AED125B">
      <w:pPr>
        <w:pStyle w:val="164"/>
        <w:shd w:val="clear" w:fill="F4F6F8"/>
      </w:pPr>
      <w:r>
        <w:t>后来：</w:t>
      </w:r>
    </w:p>
    <w:p w14:paraId="18730701">
      <w:pPr>
        <w:pStyle w:val="164"/>
        <w:shd w:val="clear" w:fill="F4F6F8"/>
      </w:pPr>
      <w:r>
        <w:t>全年财务凭证 = 正式财务数据库</w:t>
      </w:r>
    </w:p>
    <w:p w14:paraId="6D057060"/>
    <w:p w14:paraId="0311B506">
      <w:pPr>
        <w:spacing w:after="80" w:line="276" w:lineRule="auto"/>
      </w:pPr>
      <w:r>
        <w:t>于是系统不再需要：</w:t>
      </w:r>
    </w:p>
    <w:p w14:paraId="13468759"/>
    <w:p w14:paraId="39822971">
      <w:pPr>
        <w:pStyle w:val="165"/>
        <w:pBdr>
          <w:left w:val="single" w:color="B7BDC5" w:sz="10" w:space="6"/>
        </w:pBdr>
      </w:pPr>
      <w:r>
        <w:t>“谁把这个文件搬过来？”</w:t>
      </w:r>
    </w:p>
    <w:p w14:paraId="315EE387"/>
    <w:p w14:paraId="278E37AF">
      <w:pPr>
        <w:spacing w:after="80" w:line="276" w:lineRule="auto"/>
      </w:pPr>
      <w:r>
        <w:t>而变成：</w:t>
      </w:r>
    </w:p>
    <w:p w14:paraId="0B30CD49"/>
    <w:p w14:paraId="0FF1FA10">
      <w:pPr>
        <w:pStyle w:val="165"/>
        <w:pBdr>
          <w:left w:val="single" w:color="B7BDC5" w:sz="10" w:space="6"/>
        </w:pBdr>
      </w:pPr>
      <w:r>
        <w:t>“谁有权限，就通过网络连接数据库。”</w:t>
      </w:r>
    </w:p>
    <w:p w14:paraId="0615DDA0"/>
    <w:p w14:paraId="7152AE9A">
      <w:pPr>
        <w:pBdr>
          <w:bottom w:val="single" w:color="D8DDE3" w:sz="4" w:space="1"/>
        </w:pBdr>
        <w:spacing w:before="40" w:after="40"/>
      </w:pPr>
    </w:p>
    <w:p w14:paraId="3A38E201"/>
    <w:p w14:paraId="5DC4C70E">
      <w:pPr>
        <w:pStyle w:val="3"/>
      </w:pPr>
      <w:r>
        <w:t>二十二、8.4：开始真正把 100 万行 Parquet 灌进 PostgreSQL</w:t>
      </w:r>
    </w:p>
    <w:p w14:paraId="000D7605"/>
    <w:p w14:paraId="051B22EF">
      <w:pPr>
        <w:spacing w:after="80" w:line="276" w:lineRule="auto"/>
      </w:pPr>
      <w:r>
        <w:t>现在目标明确了：</w:t>
      </w:r>
    </w:p>
    <w:p w14:paraId="1B291C31"/>
    <w:p w14:paraId="62A92273">
      <w:pPr>
        <w:pStyle w:val="164"/>
        <w:shd w:val="clear" w:fill="F4F6F8"/>
      </w:pPr>
      <w:r>
        <w:t>financial_data.parquet</w:t>
      </w:r>
    </w:p>
    <w:p w14:paraId="2E04A35F">
      <w:pPr>
        <w:pStyle w:val="164"/>
        <w:shd w:val="clear" w:fill="F4F6F8"/>
      </w:pPr>
      <w:r>
        <w:t xml:space="preserve">       ↓</w:t>
      </w:r>
    </w:p>
    <w:p w14:paraId="77C8BB2B">
      <w:pPr>
        <w:pStyle w:val="164"/>
        <w:shd w:val="clear" w:fill="F4F6F8"/>
      </w:pPr>
      <w:r>
        <w:t>Python</w:t>
      </w:r>
    </w:p>
    <w:p w14:paraId="50FE4B66">
      <w:pPr>
        <w:pStyle w:val="164"/>
        <w:shd w:val="clear" w:fill="F4F6F8"/>
      </w:pPr>
      <w:r>
        <w:t xml:space="preserve">       ↓</w:t>
      </w:r>
    </w:p>
    <w:p w14:paraId="061F69C7">
      <w:pPr>
        <w:pStyle w:val="164"/>
        <w:shd w:val="clear" w:fill="F4F6F8"/>
      </w:pPr>
      <w:r>
        <w:t>PostgreSQL</w:t>
      </w:r>
    </w:p>
    <w:p w14:paraId="2D5C43E0">
      <w:pPr>
        <w:pStyle w:val="164"/>
        <w:shd w:val="clear" w:fill="F4F6F8"/>
      </w:pPr>
      <w:r>
        <w:t xml:space="preserve">       ↓</w:t>
      </w:r>
    </w:p>
    <w:p w14:paraId="7BF8A4C5">
      <w:pPr>
        <w:pStyle w:val="164"/>
        <w:shd w:val="clear" w:fill="F4F6F8"/>
      </w:pPr>
      <w:r>
        <w:t>erp_transactions</w:t>
      </w:r>
    </w:p>
    <w:p w14:paraId="633D739D"/>
    <w:p w14:paraId="672EC0B4">
      <w:pPr>
        <w:spacing w:after="80" w:line="276" w:lineRule="auto"/>
      </w:pPr>
      <w:r>
        <w:t>为了做到这件事，Python 需要：</w:t>
      </w:r>
    </w:p>
    <w:p w14:paraId="54F61174"/>
    <w:p w14:paraId="1BF2BA40">
      <w:pPr>
        <w:pStyle w:val="164"/>
        <w:shd w:val="clear" w:fill="F4F6F8"/>
      </w:pPr>
      <w:r>
        <w:t>SQLAlchemy</w:t>
      </w:r>
    </w:p>
    <w:p w14:paraId="45BC229C">
      <w:pPr>
        <w:pStyle w:val="164"/>
        <w:shd w:val="clear" w:fill="F4F6F8"/>
      </w:pPr>
      <w:r>
        <w:t>+</w:t>
      </w:r>
    </w:p>
    <w:p w14:paraId="5AD6D2EA">
      <w:pPr>
        <w:pStyle w:val="164"/>
        <w:shd w:val="clear" w:fill="F4F6F8"/>
      </w:pPr>
      <w:r>
        <w:t>psycopg2</w:t>
      </w:r>
    </w:p>
    <w:p w14:paraId="1302549E"/>
    <w:p w14:paraId="356D9CE4">
      <w:pPr>
        <w:spacing w:after="80" w:line="276" w:lineRule="auto"/>
      </w:pPr>
      <w:r>
        <w:t>这里也第一次出现一个非常重要的软件分层思想。</w:t>
      </w:r>
    </w:p>
    <w:p w14:paraId="36910F6E"/>
    <w:p w14:paraId="74665F27">
      <w:pPr>
        <w:pBdr>
          <w:bottom w:val="single" w:color="D8DDE3" w:sz="4" w:space="1"/>
        </w:pBdr>
        <w:spacing w:before="40" w:after="40"/>
      </w:pPr>
    </w:p>
    <w:p w14:paraId="7110B9B2"/>
    <w:p w14:paraId="4AF53978">
      <w:pPr>
        <w:pStyle w:val="4"/>
      </w:pPr>
      <w:r>
        <w:t>SQLAlchemy</w:t>
      </w:r>
    </w:p>
    <w:p w14:paraId="31EA206A"/>
    <w:p w14:paraId="457687FF">
      <w:pPr>
        <w:spacing w:after="80" w:line="276" w:lineRule="auto"/>
      </w:pPr>
      <w:r>
        <w:t>它更像：</w:t>
      </w:r>
    </w:p>
    <w:p w14:paraId="69B9C66D"/>
    <w:p w14:paraId="05A79A78">
      <w:pPr>
        <w:pStyle w:val="165"/>
        <w:pBdr>
          <w:left w:val="single" w:color="B7BDC5" w:sz="10" w:space="6"/>
        </w:pBdr>
      </w:pPr>
      <w:r>
        <w:t>数据库的上层统一接口。</w:t>
      </w:r>
    </w:p>
    <w:p w14:paraId="0EC117AC"/>
    <w:p w14:paraId="7277A12F">
      <w:pPr>
        <w:pBdr>
          <w:bottom w:val="single" w:color="D8DDE3" w:sz="4" w:space="1"/>
        </w:pBdr>
        <w:spacing w:before="40" w:after="40"/>
      </w:pPr>
    </w:p>
    <w:p w14:paraId="7C7B3127"/>
    <w:p w14:paraId="187C5B8C">
      <w:pPr>
        <w:pStyle w:val="4"/>
      </w:pPr>
      <w:r>
        <w:t>psycopg2</w:t>
      </w:r>
    </w:p>
    <w:p w14:paraId="627E1B3B"/>
    <w:p w14:paraId="4F2B9511">
      <w:pPr>
        <w:spacing w:after="80" w:line="276" w:lineRule="auto"/>
      </w:pPr>
      <w:r>
        <w:t>它更像：</w:t>
      </w:r>
    </w:p>
    <w:p w14:paraId="747E9252"/>
    <w:p w14:paraId="092B2765">
      <w:pPr>
        <w:pStyle w:val="165"/>
        <w:pBdr>
          <w:left w:val="single" w:color="B7BDC5" w:sz="10" w:space="6"/>
        </w:pBdr>
      </w:pPr>
      <w:r>
        <w:t>PostgreSQL 真正的底层通信驱动。</w:t>
      </w:r>
    </w:p>
    <w:p w14:paraId="3059C2F7"/>
    <w:p w14:paraId="4BEECE13">
      <w:pPr>
        <w:spacing w:after="80" w:line="276" w:lineRule="auto"/>
      </w:pPr>
      <w:r>
        <w:t>所以你可以理解成：</w:t>
      </w:r>
    </w:p>
    <w:p w14:paraId="04433591"/>
    <w:p w14:paraId="78FF2382">
      <w:pPr>
        <w:pStyle w:val="164"/>
        <w:shd w:val="clear" w:fill="F4F6F8"/>
      </w:pPr>
      <w:r>
        <w:t>Python</w:t>
      </w:r>
    </w:p>
    <w:p w14:paraId="7884A6F5">
      <w:pPr>
        <w:pStyle w:val="164"/>
        <w:shd w:val="clear" w:fill="F4F6F8"/>
      </w:pPr>
      <w:r>
        <w:t xml:space="preserve">  ↓</w:t>
      </w:r>
    </w:p>
    <w:p w14:paraId="15E1DA0F">
      <w:pPr>
        <w:pStyle w:val="164"/>
        <w:shd w:val="clear" w:fill="F4F6F8"/>
      </w:pPr>
      <w:r>
        <w:t>SQLAlchemy</w:t>
      </w:r>
    </w:p>
    <w:p w14:paraId="36889370">
      <w:pPr>
        <w:pStyle w:val="164"/>
        <w:shd w:val="clear" w:fill="F4F6F8"/>
      </w:pPr>
      <w:r>
        <w:t xml:space="preserve">  ↓</w:t>
      </w:r>
    </w:p>
    <w:p w14:paraId="4EE6BEBB">
      <w:pPr>
        <w:pStyle w:val="164"/>
        <w:shd w:val="clear" w:fill="F4F6F8"/>
      </w:pPr>
      <w:r>
        <w:t>psycopg2</w:t>
      </w:r>
    </w:p>
    <w:p w14:paraId="2122C332">
      <w:pPr>
        <w:pStyle w:val="164"/>
        <w:shd w:val="clear" w:fill="F4F6F8"/>
      </w:pPr>
      <w:r>
        <w:t xml:space="preserve">  ↓</w:t>
      </w:r>
    </w:p>
    <w:p w14:paraId="161079B8">
      <w:pPr>
        <w:pStyle w:val="164"/>
        <w:shd w:val="clear" w:fill="F4F6F8"/>
      </w:pPr>
      <w:r>
        <w:t>TCP</w:t>
      </w:r>
    </w:p>
    <w:p w14:paraId="6FB6DE03">
      <w:pPr>
        <w:pStyle w:val="164"/>
        <w:shd w:val="clear" w:fill="F4F6F8"/>
      </w:pPr>
      <w:r>
        <w:t xml:space="preserve">  ↓</w:t>
      </w:r>
    </w:p>
    <w:p w14:paraId="0986BF96">
      <w:pPr>
        <w:pStyle w:val="164"/>
        <w:shd w:val="clear" w:fill="F4F6F8"/>
      </w:pPr>
      <w:r>
        <w:t>PostgreSQL</w:t>
      </w:r>
    </w:p>
    <w:p w14:paraId="41F44CF8"/>
    <w:p w14:paraId="5C5661EE">
      <w:pPr>
        <w:spacing w:after="80" w:line="276" w:lineRule="auto"/>
      </w:pPr>
      <w:r>
        <w:t>报告把它比喻成：</w:t>
      </w:r>
    </w:p>
    <w:p w14:paraId="204D7D30"/>
    <w:p w14:paraId="18710C50">
      <w:pPr>
        <w:pStyle w:val="164"/>
        <w:shd w:val="clear" w:fill="F4F6F8"/>
      </w:pPr>
      <w:r>
        <w:t>SQLAlchemy = 报账系统</w:t>
      </w:r>
    </w:p>
    <w:p w14:paraId="7A82857E">
      <w:pPr>
        <w:pStyle w:val="164"/>
        <w:shd w:val="clear" w:fill="F4F6F8"/>
      </w:pPr>
      <w:r>
        <w:t>psycopg2   = 底层通信专线</w:t>
      </w:r>
    </w:p>
    <w:p w14:paraId="37ACA21D"/>
    <w:p w14:paraId="33962022">
      <w:pPr>
        <w:pBdr>
          <w:bottom w:val="single" w:color="D8DDE3" w:sz="4" w:space="1"/>
        </w:pBdr>
        <w:spacing w:before="40" w:after="40"/>
      </w:pPr>
    </w:p>
    <w:p w14:paraId="25DB31E5"/>
    <w:p w14:paraId="030318C5">
      <w:pPr>
        <w:pStyle w:val="3"/>
      </w:pPr>
      <w:r>
        <w:t>二十三、然后你又犯了上一篇那个错误：把 Python 代码贴进 PowerShell</w:t>
      </w:r>
    </w:p>
    <w:p w14:paraId="4F571FF0"/>
    <w:p w14:paraId="66763D46">
      <w:pPr>
        <w:spacing w:after="80" w:line="276" w:lineRule="auto"/>
      </w:pPr>
      <w:r>
        <w:t>这里特别有意思。</w:t>
      </w:r>
    </w:p>
    <w:p w14:paraId="564E2404">
      <w:pPr>
        <w:spacing w:after="80" w:line="276" w:lineRule="auto"/>
      </w:pPr>
      <w:r>
        <w:t>你明明已经遇到过一次：</w:t>
      </w:r>
    </w:p>
    <w:p w14:paraId="04EF1587"/>
    <w:p w14:paraId="62D1A849">
      <w:pPr>
        <w:pStyle w:val="165"/>
        <w:pBdr>
          <w:left w:val="single" w:color="B7BDC5" w:sz="10" w:space="6"/>
        </w:pBdr>
      </w:pPr>
      <w:r>
        <w:t>PowerShell ≠ Python。</w:t>
      </w:r>
    </w:p>
    <w:p w14:paraId="0AD72084"/>
    <w:p w14:paraId="6897AF79">
      <w:pPr>
        <w:spacing w:after="80" w:line="276" w:lineRule="auto"/>
      </w:pPr>
      <w:r>
        <w:t>但到了 8.4，问题又复现了。</w:t>
      </w:r>
    </w:p>
    <w:p w14:paraId="113E157E">
      <w:pPr>
        <w:spacing w:after="80" w:line="276" w:lineRule="auto"/>
      </w:pPr>
      <w:r>
        <w:t>你把：</w:t>
      </w:r>
    </w:p>
    <w:p w14:paraId="34AAEEE1"/>
    <w:p w14:paraId="2DAEC2AA">
      <w:pPr>
        <w:pStyle w:val="164"/>
        <w:shd w:val="clear" w:fill="F4F6F8"/>
      </w:pPr>
      <w:r>
        <w:t>from sqlalchemy import create_engine</w:t>
      </w:r>
    </w:p>
    <w:p w14:paraId="11A6BF08">
      <w:pPr>
        <w:pStyle w:val="164"/>
        <w:shd w:val="clear" w:fill="F4F6F8"/>
      </w:pPr>
      <w:r>
        <w:t>...</w:t>
      </w:r>
    </w:p>
    <w:p w14:paraId="26AB4868">
      <w:pPr>
        <w:pStyle w:val="164"/>
        <w:shd w:val="clear" w:fill="F4F6F8"/>
      </w:pPr>
      <w:r>
        <w:t>df.to_sql(...)</w:t>
      </w:r>
    </w:p>
    <w:p w14:paraId="17DCA2C6"/>
    <w:p w14:paraId="7B0A84D7">
      <w:pPr>
        <w:spacing w:after="80" w:line="276" w:lineRule="auto"/>
      </w:pPr>
      <w:r>
        <w:t>直接粘进 PowerShell。</w:t>
      </w:r>
    </w:p>
    <w:p w14:paraId="601085B3">
      <w:pPr>
        <w:spacing w:after="80" w:line="276" w:lineRule="auto"/>
      </w:pPr>
      <w:r>
        <w:t>于是 PowerShell 报：</w:t>
      </w:r>
    </w:p>
    <w:p w14:paraId="435C5AC6"/>
    <w:p w14:paraId="64E2C61C">
      <w:pPr>
        <w:pStyle w:val="164"/>
        <w:shd w:val="clear" w:fill="F4F6F8"/>
      </w:pPr>
      <w:r>
        <w:t>from 不支持</w:t>
      </w:r>
    </w:p>
    <w:p w14:paraId="7C41D73D">
      <w:pPr>
        <w:pStyle w:val="164"/>
        <w:shd w:val="clear" w:fill="F4F6F8"/>
      </w:pPr>
      <w:r>
        <w:t>engine 不认识</w:t>
      </w:r>
    </w:p>
    <w:p w14:paraId="7D56C901"/>
    <w:p w14:paraId="0105B818">
      <w:pPr>
        <w:spacing w:after="80" w:line="276" w:lineRule="auto"/>
      </w:pPr>
      <w:r>
        <w:t>这不是代码逻辑错。</w:t>
      </w:r>
    </w:p>
    <w:p w14:paraId="3693AAF2">
      <w:pPr>
        <w:spacing w:after="80" w:line="276" w:lineRule="auto"/>
      </w:pPr>
      <w:r>
        <w:t>而是：</w:t>
      </w:r>
    </w:p>
    <w:p w14:paraId="1C514275"/>
    <w:p w14:paraId="0E086742">
      <w:pPr>
        <w:pStyle w:val="164"/>
        <w:shd w:val="clear" w:fill="F4F6F8"/>
      </w:pPr>
      <w:r>
        <w:t>你写的是 Python</w:t>
      </w:r>
    </w:p>
    <w:p w14:paraId="21CB612A">
      <w:pPr>
        <w:pStyle w:val="164"/>
        <w:shd w:val="clear" w:fill="F4F6F8"/>
      </w:pPr>
      <w:r>
        <w:t xml:space="preserve">        ↓</w:t>
      </w:r>
    </w:p>
    <w:p w14:paraId="7FD2C84F">
      <w:pPr>
        <w:pStyle w:val="164"/>
        <w:shd w:val="clear" w:fill="F4F6F8"/>
      </w:pPr>
      <w:r>
        <w:t>却交给 PowerShell 解释</w:t>
      </w:r>
    </w:p>
    <w:p w14:paraId="32E5BC11">
      <w:pPr>
        <w:pStyle w:val="164"/>
        <w:shd w:val="clear" w:fill="F4F6F8"/>
      </w:pPr>
      <w:r>
        <w:t xml:space="preserve">        ↓</w:t>
      </w:r>
    </w:p>
    <w:p w14:paraId="0471437E">
      <w:pPr>
        <w:pStyle w:val="164"/>
        <w:shd w:val="clear" w:fill="F4F6F8"/>
      </w:pPr>
      <w:r>
        <w:t>PowerShell 不懂 Python</w:t>
      </w:r>
    </w:p>
    <w:p w14:paraId="0A4F9758"/>
    <w:p w14:paraId="2557BD1D">
      <w:pPr>
        <w:spacing w:after="80" w:line="276" w:lineRule="auto"/>
      </w:pPr>
      <w:r>
        <w:t>所以这篇报告其实不断重复告诉你一个非常重要的工程思想：</w:t>
      </w:r>
    </w:p>
    <w:p w14:paraId="7EBC4FC1"/>
    <w:p w14:paraId="3D36903B">
      <w:pPr>
        <w:pStyle w:val="165"/>
        <w:pBdr>
          <w:left w:val="single" w:color="B7BDC5" w:sz="10" w:space="6"/>
        </w:pBdr>
      </w:pPr>
      <w:r>
        <w:rPr>
          <w:b/>
        </w:rPr>
        <w:t>先确认“代码在哪里执行”，再看代码本身。</w:t>
      </w:r>
    </w:p>
    <w:p w14:paraId="3197BC71"/>
    <w:p w14:paraId="518F34C8">
      <w:pPr>
        <w:pBdr>
          <w:bottom w:val="single" w:color="D8DDE3" w:sz="4" w:space="1"/>
        </w:pBdr>
        <w:spacing w:before="40" w:after="40"/>
      </w:pPr>
    </w:p>
    <w:p w14:paraId="26F3A06A"/>
    <w:p w14:paraId="456EFF02">
      <w:pPr>
        <w:pStyle w:val="3"/>
      </w:pPr>
      <w:r>
        <w:t>二十四、真正连 PostgreSQL 时第一次失败：</w:t>
      </w:r>
      <w:r>
        <w:rPr>
          <w:rFonts w:ascii="Consolas" w:hAnsi="Consolas" w:eastAsia="Microsoft YaHei Mono"/>
        </w:rPr>
        <w:t>Connection refused</w:t>
      </w:r>
    </w:p>
    <w:p w14:paraId="0EFA604D"/>
    <w:p w14:paraId="72DB376D">
      <w:pPr>
        <w:spacing w:after="80" w:line="276" w:lineRule="auto"/>
      </w:pPr>
      <w:r>
        <w:t>进入 Python 后，你终于执行：</w:t>
      </w:r>
    </w:p>
    <w:p w14:paraId="0B15466F"/>
    <w:p w14:paraId="4D130FEB">
      <w:pPr>
        <w:pStyle w:val="164"/>
        <w:shd w:val="clear" w:fill="F4F6F8"/>
      </w:pPr>
      <w:r>
        <w:t>engine = create_engine(</w:t>
      </w:r>
    </w:p>
    <w:p w14:paraId="1F0A1103">
      <w:pPr>
        <w:pStyle w:val="164"/>
        <w:shd w:val="clear" w:fill="F4F6F8"/>
      </w:pPr>
      <w:r>
        <w:t xml:space="preserve">    'postgresql://kestra:k3str4@localhost:5432/kestra'</w:t>
      </w:r>
    </w:p>
    <w:p w14:paraId="75317AB9">
      <w:pPr>
        <w:pStyle w:val="164"/>
        <w:shd w:val="clear" w:fill="F4F6F8"/>
      </w:pPr>
      <w:r>
        <w:t>)</w:t>
      </w:r>
    </w:p>
    <w:p w14:paraId="753358B2"/>
    <w:p w14:paraId="390BF237">
      <w:pPr>
        <w:spacing w:after="80" w:line="276" w:lineRule="auto"/>
      </w:pPr>
      <w:r>
        <w:t>结果：</w:t>
      </w:r>
    </w:p>
    <w:p w14:paraId="564F46DA"/>
    <w:p w14:paraId="717A9A00">
      <w:pPr>
        <w:pStyle w:val="164"/>
        <w:shd w:val="clear" w:fill="F4F6F8"/>
      </w:pPr>
      <w:r>
        <w:t>Connection refused</w:t>
      </w:r>
    </w:p>
    <w:p w14:paraId="4DE626F8"/>
    <w:p w14:paraId="4B9A4886">
      <w:pPr>
        <w:spacing w:after="80" w:line="276" w:lineRule="auto"/>
      </w:pPr>
      <w:r>
        <w:t>这一关很重要，因为它告诉你：</w:t>
      </w:r>
    </w:p>
    <w:p w14:paraId="1AF7EE2A"/>
    <w:p w14:paraId="5D36D49D">
      <w:pPr>
        <w:pStyle w:val="165"/>
        <w:pBdr>
          <w:left w:val="single" w:color="B7BDC5" w:sz="10" w:space="6"/>
        </w:pBdr>
      </w:pPr>
      <w:r>
        <w:rPr>
          <w:b/>
        </w:rPr>
        <w:t>“数据库容器活着”不等于“Windows 可以通过 localhost:5432 访问它。”</w:t>
      </w:r>
    </w:p>
    <w:p w14:paraId="09DF16D4"/>
    <w:p w14:paraId="6B1EEA8F">
      <w:pPr>
        <w:spacing w:after="80" w:line="276" w:lineRule="auto"/>
      </w:pPr>
      <w:r>
        <w:t>你后来通过：</w:t>
      </w:r>
    </w:p>
    <w:p w14:paraId="25342954"/>
    <w:p w14:paraId="578E17C2">
      <w:pPr>
        <w:pStyle w:val="164"/>
        <w:shd w:val="clear" w:fill="F4F6F8"/>
      </w:pPr>
      <w:r>
        <w:t>docker ps</w:t>
      </w:r>
    </w:p>
    <w:p w14:paraId="76ADD27F"/>
    <w:p w14:paraId="05177E53">
      <w:pPr>
        <w:spacing w:after="80" w:line="276" w:lineRule="auto"/>
      </w:pPr>
      <w:r>
        <w:t>发现 PostgreSQL 虽然：</w:t>
      </w:r>
    </w:p>
    <w:p w14:paraId="7A6F1ABF"/>
    <w:p w14:paraId="0CC435C3">
      <w:pPr>
        <w:pStyle w:val="164"/>
        <w:shd w:val="clear" w:fill="F4F6F8"/>
      </w:pPr>
      <w:r>
        <w:t>STATUS = Up</w:t>
      </w:r>
    </w:p>
    <w:p w14:paraId="0CFAE712"/>
    <w:p w14:paraId="2DB7641E">
      <w:pPr>
        <w:spacing w:after="80" w:line="276" w:lineRule="auto"/>
      </w:pPr>
      <w:r>
        <w:t>但没有：</w:t>
      </w:r>
    </w:p>
    <w:p w14:paraId="2CD0B5D2"/>
    <w:p w14:paraId="18E80034">
      <w:pPr>
        <w:pStyle w:val="164"/>
        <w:shd w:val="clear" w:fill="F4F6F8"/>
      </w:pPr>
      <w:r>
        <w:t>5432-&gt;5432</w:t>
      </w:r>
    </w:p>
    <w:p w14:paraId="152B91D4"/>
    <w:p w14:paraId="456C1E9A">
      <w:pPr>
        <w:spacing w:after="80" w:line="276" w:lineRule="auto"/>
      </w:pPr>
      <w:r>
        <w:t>这样的端口映射。</w:t>
      </w:r>
    </w:p>
    <w:p w14:paraId="1915B180">
      <w:pPr>
        <w:spacing w:after="80" w:line="276" w:lineRule="auto"/>
      </w:pPr>
      <w:r>
        <w:t>于是：</w:t>
      </w:r>
    </w:p>
    <w:p w14:paraId="3C2383BB"/>
    <w:p w14:paraId="5B705CB6">
      <w:pPr>
        <w:pStyle w:val="164"/>
        <w:shd w:val="clear" w:fill="F4F6F8"/>
      </w:pPr>
      <w:r>
        <w:t>PostgreSQL 容器</w:t>
      </w:r>
    </w:p>
    <w:p w14:paraId="69A894DB">
      <w:pPr>
        <w:pStyle w:val="164"/>
        <w:shd w:val="clear" w:fill="F4F6F8"/>
      </w:pPr>
      <w:r>
        <w:t xml:space="preserve">       ↑</w:t>
      </w:r>
    </w:p>
    <w:p w14:paraId="112221D6">
      <w:pPr>
        <w:pStyle w:val="164"/>
        <w:shd w:val="clear" w:fill="F4F6F8"/>
      </w:pPr>
      <w:r>
        <w:t>内部 5432</w:t>
      </w:r>
    </w:p>
    <w:p w14:paraId="4A2491A4">
      <w:pPr>
        <w:pStyle w:val="164"/>
        <w:shd w:val="clear" w:fill="F4F6F8"/>
      </w:pPr>
      <w:r>
        <w:t xml:space="preserve">       │</w:t>
      </w:r>
    </w:p>
    <w:p w14:paraId="675D52AD">
      <w:pPr>
        <w:pStyle w:val="164"/>
        <w:shd w:val="clear" w:fill="F4F6F8"/>
      </w:pPr>
      <w:r>
        <w:t xml:space="preserve">       ✖</w:t>
      </w:r>
    </w:p>
    <w:p w14:paraId="428A25B5">
      <w:pPr>
        <w:pStyle w:val="164"/>
        <w:shd w:val="clear" w:fill="F4F6F8"/>
      </w:pPr>
      <w:r>
        <w:t>Windows 主机不知道怎么进来</w:t>
      </w:r>
    </w:p>
    <w:p w14:paraId="5944A0CD"/>
    <w:p w14:paraId="078AE18E">
      <w:pPr>
        <w:spacing w:after="80" w:line="276" w:lineRule="auto"/>
      </w:pPr>
      <w:r>
        <w:t xml:space="preserve">所以你修改 </w:t>
      </w:r>
      <w:r>
        <w:rPr>
          <w:rFonts w:ascii="Consolas" w:hAnsi="Consolas" w:eastAsia="Microsoft YaHei Mono"/>
        </w:rPr>
        <w:t>docker-compose.yml</w:t>
      </w:r>
      <w:r>
        <w:t>：</w:t>
      </w:r>
    </w:p>
    <w:p w14:paraId="6992E88F"/>
    <w:p w14:paraId="5B43E13A">
      <w:pPr>
        <w:pStyle w:val="164"/>
        <w:shd w:val="clear" w:fill="F4F6F8"/>
      </w:pPr>
      <w:r>
        <w:t>ports:</w:t>
      </w:r>
    </w:p>
    <w:p w14:paraId="3B0EC6D0">
      <w:pPr>
        <w:pStyle w:val="164"/>
        <w:shd w:val="clear" w:fill="F4F6F8"/>
      </w:pPr>
      <w:r>
        <w:t xml:space="preserve">  - "5432:5432"</w:t>
      </w:r>
    </w:p>
    <w:p w14:paraId="6AD4C241"/>
    <w:p w14:paraId="298966B7">
      <w:pPr>
        <w:spacing w:after="80" w:line="276" w:lineRule="auto"/>
      </w:pPr>
      <w:r>
        <w:t>之后才变成：</w:t>
      </w:r>
    </w:p>
    <w:p w14:paraId="70DCAAA4"/>
    <w:p w14:paraId="7EF414C2">
      <w:pPr>
        <w:pStyle w:val="164"/>
        <w:shd w:val="clear" w:fill="F4F6F8"/>
      </w:pPr>
      <w:r>
        <w:t>Windows</w:t>
      </w:r>
    </w:p>
    <w:p w14:paraId="0D6DBB62">
      <w:pPr>
        <w:pStyle w:val="164"/>
        <w:shd w:val="clear" w:fill="F4F6F8"/>
      </w:pPr>
      <w:r>
        <w:t>localhost:5432</w:t>
      </w:r>
    </w:p>
    <w:p w14:paraId="2A5BD750">
      <w:pPr>
        <w:pStyle w:val="164"/>
        <w:shd w:val="clear" w:fill="F4F6F8"/>
      </w:pPr>
      <w:r>
        <w:t xml:space="preserve">       ↓</w:t>
      </w:r>
    </w:p>
    <w:p w14:paraId="44A57897">
      <w:pPr>
        <w:pStyle w:val="164"/>
        <w:shd w:val="clear" w:fill="F4F6F8"/>
      </w:pPr>
      <w:r>
        <w:t>Docker</w:t>
      </w:r>
    </w:p>
    <w:p w14:paraId="42D7E2F8">
      <w:pPr>
        <w:pStyle w:val="164"/>
        <w:shd w:val="clear" w:fill="F4F6F8"/>
      </w:pPr>
      <w:r>
        <w:t xml:space="preserve">       ↓</w:t>
      </w:r>
    </w:p>
    <w:p w14:paraId="07CF8265">
      <w:pPr>
        <w:pStyle w:val="164"/>
        <w:shd w:val="clear" w:fill="F4F6F8"/>
      </w:pPr>
      <w:r>
        <w:t>PostgreSQL container:5432</w:t>
      </w:r>
    </w:p>
    <w:p w14:paraId="25B24544"/>
    <w:p w14:paraId="5B4CFA77">
      <w:pPr>
        <w:spacing w:after="80" w:line="276" w:lineRule="auto"/>
      </w:pPr>
      <w:r>
        <w:t>这其实又让你理解了一件非常重要的事情：</w:t>
      </w:r>
    </w:p>
    <w:p w14:paraId="08855F0F"/>
    <w:p w14:paraId="48D277A5">
      <w:pPr>
        <w:pStyle w:val="165"/>
        <w:pBdr>
          <w:left w:val="single" w:color="B7BDC5" w:sz="10" w:space="6"/>
        </w:pBdr>
      </w:pPr>
      <w:r>
        <w:rPr>
          <w:b/>
        </w:rPr>
        <w:t>容器在运行，不代表外部就能访问；必须有正确的网络入口。</w:t>
      </w:r>
    </w:p>
    <w:p w14:paraId="648E8637"/>
    <w:p w14:paraId="2A787DCF">
      <w:pPr>
        <w:spacing w:after="80" w:line="276" w:lineRule="auto"/>
      </w:pPr>
      <w:r>
        <w:t>报告也特别强调了：</w:t>
      </w:r>
    </w:p>
    <w:p w14:paraId="5F9D467A"/>
    <w:p w14:paraId="292F116D">
      <w:pPr>
        <w:pStyle w:val="164"/>
        <w:shd w:val="clear" w:fill="F4F6F8"/>
      </w:pPr>
      <w:r>
        <w:t>STATUS = Up</w:t>
      </w:r>
    </w:p>
    <w:p w14:paraId="33B479A8"/>
    <w:p w14:paraId="70C44AD0">
      <w:pPr>
        <w:spacing w:after="80" w:line="276" w:lineRule="auto"/>
      </w:pPr>
      <w:r>
        <w:t>只是：</w:t>
      </w:r>
    </w:p>
    <w:p w14:paraId="1A1E6E13"/>
    <w:p w14:paraId="28CCFD4B">
      <w:pPr>
        <w:pStyle w:val="165"/>
        <w:pBdr>
          <w:left w:val="single" w:color="B7BDC5" w:sz="10" w:space="6"/>
        </w:pBdr>
      </w:pPr>
      <w:r>
        <w:t>“服务器开机了。”</w:t>
      </w:r>
    </w:p>
    <w:p w14:paraId="6C660CB6"/>
    <w:p w14:paraId="28442388">
      <w:pPr>
        <w:spacing w:after="80" w:line="276" w:lineRule="auto"/>
      </w:pPr>
      <w:r>
        <w:t>而：</w:t>
      </w:r>
    </w:p>
    <w:p w14:paraId="30D58898"/>
    <w:p w14:paraId="7C4FED62">
      <w:pPr>
        <w:pStyle w:val="164"/>
        <w:shd w:val="clear" w:fill="F4F6F8"/>
      </w:pPr>
      <w:r>
        <w:t>PORTS = 0.0.0.0:5432-&gt;5432/tcp</w:t>
      </w:r>
    </w:p>
    <w:p w14:paraId="2A94AE20"/>
    <w:p w14:paraId="71439010">
      <w:pPr>
        <w:spacing w:after="80" w:line="276" w:lineRule="auto"/>
      </w:pPr>
      <w:r>
        <w:t>才意味着：</w:t>
      </w:r>
    </w:p>
    <w:p w14:paraId="12298E30"/>
    <w:p w14:paraId="2A5AD88B">
      <w:pPr>
        <w:pStyle w:val="165"/>
        <w:pBdr>
          <w:left w:val="single" w:color="B7BDC5" w:sz="10" w:space="6"/>
        </w:pBdr>
      </w:pPr>
      <w:r>
        <w:t>“外部有一条路可以进来。”</w:t>
      </w:r>
    </w:p>
    <w:p w14:paraId="7BA46D28"/>
    <w:p w14:paraId="16E696FF">
      <w:pPr>
        <w:pBdr>
          <w:bottom w:val="single" w:color="D8DDE3" w:sz="4" w:space="1"/>
        </w:pBdr>
        <w:spacing w:before="40" w:after="40"/>
      </w:pPr>
    </w:p>
    <w:p w14:paraId="588C243F"/>
    <w:p w14:paraId="2C42F3A9">
      <w:pPr>
        <w:pStyle w:val="3"/>
      </w:pPr>
      <w:r>
        <w:t>二十五、但这里还必须进一步区分一个特别容易混淆的问题：</w:t>
      </w:r>
      <w:r>
        <w:rPr>
          <w:rFonts w:ascii="Consolas" w:hAnsi="Consolas" w:eastAsia="Microsoft YaHei Mono"/>
        </w:rPr>
        <w:t>5432:5432</w:t>
      </w:r>
      <w:r>
        <w:t xml:space="preserve"> 到底只是打通接口，还是已经把数据放进 PostgreSQL？</w:t>
      </w:r>
    </w:p>
    <w:p w14:paraId="5C9252B7"/>
    <w:p w14:paraId="30561E2A">
      <w:pPr>
        <w:spacing w:after="80" w:line="276" w:lineRule="auto"/>
      </w:pPr>
      <w:r>
        <w:rPr>
          <w:b/>
        </w:rPr>
        <w:t>`5432:5432` 是“把本地和 PostgreSQL 的访问通道打通”，并不等于“PostgreSQL 会自动去本地读取 Parquet”。</w:t>
      </w:r>
      <w:r>
        <w:rPr>
          <w:rFonts w:ascii="Consolas" w:hAnsi="Consolas" w:eastAsia="Microsoft YaHei Mono"/>
        </w:rPr>
        <w:t>ports: - "5432:5432"</w:t>
      </w:r>
      <w:r>
        <w:t xml:space="preserve"> 做的事情只是把 Windows 宿主机的 5432 端口映射到 PostgreSQL 容器内部的 5432 端口，所以它相当于先给本地程序开了一条“进入数据库的路”。真正把 </w:t>
      </w:r>
      <w:r>
        <w:rPr>
          <w:rFonts w:ascii="Consolas" w:hAnsi="Consolas" w:eastAsia="Microsoft YaHei Mono"/>
        </w:rPr>
        <w:t>financial_data.parquet</w:t>
      </w:r>
      <w:r>
        <w:t xml:space="preserve"> 中的数据放进 PostgreSQL 的，是后面通过 Python、pandas、SQLAlchemy 和 psycopg2 执行的数据迁移过程。也就是说，原来本地的 Parquet 数据和 PostgreSQL 里的 </w:t>
      </w:r>
      <w:r>
        <w:rPr>
          <w:rFonts w:ascii="Consolas" w:hAnsi="Consolas" w:eastAsia="Microsoft YaHei Mono"/>
        </w:rPr>
        <w:t>erp_transactions</w:t>
      </w:r>
      <w:r>
        <w:t xml:space="preserve"> 并不是同一份东西，也不是 PostgreSQL 每次检查时再跑回 Windows 去找原始 Parquet，而是在迁移阶段已经把数据实际写入了 PostgreSQL。迁移完成以后，数据就形成了两个独立的存储位置：Windows 上原来的 </w:t>
      </w:r>
      <w:r>
        <w:rPr>
          <w:rFonts w:ascii="Consolas" w:hAnsi="Consolas" w:eastAsia="Microsoft YaHei Mono"/>
        </w:rPr>
        <w:t>financial_data.parquet</w:t>
      </w:r>
      <w:r>
        <w:t xml:space="preserve"> 是原始数据来源，PostgreSQL 里的 </w:t>
      </w:r>
      <w:r>
        <w:rPr>
          <w:rFonts w:ascii="Consolas" w:hAnsi="Consolas" w:eastAsia="Microsoft YaHei Mono"/>
        </w:rPr>
        <w:t>erp_transactions</w:t>
      </w:r>
      <w:r>
        <w:t xml:space="preserve"> 是后来真正被自动化 Data Contract 检查的数据表。因此，如果迁移已经完成，那么之后即使 Windows 上的原始 Parquet 被删除，PostgreSQL 中已经写进去的那份 </w:t>
      </w:r>
      <w:r>
        <w:rPr>
          <w:rFonts w:ascii="Consolas" w:hAnsi="Consolas" w:eastAsia="Microsoft YaHei Mono"/>
        </w:rPr>
        <w:t>erp_transactions</w:t>
      </w:r>
      <w:r>
        <w:t xml:space="preserve"> 仍然可以继续存在并被检查。换句话说，</w:t>
      </w:r>
      <w:r>
        <w:rPr>
          <w:b/>
        </w:rPr>
        <w:t>5432:5432 负责“让你能访问数据库”，数据迁移负责“把数据放进数据库”；端口映射是开门，不是搬家。</w:t>
      </w:r>
      <w:r>
        <w:t>也正因为如此，后面 Kestra 的任务才可以彻底摆脱“每次都搬 600MB 文件”的模式，直接连接 PostgreSQL 中已经保存好的数据。</w:t>
      </w:r>
    </w:p>
    <w:p w14:paraId="32726E67"/>
    <w:p w14:paraId="7F620EC3">
      <w:pPr>
        <w:pBdr>
          <w:bottom w:val="single" w:color="D8DDE3" w:sz="4" w:space="1"/>
        </w:pBdr>
        <w:spacing w:before="40" w:after="40"/>
      </w:pPr>
    </w:p>
    <w:p w14:paraId="12A35760"/>
    <w:p w14:paraId="5898CB2A">
      <w:pPr>
        <w:pStyle w:val="3"/>
      </w:pPr>
      <w:r>
        <w:t xml:space="preserve">二十六、为什么 </w:t>
      </w:r>
      <w:r>
        <w:rPr>
          <w:rFonts w:ascii="Consolas" w:hAnsi="Consolas" w:eastAsia="Microsoft YaHei Mono"/>
        </w:rPr>
        <w:t>localhost</w:t>
      </w:r>
      <w:r>
        <w:t xml:space="preserve"> 在这里可以，到了 Kestra 又不可以？</w:t>
      </w:r>
    </w:p>
    <w:p w14:paraId="77037E96"/>
    <w:p w14:paraId="3D2C6256">
      <w:pPr>
        <w:spacing w:after="80" w:line="276" w:lineRule="auto"/>
      </w:pPr>
      <w:r>
        <w:t>这是你前面一直问、现在终于可以彻底统一的问题。</w:t>
      </w:r>
    </w:p>
    <w:p w14:paraId="7BC60DA9">
      <w:pPr>
        <w:spacing w:after="80" w:line="276" w:lineRule="auto"/>
      </w:pPr>
      <w:r>
        <w:t>这个问题非常重要。</w:t>
      </w:r>
    </w:p>
    <w:p w14:paraId="5762EF36">
      <w:pPr>
        <w:spacing w:after="80" w:line="276" w:lineRule="auto"/>
      </w:pPr>
      <w:r>
        <w:t>因为：</w:t>
      </w:r>
    </w:p>
    <w:p w14:paraId="2C0C0DC7"/>
    <w:p w14:paraId="335DE224">
      <w:pPr>
        <w:pStyle w:val="164"/>
        <w:shd w:val="clear" w:fill="F4F6F8"/>
      </w:pPr>
      <w:r>
        <w:t>localhost</w:t>
      </w:r>
    </w:p>
    <w:p w14:paraId="4A4D10E4"/>
    <w:p w14:paraId="546C41F5">
      <w:pPr>
        <w:spacing w:after="80" w:line="276" w:lineRule="auto"/>
      </w:pPr>
      <w:r>
        <w:t>不是一个固定的人。</w:t>
      </w:r>
    </w:p>
    <w:p w14:paraId="6F5978BB">
      <w:pPr>
        <w:spacing w:after="80" w:line="276" w:lineRule="auto"/>
      </w:pPr>
      <w:r>
        <w:t>它永远表示：</w:t>
      </w:r>
    </w:p>
    <w:p w14:paraId="035A70DB"/>
    <w:p w14:paraId="10C157BA">
      <w:pPr>
        <w:pStyle w:val="165"/>
        <w:pBdr>
          <w:left w:val="single" w:color="B7BDC5" w:sz="10" w:space="6"/>
        </w:pBdr>
      </w:pPr>
      <w:r>
        <w:rPr>
          <w:b/>
        </w:rPr>
        <w:t>“我自己。”</w:t>
      </w:r>
    </w:p>
    <w:p w14:paraId="798ECE3F"/>
    <w:p w14:paraId="561FFB36">
      <w:pPr>
        <w:spacing w:after="80" w:line="276" w:lineRule="auto"/>
      </w:pPr>
      <w:r>
        <w:t>所以：</w:t>
      </w:r>
    </w:p>
    <w:p w14:paraId="124A5089"/>
    <w:p w14:paraId="38577BA7">
      <w:pPr>
        <w:pStyle w:val="5"/>
      </w:pPr>
      <w:r>
        <w:t>Windows 本地 Python</w:t>
      </w:r>
    </w:p>
    <w:p w14:paraId="0DE80A6B"/>
    <w:p w14:paraId="29B66CED">
      <w:pPr>
        <w:spacing w:after="80" w:line="276" w:lineRule="auto"/>
      </w:pPr>
      <w:r>
        <w:t>你执行：</w:t>
      </w:r>
    </w:p>
    <w:p w14:paraId="394F3864"/>
    <w:p w14:paraId="3DF4D285">
      <w:pPr>
        <w:pStyle w:val="164"/>
        <w:shd w:val="clear" w:fill="F4F6F8"/>
      </w:pPr>
      <w:r>
        <w:t>datacontract test</w:t>
      </w:r>
    </w:p>
    <w:p w14:paraId="3B059FF1"/>
    <w:p w14:paraId="1E0D837B">
      <w:pPr>
        <w:spacing w:after="80" w:line="276" w:lineRule="auto"/>
      </w:pPr>
      <w:r>
        <w:t>此时：</w:t>
      </w:r>
    </w:p>
    <w:p w14:paraId="12C7E8B0"/>
    <w:p w14:paraId="7BD9C1C8">
      <w:pPr>
        <w:pStyle w:val="164"/>
        <w:shd w:val="clear" w:fill="F4F6F8"/>
      </w:pPr>
      <w:r>
        <w:t>localhost</w:t>
      </w:r>
    </w:p>
    <w:p w14:paraId="5C069ABB"/>
    <w:p w14:paraId="699E8C1B">
      <w:pPr>
        <w:spacing w:after="80" w:line="276" w:lineRule="auto"/>
      </w:pPr>
      <w:r>
        <w:t>指：</w:t>
      </w:r>
    </w:p>
    <w:p w14:paraId="23AF91B4"/>
    <w:p w14:paraId="57FE217D">
      <w:pPr>
        <w:pStyle w:val="164"/>
        <w:shd w:val="clear" w:fill="F4F6F8"/>
      </w:pPr>
      <w:r>
        <w:t>Windows 主机自己</w:t>
      </w:r>
    </w:p>
    <w:p w14:paraId="4EB34BAB"/>
    <w:p w14:paraId="089530B5">
      <w:pPr>
        <w:spacing w:after="80" w:line="276" w:lineRule="auto"/>
      </w:pPr>
      <w:r>
        <w:t>而 Docker 已经做了：</w:t>
      </w:r>
    </w:p>
    <w:p w14:paraId="09AA2573"/>
    <w:p w14:paraId="6CF16292">
      <w:pPr>
        <w:pStyle w:val="164"/>
        <w:shd w:val="clear" w:fill="F4F6F8"/>
      </w:pPr>
      <w:r>
        <w:t>Windows:5432</w:t>
      </w:r>
    </w:p>
    <w:p w14:paraId="1AAC88A3">
      <w:pPr>
        <w:pStyle w:val="164"/>
        <w:shd w:val="clear" w:fill="F4F6F8"/>
      </w:pPr>
      <w:r>
        <w:t xml:space="preserve">     ↓</w:t>
      </w:r>
    </w:p>
    <w:p w14:paraId="6F4E26E2">
      <w:pPr>
        <w:pStyle w:val="164"/>
        <w:shd w:val="clear" w:fill="F4F6F8"/>
      </w:pPr>
      <w:r>
        <w:t>PostgreSQL Container:5432</w:t>
      </w:r>
    </w:p>
    <w:p w14:paraId="75522128"/>
    <w:p w14:paraId="1FE94CBB">
      <w:pPr>
        <w:spacing w:after="80" w:line="276" w:lineRule="auto"/>
      </w:pPr>
      <w:r>
        <w:t>所以：</w:t>
      </w:r>
    </w:p>
    <w:p w14:paraId="7CF725A9"/>
    <w:p w14:paraId="72F30D2C">
      <w:pPr>
        <w:pStyle w:val="164"/>
        <w:shd w:val="clear" w:fill="F4F6F8"/>
      </w:pPr>
      <w:r>
        <w:t>localhost:5432</w:t>
      </w:r>
    </w:p>
    <w:p w14:paraId="3B220225"/>
    <w:p w14:paraId="486DC8BF">
      <w:pPr>
        <w:spacing w:after="80" w:line="276" w:lineRule="auto"/>
      </w:pPr>
      <w:r>
        <w:t>能成功。</w:t>
      </w:r>
    </w:p>
    <w:p w14:paraId="54F7642F"/>
    <w:p w14:paraId="555D4513">
      <w:pPr>
        <w:pBdr>
          <w:bottom w:val="single" w:color="D8DDE3" w:sz="4" w:space="1"/>
        </w:pBdr>
        <w:spacing w:before="40" w:after="40"/>
      </w:pPr>
    </w:p>
    <w:p w14:paraId="18DE7A62"/>
    <w:p w14:paraId="1475D1F3">
      <w:pPr>
        <w:pStyle w:val="5"/>
      </w:pPr>
      <w:r>
        <w:t>Kestra Task Container</w:t>
      </w:r>
    </w:p>
    <w:p w14:paraId="75B17FBF"/>
    <w:p w14:paraId="234A447E">
      <w:pPr>
        <w:spacing w:after="80" w:line="276" w:lineRule="auto"/>
      </w:pPr>
      <w:r>
        <w:t>如果容器里执行：</w:t>
      </w:r>
    </w:p>
    <w:p w14:paraId="09B1A6A9"/>
    <w:p w14:paraId="0F5AC4FD">
      <w:pPr>
        <w:pStyle w:val="164"/>
        <w:shd w:val="clear" w:fill="F4F6F8"/>
      </w:pPr>
      <w:r>
        <w:t>datacontract</w:t>
      </w:r>
    </w:p>
    <w:p w14:paraId="1CD6A2F4"/>
    <w:p w14:paraId="4830B851">
      <w:pPr>
        <w:spacing w:after="80" w:line="276" w:lineRule="auto"/>
      </w:pPr>
      <w:r>
        <w:t>那么这个时候：</w:t>
      </w:r>
    </w:p>
    <w:p w14:paraId="7FE88B85"/>
    <w:p w14:paraId="58D22354">
      <w:pPr>
        <w:pStyle w:val="164"/>
        <w:shd w:val="clear" w:fill="F4F6F8"/>
      </w:pPr>
      <w:r>
        <w:t>localhost</w:t>
      </w:r>
    </w:p>
    <w:p w14:paraId="633017E9"/>
    <w:p w14:paraId="69AFCE02">
      <w:pPr>
        <w:spacing w:after="80" w:line="276" w:lineRule="auto"/>
      </w:pPr>
      <w:r>
        <w:t>指：</w:t>
      </w:r>
    </w:p>
    <w:p w14:paraId="57311A08"/>
    <w:p w14:paraId="2CF4CC35">
      <w:pPr>
        <w:pStyle w:val="164"/>
        <w:shd w:val="clear" w:fill="F4F6F8"/>
      </w:pPr>
      <w:r>
        <w:t>Task Container 自己</w:t>
      </w:r>
    </w:p>
    <w:p w14:paraId="7E5E3905"/>
    <w:p w14:paraId="51CC432E">
      <w:pPr>
        <w:spacing w:after="80" w:line="276" w:lineRule="auto"/>
      </w:pPr>
      <w:r>
        <w:t>不是 Windows。</w:t>
      </w:r>
    </w:p>
    <w:p w14:paraId="3AF2299F">
      <w:pPr>
        <w:spacing w:after="80" w:line="276" w:lineRule="auto"/>
      </w:pPr>
      <w:r>
        <w:t>于是：</w:t>
      </w:r>
    </w:p>
    <w:p w14:paraId="2DE7352B"/>
    <w:p w14:paraId="4A07EFE3">
      <w:pPr>
        <w:pStyle w:val="164"/>
        <w:shd w:val="clear" w:fill="F4F6F8"/>
      </w:pPr>
      <w:r>
        <w:t>Task Container</w:t>
      </w:r>
    </w:p>
    <w:p w14:paraId="54844A6A">
      <w:pPr>
        <w:pStyle w:val="164"/>
        <w:shd w:val="clear" w:fill="F4F6F8"/>
      </w:pPr>
      <w:r>
        <w:t>localhost:5432</w:t>
      </w:r>
    </w:p>
    <w:p w14:paraId="617A64C9">
      <w:pPr>
        <w:pStyle w:val="164"/>
        <w:shd w:val="clear" w:fill="F4F6F8"/>
      </w:pPr>
      <w:r>
        <w:t xml:space="preserve">      ↓</w:t>
      </w:r>
    </w:p>
    <w:p w14:paraId="07EF00FE">
      <w:pPr>
        <w:pStyle w:val="164"/>
        <w:shd w:val="clear" w:fill="F4F6F8"/>
      </w:pPr>
      <w:r>
        <w:t>“我的自己”</w:t>
      </w:r>
    </w:p>
    <w:p w14:paraId="27646CAD">
      <w:pPr>
        <w:pStyle w:val="164"/>
        <w:shd w:val="clear" w:fill="F4F6F8"/>
      </w:pPr>
      <w:r>
        <w:t xml:space="preserve">      ↓</w:t>
      </w:r>
    </w:p>
    <w:p w14:paraId="312A70FE">
      <w:pPr>
        <w:pStyle w:val="164"/>
        <w:shd w:val="clear" w:fill="F4F6F8"/>
      </w:pPr>
      <w:r>
        <w:t>但是我自己并没有 PostgreSQL</w:t>
      </w:r>
    </w:p>
    <w:p w14:paraId="73378D3F">
      <w:pPr>
        <w:pStyle w:val="164"/>
        <w:shd w:val="clear" w:fill="F4F6F8"/>
      </w:pPr>
      <w:r>
        <w:t xml:space="preserve">      ↓</w:t>
      </w:r>
    </w:p>
    <w:p w14:paraId="29B4C25C">
      <w:pPr>
        <w:pStyle w:val="164"/>
        <w:shd w:val="clear" w:fill="F4F6F8"/>
      </w:pPr>
      <w:r>
        <w:t>Connection refused</w:t>
      </w:r>
    </w:p>
    <w:p w14:paraId="09AB3437"/>
    <w:p w14:paraId="09DC1FDD">
      <w:pPr>
        <w:spacing w:after="80" w:line="276" w:lineRule="auto"/>
      </w:pPr>
      <w:r>
        <w:t>所以报告后来必须把：</w:t>
      </w:r>
    </w:p>
    <w:p w14:paraId="4CCC5E45"/>
    <w:p w14:paraId="7FD135F2">
      <w:pPr>
        <w:pStyle w:val="164"/>
        <w:shd w:val="clear" w:fill="F4F6F8"/>
      </w:pPr>
      <w:r>
        <w:t>host: localhost</w:t>
      </w:r>
    </w:p>
    <w:p w14:paraId="3DAF1A1B"/>
    <w:p w14:paraId="2A8794A6">
      <w:pPr>
        <w:spacing w:after="80" w:line="276" w:lineRule="auto"/>
      </w:pPr>
      <w:r>
        <w:t>改成：</w:t>
      </w:r>
    </w:p>
    <w:p w14:paraId="4F64C05C"/>
    <w:p w14:paraId="042855BD">
      <w:pPr>
        <w:pStyle w:val="164"/>
        <w:shd w:val="clear" w:fill="F4F6F8"/>
      </w:pPr>
      <w:r>
        <w:t>host: postgres</w:t>
      </w:r>
    </w:p>
    <w:p w14:paraId="6F1268F1"/>
    <w:p w14:paraId="521F8F57">
      <w:pPr>
        <w:spacing w:after="80" w:line="276" w:lineRule="auto"/>
      </w:pPr>
      <w:r>
        <w:t>因为这时已经进入：</w:t>
      </w:r>
    </w:p>
    <w:p w14:paraId="79F01C5A"/>
    <w:p w14:paraId="1AD7893D">
      <w:pPr>
        <w:pStyle w:val="164"/>
        <w:shd w:val="clear" w:fill="F4F6F8"/>
      </w:pPr>
      <w:r>
        <w:t>Docker 内部网络</w:t>
      </w:r>
    </w:p>
    <w:p w14:paraId="147D6B17"/>
    <w:p w14:paraId="7A25FBB5">
      <w:pPr>
        <w:spacing w:after="80" w:line="276" w:lineRule="auto"/>
      </w:pPr>
      <w:r>
        <w:t>了。</w:t>
      </w:r>
    </w:p>
    <w:p w14:paraId="654A122B"/>
    <w:p w14:paraId="09D2B1A4">
      <w:pPr>
        <w:pBdr>
          <w:bottom w:val="single" w:color="D8DDE3" w:sz="4" w:space="1"/>
        </w:pBdr>
        <w:spacing w:before="40" w:after="40"/>
      </w:pPr>
    </w:p>
    <w:p w14:paraId="45247034"/>
    <w:p w14:paraId="13B080FB">
      <w:pPr>
        <w:pStyle w:val="3"/>
      </w:pPr>
      <w:r>
        <w:t xml:space="preserve">二十七、为什么 </w:t>
      </w:r>
      <w:r>
        <w:rPr>
          <w:rFonts w:ascii="Consolas" w:hAnsi="Consolas" w:eastAsia="Microsoft YaHei Mono"/>
        </w:rPr>
        <w:t>postgres</w:t>
      </w:r>
      <w:r>
        <w:t xml:space="preserve"> 又报错？</w:t>
      </w:r>
    </w:p>
    <w:p w14:paraId="53B7FF1D"/>
    <w:p w14:paraId="043C62CD">
      <w:pPr>
        <w:spacing w:after="80" w:line="276" w:lineRule="auto"/>
      </w:pPr>
      <w:r>
        <w:t>修改以后：</w:t>
      </w:r>
    </w:p>
    <w:p w14:paraId="0C61F89A"/>
    <w:p w14:paraId="0AFAF444">
      <w:pPr>
        <w:pStyle w:val="164"/>
        <w:shd w:val="clear" w:fill="F4F6F8"/>
      </w:pPr>
      <w:r>
        <w:t>host: postgres</w:t>
      </w:r>
    </w:p>
    <w:p w14:paraId="3B201DBB"/>
    <w:p w14:paraId="4F3947BA">
      <w:pPr>
        <w:spacing w:after="80" w:line="276" w:lineRule="auto"/>
      </w:pPr>
      <w:r>
        <w:t>结果又报：</w:t>
      </w:r>
    </w:p>
    <w:p w14:paraId="4381DBEC"/>
    <w:p w14:paraId="2A8FF958">
      <w:pPr>
        <w:pStyle w:val="164"/>
        <w:shd w:val="clear" w:fill="F4F6F8"/>
      </w:pPr>
      <w:r>
        <w:t>Name or service not known</w:t>
      </w:r>
    </w:p>
    <w:p w14:paraId="7F915BDF"/>
    <w:p w14:paraId="360A9243">
      <w:pPr>
        <w:spacing w:after="80" w:line="276" w:lineRule="auto"/>
      </w:pPr>
      <w:r>
        <w:t xml:space="preserve">这其实比 </w:t>
      </w:r>
      <w:r>
        <w:rPr>
          <w:rFonts w:ascii="Consolas" w:hAnsi="Consolas" w:eastAsia="Microsoft YaHei Mono"/>
        </w:rPr>
        <w:t>localhost</w:t>
      </w:r>
      <w:r>
        <w:t xml:space="preserve"> 更有意思。</w:t>
      </w:r>
    </w:p>
    <w:p w14:paraId="264407DA">
      <w:pPr>
        <w:spacing w:after="80" w:line="276" w:lineRule="auto"/>
      </w:pPr>
      <w:r>
        <w:t>因为：</w:t>
      </w:r>
    </w:p>
    <w:p w14:paraId="5C7801CD"/>
    <w:p w14:paraId="42BD80C0">
      <w:pPr>
        <w:pStyle w:val="164"/>
        <w:shd w:val="clear" w:fill="F4F6F8"/>
      </w:pPr>
      <w:r>
        <w:t>postgres</w:t>
      </w:r>
    </w:p>
    <w:p w14:paraId="759BF2C0"/>
    <w:p w14:paraId="6B787A05">
      <w:pPr>
        <w:spacing w:after="80" w:line="276" w:lineRule="auto"/>
      </w:pPr>
      <w:r>
        <w:t>不是一个魔法 IP。</w:t>
      </w:r>
    </w:p>
    <w:p w14:paraId="2DBB2312">
      <w:pPr>
        <w:spacing w:after="80" w:line="276" w:lineRule="auto"/>
      </w:pPr>
      <w:r>
        <w:t>它本质上是：</w:t>
      </w:r>
    </w:p>
    <w:p w14:paraId="306955B4"/>
    <w:p w14:paraId="2959B0D9">
      <w:pPr>
        <w:pStyle w:val="165"/>
        <w:pBdr>
          <w:left w:val="single" w:color="B7BDC5" w:sz="10" w:space="6"/>
        </w:pBdr>
      </w:pPr>
      <w:r>
        <w:t>Docker Compose 的服务名。</w:t>
      </w:r>
    </w:p>
    <w:p w14:paraId="31C62CB0"/>
    <w:p w14:paraId="2409DB79">
      <w:pPr>
        <w:spacing w:after="80" w:line="276" w:lineRule="auto"/>
      </w:pPr>
      <w:r>
        <w:t>在同一个 Docker 网络里：</w:t>
      </w:r>
    </w:p>
    <w:p w14:paraId="171E1498"/>
    <w:p w14:paraId="78E64112">
      <w:pPr>
        <w:pStyle w:val="164"/>
        <w:shd w:val="clear" w:fill="F4F6F8"/>
      </w:pPr>
      <w:r>
        <w:t>postgres</w:t>
      </w:r>
    </w:p>
    <w:p w14:paraId="2552893D"/>
    <w:p w14:paraId="46E35EE4">
      <w:pPr>
        <w:spacing w:after="80" w:line="276" w:lineRule="auto"/>
      </w:pPr>
      <w:r>
        <w:t>会通过 Docker 内置 DNS 解析成：</w:t>
      </w:r>
    </w:p>
    <w:p w14:paraId="193098C6"/>
    <w:p w14:paraId="75D44646">
      <w:pPr>
        <w:pStyle w:val="164"/>
        <w:shd w:val="clear" w:fill="F4F6F8"/>
      </w:pPr>
      <w:r>
        <w:t>PostgreSQL 容器的 IP</w:t>
      </w:r>
    </w:p>
    <w:p w14:paraId="6200B88A"/>
    <w:p w14:paraId="062EAE13">
      <w:pPr>
        <w:spacing w:after="80" w:line="276" w:lineRule="auto"/>
      </w:pPr>
      <w:r>
        <w:t>但是前提是：</w:t>
      </w:r>
    </w:p>
    <w:p w14:paraId="1A0F5776"/>
    <w:p w14:paraId="2AD757A8">
      <w:pPr>
        <w:pStyle w:val="164"/>
        <w:shd w:val="clear" w:fill="F4F6F8"/>
      </w:pPr>
      <w:r>
        <w:t>Task Container</w:t>
      </w:r>
    </w:p>
    <w:p w14:paraId="6D40118B">
      <w:pPr>
        <w:pStyle w:val="164"/>
        <w:shd w:val="clear" w:fill="F4F6F8"/>
      </w:pPr>
      <w:r>
        <w:t xml:space="preserve">        │</w:t>
      </w:r>
    </w:p>
    <w:p w14:paraId="7D13F204">
      <w:pPr>
        <w:pStyle w:val="164"/>
        <w:shd w:val="clear" w:fill="F4F6F8"/>
      </w:pPr>
      <w:r>
        <w:t xml:space="preserve">        │</w:t>
      </w:r>
    </w:p>
    <w:p w14:paraId="1D03C4EF">
      <w:pPr>
        <w:pStyle w:val="164"/>
        <w:shd w:val="clear" w:fill="F4F6F8"/>
      </w:pPr>
      <w:r>
        <w:t xml:space="preserve">        ▼</w:t>
      </w:r>
    </w:p>
    <w:p w14:paraId="564EB478">
      <w:pPr>
        <w:pStyle w:val="164"/>
        <w:shd w:val="clear" w:fill="F4F6F8"/>
      </w:pPr>
      <w:r>
        <w:t>必须进入</w:t>
      </w:r>
    </w:p>
    <w:p w14:paraId="7386AFCF">
      <w:pPr>
        <w:pStyle w:val="164"/>
        <w:shd w:val="clear" w:fill="F4F6F8"/>
      </w:pPr>
      <w:r>
        <w:t>kestra_default</w:t>
      </w:r>
    </w:p>
    <w:p w14:paraId="2A14FCA4">
      <w:pPr>
        <w:pStyle w:val="164"/>
        <w:shd w:val="clear" w:fill="F4F6F8"/>
      </w:pPr>
      <w:r>
        <w:t xml:space="preserve">        │</w:t>
      </w:r>
    </w:p>
    <w:p w14:paraId="1CAFAC6F">
      <w:pPr>
        <w:pStyle w:val="164"/>
        <w:shd w:val="clear" w:fill="F4F6F8"/>
      </w:pPr>
      <w:r>
        <w:t xml:space="preserve">        ▼</w:t>
      </w:r>
    </w:p>
    <w:p w14:paraId="3AA9B376">
      <w:pPr>
        <w:pStyle w:val="164"/>
        <w:shd w:val="clear" w:fill="F4F6F8"/>
      </w:pPr>
      <w:r>
        <w:t>PostgreSQL</w:t>
      </w:r>
    </w:p>
    <w:p w14:paraId="52AD2FCC"/>
    <w:p w14:paraId="068DE165">
      <w:pPr>
        <w:spacing w:after="80" w:line="276" w:lineRule="auto"/>
      </w:pPr>
      <w:r>
        <w:t>而此前 Task Container 没进这个网络。</w:t>
      </w:r>
    </w:p>
    <w:p w14:paraId="39A98ACA">
      <w:pPr>
        <w:spacing w:after="80" w:line="276" w:lineRule="auto"/>
      </w:pPr>
      <w:r>
        <w:t>所以：</w:t>
      </w:r>
    </w:p>
    <w:p w14:paraId="0869C59E"/>
    <w:p w14:paraId="1B7EDB3D">
      <w:pPr>
        <w:pStyle w:val="164"/>
        <w:shd w:val="clear" w:fill="F4F6F8"/>
      </w:pPr>
      <w:r>
        <w:t>Task Container</w:t>
      </w:r>
    </w:p>
    <w:p w14:paraId="0E67558F">
      <w:pPr>
        <w:pStyle w:val="164"/>
        <w:shd w:val="clear" w:fill="F4F6F8"/>
      </w:pPr>
      <w:r>
        <w:t xml:space="preserve">     │</w:t>
      </w:r>
    </w:p>
    <w:p w14:paraId="2DFCDB91">
      <w:pPr>
        <w:pStyle w:val="164"/>
        <w:shd w:val="clear" w:fill="F4F6F8"/>
      </w:pPr>
      <w:r>
        <w:t xml:space="preserve">     │ “postgres 在哪？”</w:t>
      </w:r>
    </w:p>
    <w:p w14:paraId="1897A2EF">
      <w:pPr>
        <w:pStyle w:val="164"/>
        <w:shd w:val="clear" w:fill="F4F6F8"/>
      </w:pPr>
      <w:r>
        <w:t xml:space="preserve">     ↓</w:t>
      </w:r>
    </w:p>
    <w:p w14:paraId="5E7C4D5E">
      <w:pPr>
        <w:pStyle w:val="164"/>
        <w:shd w:val="clear" w:fill="F4F6F8"/>
      </w:pPr>
      <w:r>
        <w:t>自己的网络 DNS</w:t>
      </w:r>
    </w:p>
    <w:p w14:paraId="2C2CD74F">
      <w:pPr>
        <w:pStyle w:val="164"/>
        <w:shd w:val="clear" w:fill="F4F6F8"/>
      </w:pPr>
      <w:r>
        <w:t xml:space="preserve">     ↓</w:t>
      </w:r>
    </w:p>
    <w:p w14:paraId="38575F4F">
      <w:pPr>
        <w:pStyle w:val="164"/>
        <w:shd w:val="clear" w:fill="F4F6F8"/>
      </w:pPr>
      <w:r>
        <w:t>“没这个人。”</w:t>
      </w:r>
    </w:p>
    <w:p w14:paraId="191E3E22"/>
    <w:p w14:paraId="6C2BE0FA">
      <w:pPr>
        <w:spacing w:after="80" w:line="276" w:lineRule="auto"/>
      </w:pPr>
      <w:r>
        <w:t>于是：</w:t>
      </w:r>
    </w:p>
    <w:p w14:paraId="26653F72"/>
    <w:p w14:paraId="4F853E92">
      <w:pPr>
        <w:pStyle w:val="164"/>
        <w:shd w:val="clear" w:fill="F4F6F8"/>
      </w:pPr>
      <w:r>
        <w:t>Name or service not known</w:t>
      </w:r>
    </w:p>
    <w:p w14:paraId="20D34F05"/>
    <w:p w14:paraId="00CB3C6D">
      <w:pPr>
        <w:spacing w:after="80" w:line="276" w:lineRule="auto"/>
      </w:pPr>
      <w:r>
        <w:t>这次报错告诉你的不是：</w:t>
      </w:r>
    </w:p>
    <w:p w14:paraId="25BE37DC"/>
    <w:p w14:paraId="7F575E67">
      <w:pPr>
        <w:pStyle w:val="165"/>
        <w:pBdr>
          <w:left w:val="single" w:color="B7BDC5" w:sz="10" w:space="6"/>
        </w:pBdr>
      </w:pPr>
      <w:r>
        <w:t>“postgres 拼错了。”</w:t>
      </w:r>
    </w:p>
    <w:p w14:paraId="1D8057F8"/>
    <w:p w14:paraId="148B6D0C">
      <w:pPr>
        <w:spacing w:after="80" w:line="276" w:lineRule="auto"/>
      </w:pPr>
      <w:r>
        <w:t>而是：</w:t>
      </w:r>
    </w:p>
    <w:p w14:paraId="083B7CEE"/>
    <w:p w14:paraId="35760729">
      <w:pPr>
        <w:pStyle w:val="165"/>
        <w:pBdr>
          <w:left w:val="single" w:color="B7BDC5" w:sz="10" w:space="6"/>
        </w:pBdr>
      </w:pPr>
      <w:r>
        <w:rPr>
          <w:b/>
        </w:rPr>
        <w:t>“postgres 这个名字只在正确的 Docker 网络里有意义。”</w:t>
      </w:r>
    </w:p>
    <w:p w14:paraId="690BFD16"/>
    <w:p w14:paraId="7FC9116F">
      <w:pPr>
        <w:pBdr>
          <w:bottom w:val="single" w:color="D8DDE3" w:sz="4" w:space="1"/>
        </w:pBdr>
        <w:spacing w:before="40" w:after="40"/>
      </w:pPr>
    </w:p>
    <w:p w14:paraId="003CC515"/>
    <w:p w14:paraId="6D74A64D">
      <w:pPr>
        <w:pStyle w:val="3"/>
      </w:pPr>
      <w:r>
        <w:t>二十八、于是出现最终关键配置：</w:t>
      </w:r>
      <w:r>
        <w:rPr>
          <w:rFonts w:ascii="Consolas" w:hAnsi="Consolas" w:eastAsia="Microsoft YaHei Mono"/>
        </w:rPr>
        <w:t>networkMode: kestra_default</w:t>
      </w:r>
    </w:p>
    <w:p w14:paraId="484D2401"/>
    <w:p w14:paraId="5591226C">
      <w:pPr>
        <w:spacing w:after="80" w:line="276" w:lineRule="auto"/>
      </w:pPr>
      <w:r>
        <w:t>Flow 后来加：</w:t>
      </w:r>
    </w:p>
    <w:p w14:paraId="12724B61"/>
    <w:p w14:paraId="33DB34A1">
      <w:pPr>
        <w:pStyle w:val="164"/>
        <w:shd w:val="clear" w:fill="F4F6F8"/>
      </w:pPr>
      <w:r>
        <w:t>taskRunner:</w:t>
      </w:r>
    </w:p>
    <w:p w14:paraId="018C4F92">
      <w:pPr>
        <w:pStyle w:val="164"/>
        <w:shd w:val="clear" w:fill="F4F6F8"/>
      </w:pPr>
      <w:r>
        <w:t xml:space="preserve">  type: io.kestra.plugin.scripts.runner.docker.Docker</w:t>
      </w:r>
    </w:p>
    <w:p w14:paraId="5F6A34BF">
      <w:pPr>
        <w:pStyle w:val="164"/>
        <w:shd w:val="clear" w:fill="F4F6F8"/>
      </w:pPr>
      <w:r>
        <w:t xml:space="preserve">  networkMode: kestra_default</w:t>
      </w:r>
    </w:p>
    <w:p w14:paraId="5EC646CA"/>
    <w:p w14:paraId="300EA42C">
      <w:pPr>
        <w:spacing w:after="80" w:line="276" w:lineRule="auto"/>
      </w:pPr>
      <w:r>
        <w:t>它的逻辑就是：</w:t>
      </w:r>
    </w:p>
    <w:p w14:paraId="34CF8C4B"/>
    <w:p w14:paraId="7D4DFAD0">
      <w:pPr>
        <w:pStyle w:val="164"/>
        <w:shd w:val="clear" w:fill="F4F6F8"/>
      </w:pPr>
      <w:r>
        <w:t>Kestra Task Container</w:t>
      </w:r>
    </w:p>
    <w:p w14:paraId="7F9980F9">
      <w:pPr>
        <w:pStyle w:val="164"/>
        <w:shd w:val="clear" w:fill="F4F6F8"/>
      </w:pPr>
      <w:r>
        <w:t xml:space="preserve">        ↓</w:t>
      </w:r>
    </w:p>
    <w:p w14:paraId="44B71129">
      <w:pPr>
        <w:pStyle w:val="164"/>
        <w:shd w:val="clear" w:fill="F4F6F8"/>
      </w:pPr>
      <w:r>
        <w:t>加入 kestra_default</w:t>
      </w:r>
    </w:p>
    <w:p w14:paraId="5B4BD438">
      <w:pPr>
        <w:pStyle w:val="164"/>
        <w:shd w:val="clear" w:fill="F4F6F8"/>
      </w:pPr>
      <w:r>
        <w:t xml:space="preserve">        ↓</w:t>
      </w:r>
    </w:p>
    <w:p w14:paraId="0CFA8519">
      <w:pPr>
        <w:pStyle w:val="164"/>
        <w:shd w:val="clear" w:fill="F4F6F8"/>
      </w:pPr>
      <w:r>
        <w:t>与 PostgreSQL 同网络</w:t>
      </w:r>
    </w:p>
    <w:p w14:paraId="0281F07D">
      <w:pPr>
        <w:pStyle w:val="164"/>
        <w:shd w:val="clear" w:fill="F4F6F8"/>
      </w:pPr>
      <w:r>
        <w:t xml:space="preserve">        ↓</w:t>
      </w:r>
    </w:p>
    <w:p w14:paraId="414E4AC2">
      <w:pPr>
        <w:pStyle w:val="164"/>
        <w:shd w:val="clear" w:fill="F4F6F8"/>
      </w:pPr>
      <w:r>
        <w:t>Docker DNS 能识别 postgres</w:t>
      </w:r>
    </w:p>
    <w:p w14:paraId="69EDE514">
      <w:pPr>
        <w:pStyle w:val="164"/>
        <w:shd w:val="clear" w:fill="F4F6F8"/>
      </w:pPr>
      <w:r>
        <w:t xml:space="preserve">        ↓</w:t>
      </w:r>
    </w:p>
    <w:p w14:paraId="05BA81E9">
      <w:pPr>
        <w:pStyle w:val="164"/>
        <w:shd w:val="clear" w:fill="F4F6F8"/>
      </w:pPr>
      <w:r>
        <w:t>host: postgres</w:t>
      </w:r>
    </w:p>
    <w:p w14:paraId="3D539BFE">
      <w:pPr>
        <w:pStyle w:val="164"/>
        <w:shd w:val="clear" w:fill="F4F6F8"/>
      </w:pPr>
      <w:r>
        <w:t xml:space="preserve">        ↓</w:t>
      </w:r>
    </w:p>
    <w:p w14:paraId="18A11861">
      <w:pPr>
        <w:pStyle w:val="164"/>
        <w:shd w:val="clear" w:fill="F4F6F8"/>
      </w:pPr>
      <w:r>
        <w:t>连接 PostgreSQL</w:t>
      </w:r>
    </w:p>
    <w:p w14:paraId="572D1FE1"/>
    <w:p w14:paraId="3E10FB41">
      <w:pPr>
        <w:spacing w:after="80" w:line="276" w:lineRule="auto"/>
      </w:pPr>
      <w:r>
        <w:t>这就是为什么最后不是靠：</w:t>
      </w:r>
    </w:p>
    <w:p w14:paraId="1C8B5511"/>
    <w:p w14:paraId="086C5520">
      <w:pPr>
        <w:pStyle w:val="164"/>
        <w:shd w:val="clear" w:fill="F4F6F8"/>
      </w:pPr>
      <w:r>
        <w:t>localhost</w:t>
      </w:r>
    </w:p>
    <w:p w14:paraId="51C3ABF5"/>
    <w:p w14:paraId="2E018AC4">
      <w:pPr>
        <w:spacing w:after="80" w:line="276" w:lineRule="auto"/>
      </w:pPr>
      <w:r>
        <w:t>而是靠：</w:t>
      </w:r>
    </w:p>
    <w:p w14:paraId="2359BF06"/>
    <w:p w14:paraId="7DBD6ED1">
      <w:pPr>
        <w:pStyle w:val="164"/>
        <w:shd w:val="clear" w:fill="F4F6F8"/>
      </w:pPr>
      <w:r>
        <w:t>postgres</w:t>
      </w:r>
    </w:p>
    <w:p w14:paraId="4BB3A270"/>
    <w:p w14:paraId="564DE311">
      <w:pPr>
        <w:spacing w:after="80" w:line="276" w:lineRule="auto"/>
      </w:pPr>
      <w:r>
        <w:t>这套组合才能打通：</w:t>
      </w:r>
    </w:p>
    <w:p w14:paraId="46FE880F"/>
    <w:p w14:paraId="14F302BC">
      <w:pPr>
        <w:pStyle w:val="164"/>
        <w:shd w:val="clear" w:fill="F4F6F8"/>
      </w:pPr>
      <w:r>
        <w:t>host: postgres</w:t>
      </w:r>
    </w:p>
    <w:p w14:paraId="3B6CC8F5">
      <w:pPr>
        <w:pStyle w:val="164"/>
        <w:shd w:val="clear" w:fill="F4F6F8"/>
      </w:pPr>
      <w:r>
        <w:t>+</w:t>
      </w:r>
    </w:p>
    <w:p w14:paraId="3AFC1173">
      <w:pPr>
        <w:pStyle w:val="164"/>
        <w:shd w:val="clear" w:fill="F4F6F8"/>
      </w:pPr>
      <w:r>
        <w:t>networkMode: kestra_default</w:t>
      </w:r>
    </w:p>
    <w:p w14:paraId="12ED3EEC"/>
    <w:p w14:paraId="0817BD52">
      <w:pPr>
        <w:spacing w:after="80" w:line="276" w:lineRule="auto"/>
      </w:pPr>
      <w:r>
        <w:t>报告中的排错过程正是：</w:t>
      </w:r>
    </w:p>
    <w:p w14:paraId="3440B116"/>
    <w:p w14:paraId="49B6113E">
      <w:pPr>
        <w:pStyle w:val="164"/>
        <w:shd w:val="clear" w:fill="F4F6F8"/>
      </w:pPr>
      <w:r>
        <w:t>localhost</w:t>
      </w:r>
    </w:p>
    <w:p w14:paraId="70EDAE5B">
      <w:pPr>
        <w:pStyle w:val="164"/>
        <w:shd w:val="clear" w:fill="F4F6F8"/>
      </w:pPr>
      <w:r>
        <w:t>↓</w:t>
      </w:r>
    </w:p>
    <w:p w14:paraId="352EAEAA">
      <w:pPr>
        <w:pStyle w:val="164"/>
        <w:shd w:val="clear" w:fill="F4F6F8"/>
      </w:pPr>
      <w:r>
        <w:t>Connection refused</w:t>
      </w:r>
    </w:p>
    <w:p w14:paraId="2B920FFB">
      <w:pPr>
        <w:pStyle w:val="164"/>
        <w:shd w:val="clear" w:fill="F4F6F8"/>
      </w:pPr>
      <w:r>
        <w:t xml:space="preserve"> </w:t>
      </w:r>
    </w:p>
    <w:p w14:paraId="447356FB">
      <w:pPr>
        <w:pStyle w:val="164"/>
        <w:shd w:val="clear" w:fill="F4F6F8"/>
      </w:pPr>
      <w:r>
        <w:t>postgres</w:t>
      </w:r>
    </w:p>
    <w:p w14:paraId="60857D2E">
      <w:pPr>
        <w:pStyle w:val="164"/>
        <w:shd w:val="clear" w:fill="F4F6F8"/>
      </w:pPr>
      <w:r>
        <w:t>↓</w:t>
      </w:r>
    </w:p>
    <w:p w14:paraId="638D0DE0">
      <w:pPr>
        <w:pStyle w:val="164"/>
        <w:shd w:val="clear" w:fill="F4F6F8"/>
      </w:pPr>
      <w:r>
        <w:t>Name or service not known</w:t>
      </w:r>
    </w:p>
    <w:p w14:paraId="0586F556">
      <w:pPr>
        <w:pStyle w:val="164"/>
        <w:shd w:val="clear" w:fill="F4F6F8"/>
      </w:pPr>
      <w:r>
        <w:t xml:space="preserve"> </w:t>
      </w:r>
    </w:p>
    <w:p w14:paraId="040806D3">
      <w:pPr>
        <w:pStyle w:val="164"/>
        <w:shd w:val="clear" w:fill="F4F6F8"/>
      </w:pPr>
      <w:r>
        <w:t>networkMode: kestra_default</w:t>
      </w:r>
    </w:p>
    <w:p w14:paraId="55EAD073">
      <w:pPr>
        <w:pStyle w:val="164"/>
        <w:shd w:val="clear" w:fill="F4F6F8"/>
      </w:pPr>
      <w:r>
        <w:t>↓</w:t>
      </w:r>
    </w:p>
    <w:p w14:paraId="421A1DB9">
      <w:pPr>
        <w:pStyle w:val="164"/>
        <w:shd w:val="clear" w:fill="F4F6F8"/>
      </w:pPr>
      <w:r>
        <w:t>网络真正打通</w:t>
      </w:r>
    </w:p>
    <w:p w14:paraId="62BB06DC"/>
    <w:p w14:paraId="5323AD8E">
      <w:pPr>
        <w:spacing w:after="80" w:line="276" w:lineRule="auto"/>
      </w:pPr>
      <w:r>
        <w:t>这个过程非常值得你记。</w:t>
      </w:r>
    </w:p>
    <w:p w14:paraId="760A4D25"/>
    <w:p w14:paraId="678181C1">
      <w:pPr>
        <w:pBdr>
          <w:bottom w:val="single" w:color="D8DDE3" w:sz="4" w:space="1"/>
        </w:pBdr>
        <w:spacing w:before="40" w:after="40"/>
      </w:pPr>
    </w:p>
    <w:p w14:paraId="4D44EB06"/>
    <w:p w14:paraId="2B395591">
      <w:pPr>
        <w:pStyle w:val="3"/>
      </w:pPr>
      <w:r>
        <w:t>二十九、网络打通以后，终于又冒出新的问题：没有用户名密码</w:t>
      </w:r>
    </w:p>
    <w:p w14:paraId="5B69C65F"/>
    <w:p w14:paraId="2DC82233">
      <w:pPr>
        <w:spacing w:after="80" w:line="276" w:lineRule="auto"/>
      </w:pPr>
      <w:r>
        <w:t>这时候你可能会觉得：</w:t>
      </w:r>
    </w:p>
    <w:p w14:paraId="325D7604"/>
    <w:p w14:paraId="46536182">
      <w:pPr>
        <w:pStyle w:val="165"/>
        <w:pBdr>
          <w:left w:val="single" w:color="B7BDC5" w:sz="10" w:space="6"/>
        </w:pBdr>
      </w:pPr>
      <w:r>
        <w:t>“好不容易数据库找到了，怎么又错？”</w:t>
      </w:r>
    </w:p>
    <w:p w14:paraId="34D61E06"/>
    <w:p w14:paraId="539864F2">
      <w:pPr>
        <w:spacing w:after="80" w:line="276" w:lineRule="auto"/>
      </w:pPr>
      <w:r>
        <w:t>因为你现在只是解决了：</w:t>
      </w:r>
    </w:p>
    <w:p w14:paraId="2C7E0CF9"/>
    <w:p w14:paraId="6DEE0D64">
      <w:pPr>
        <w:pStyle w:val="164"/>
        <w:shd w:val="clear" w:fill="F4F6F8"/>
      </w:pPr>
      <w:r>
        <w:t>我能找到 PostgreSQL</w:t>
      </w:r>
    </w:p>
    <w:p w14:paraId="4CFCC13A"/>
    <w:p w14:paraId="3CA9D868">
      <w:pPr>
        <w:spacing w:after="80" w:line="276" w:lineRule="auto"/>
      </w:pPr>
      <w:r>
        <w:t>还没解决：</w:t>
      </w:r>
    </w:p>
    <w:p w14:paraId="6B44A33E"/>
    <w:p w14:paraId="505E0FE0">
      <w:pPr>
        <w:pStyle w:val="164"/>
        <w:shd w:val="clear" w:fill="F4F6F8"/>
      </w:pPr>
      <w:r>
        <w:t>我有没有资格进去？</w:t>
      </w:r>
    </w:p>
    <w:p w14:paraId="110EDB7A"/>
    <w:p w14:paraId="2B587161">
      <w:pPr>
        <w:spacing w:after="80" w:line="276" w:lineRule="auto"/>
      </w:pPr>
      <w:r>
        <w:t>于是出现：</w:t>
      </w:r>
    </w:p>
    <w:p w14:paraId="2AD4C40D"/>
    <w:p w14:paraId="7C6997A4">
      <w:pPr>
        <w:pStyle w:val="164"/>
        <w:shd w:val="clear" w:fill="F4F6F8"/>
      </w:pPr>
      <w:r>
        <w:t>DATACONTRACT_POSTGRES_USERNAME is not set</w:t>
      </w:r>
    </w:p>
    <w:p w14:paraId="5C6E390D"/>
    <w:p w14:paraId="425BD0B9">
      <w:pPr>
        <w:spacing w:after="80" w:line="276" w:lineRule="auto"/>
      </w:pPr>
      <w:r>
        <w:t>这个报错特别容易误解。</w:t>
      </w:r>
    </w:p>
    <w:p w14:paraId="6E62CAC8">
      <w:pPr>
        <w:spacing w:after="80" w:line="276" w:lineRule="auto"/>
      </w:pPr>
      <w:r>
        <w:t>因为你可能会想：</w:t>
      </w:r>
    </w:p>
    <w:p w14:paraId="54405381"/>
    <w:p w14:paraId="268CCE36">
      <w:pPr>
        <w:pStyle w:val="165"/>
        <w:pBdr>
          <w:left w:val="single" w:color="B7BDC5" w:sz="10" w:space="6"/>
        </w:pBdr>
      </w:pPr>
      <w:r>
        <w:t>“这个项目是我自己的，我写的 YAML，我为什么还要登录？”</w:t>
      </w:r>
    </w:p>
    <w:p w14:paraId="4DA1AC3E"/>
    <w:p w14:paraId="0DB5B08A">
      <w:pPr>
        <w:spacing w:after="80" w:line="276" w:lineRule="auto"/>
      </w:pPr>
      <w:r>
        <w:t>这里需要把两个身份区分开：</w:t>
      </w:r>
    </w:p>
    <w:p w14:paraId="75E22254"/>
    <w:p w14:paraId="3ED2586E">
      <w:pPr>
        <w:pStyle w:val="164"/>
        <w:shd w:val="clear" w:fill="F4F6F8"/>
      </w:pPr>
      <w:r>
        <w:t>“谁写这个契约”</w:t>
      </w:r>
    </w:p>
    <w:p w14:paraId="1EFED617"/>
    <w:p w14:paraId="3E8B20CE">
      <w:pPr>
        <w:spacing w:after="80" w:line="276" w:lineRule="auto"/>
      </w:pPr>
      <w:r>
        <w:t>和：</w:t>
      </w:r>
    </w:p>
    <w:p w14:paraId="5CD3E668"/>
    <w:p w14:paraId="73941117">
      <w:pPr>
        <w:pStyle w:val="164"/>
        <w:shd w:val="clear" w:fill="F4F6F8"/>
      </w:pPr>
      <w:r>
        <w:t>“谁有数据库访问权限”</w:t>
      </w:r>
    </w:p>
    <w:p w14:paraId="4502992C"/>
    <w:p w14:paraId="68B4A79A">
      <w:pPr>
        <w:spacing w:after="80" w:line="276" w:lineRule="auto"/>
      </w:pPr>
      <w:r>
        <w:t>完全不是一回事。</w:t>
      </w:r>
    </w:p>
    <w:p w14:paraId="2A67F910">
      <w:pPr>
        <w:spacing w:after="80" w:line="276" w:lineRule="auto"/>
      </w:pPr>
      <w:r>
        <w:t>数据库不关心：</w:t>
      </w:r>
    </w:p>
    <w:p w14:paraId="722FA068"/>
    <w:p w14:paraId="1CC15181">
      <w:pPr>
        <w:pStyle w:val="165"/>
        <w:pBdr>
          <w:left w:val="single" w:color="B7BDC5" w:sz="10" w:space="6"/>
        </w:pBdr>
      </w:pPr>
      <w:r>
        <w:t>“这个 YAML 是谁写的。”</w:t>
      </w:r>
    </w:p>
    <w:p w14:paraId="1C30B028"/>
    <w:p w14:paraId="5FA80BEC">
      <w:pPr>
        <w:spacing w:after="80" w:line="276" w:lineRule="auto"/>
      </w:pPr>
      <w:r>
        <w:t>它只关心：</w:t>
      </w:r>
    </w:p>
    <w:p w14:paraId="564FAD38"/>
    <w:p w14:paraId="66223664">
      <w:pPr>
        <w:pStyle w:val="164"/>
        <w:shd w:val="clear" w:fill="F4F6F8"/>
      </w:pPr>
      <w:r>
        <w:t>用户名</w:t>
      </w:r>
    </w:p>
    <w:p w14:paraId="23879137">
      <w:pPr>
        <w:pStyle w:val="164"/>
        <w:shd w:val="clear" w:fill="F4F6F8"/>
      </w:pPr>
      <w:r>
        <w:t>密码</w:t>
      </w:r>
    </w:p>
    <w:p w14:paraId="5450D932">
      <w:pPr>
        <w:pStyle w:val="164"/>
        <w:shd w:val="clear" w:fill="F4F6F8"/>
      </w:pPr>
      <w:r>
        <w:t>权限</w:t>
      </w:r>
    </w:p>
    <w:p w14:paraId="4A6FB083"/>
    <w:p w14:paraId="3807E3F7">
      <w:pPr>
        <w:spacing w:after="80" w:line="276" w:lineRule="auto"/>
      </w:pPr>
      <w:r>
        <w:t>所以出现：</w:t>
      </w:r>
    </w:p>
    <w:p w14:paraId="57B051CB"/>
    <w:p w14:paraId="059175A3">
      <w:pPr>
        <w:pStyle w:val="164"/>
        <w:shd w:val="clear" w:fill="F4F6F8"/>
      </w:pPr>
      <w:r>
        <w:t>DATACONTRACT_POSTGRES_USERNAME</w:t>
      </w:r>
    </w:p>
    <w:p w14:paraId="3D32759D">
      <w:pPr>
        <w:pStyle w:val="164"/>
        <w:shd w:val="clear" w:fill="F4F6F8"/>
      </w:pPr>
      <w:r>
        <w:t>DATACONTRACT_POSTGRES_PASSWORD</w:t>
      </w:r>
    </w:p>
    <w:p w14:paraId="3AEA2D7E"/>
    <w:p w14:paraId="01046A28">
      <w:pPr>
        <w:spacing w:after="80" w:line="276" w:lineRule="auto"/>
      </w:pPr>
      <w:r>
        <w:t>不是在问：</w:t>
      </w:r>
    </w:p>
    <w:p w14:paraId="3E1E0D98"/>
    <w:p w14:paraId="774BE8BB">
      <w:pPr>
        <w:pStyle w:val="165"/>
        <w:pBdr>
          <w:left w:val="single" w:color="B7BDC5" w:sz="10" w:space="6"/>
        </w:pBdr>
      </w:pPr>
      <w:r>
        <w:t>“你是不是这个项目作者？”</w:t>
      </w:r>
    </w:p>
    <w:p w14:paraId="7699BA4B"/>
    <w:p w14:paraId="199F71D8">
      <w:pPr>
        <w:spacing w:after="80" w:line="276" w:lineRule="auto"/>
      </w:pPr>
      <w:r>
        <w:t>而是在问：</w:t>
      </w:r>
    </w:p>
    <w:p w14:paraId="56C1DA88"/>
    <w:p w14:paraId="21E1A51B">
      <w:pPr>
        <w:pStyle w:val="165"/>
        <w:pBdr>
          <w:left w:val="single" w:color="B7BDC5" w:sz="10" w:space="6"/>
        </w:pBdr>
      </w:pPr>
      <w:r>
        <w:rPr>
          <w:b/>
        </w:rPr>
        <w:t>“你拿什么数据库账号去连接 PostgreSQL？”</w:t>
      </w:r>
    </w:p>
    <w:p w14:paraId="37DCA26D"/>
    <w:p w14:paraId="3C3911A1">
      <w:pPr>
        <w:pBdr>
          <w:bottom w:val="single" w:color="D8DDE3" w:sz="4" w:space="1"/>
        </w:pBdr>
        <w:spacing w:before="40" w:after="40"/>
      </w:pPr>
    </w:p>
    <w:p w14:paraId="52E73064"/>
    <w:p w14:paraId="1D73085F">
      <w:pPr>
        <w:pStyle w:val="3"/>
      </w:pPr>
      <w:r>
        <w:t xml:space="preserve">三十、为什么密码放在 </w:t>
      </w:r>
      <w:r>
        <w:rPr>
          <w:rFonts w:ascii="Consolas" w:hAnsi="Consolas" w:eastAsia="Microsoft YaHei Mono"/>
        </w:rPr>
        <w:t>env</w:t>
      </w:r>
      <w:r>
        <w:t>，而不是直接写 YAML？</w:t>
      </w:r>
    </w:p>
    <w:p w14:paraId="4FFE922F"/>
    <w:p w14:paraId="1F6B85F6">
      <w:pPr>
        <w:spacing w:after="80" w:line="276" w:lineRule="auto"/>
      </w:pPr>
      <w:r>
        <w:t>这里开始出现真正的工程安全意识。</w:t>
      </w:r>
    </w:p>
    <w:p w14:paraId="0099CBAB">
      <w:pPr>
        <w:spacing w:after="80" w:line="276" w:lineRule="auto"/>
      </w:pPr>
      <w:r>
        <w:t>你可以把：</w:t>
      </w:r>
    </w:p>
    <w:p w14:paraId="0BE595E9"/>
    <w:p w14:paraId="4C011E20">
      <w:pPr>
        <w:pStyle w:val="164"/>
        <w:shd w:val="clear" w:fill="F4F6F8"/>
      </w:pPr>
      <w:r>
        <w:t>host: postgres</w:t>
      </w:r>
    </w:p>
    <w:p w14:paraId="5F8C6207">
      <w:pPr>
        <w:pStyle w:val="164"/>
        <w:shd w:val="clear" w:fill="F4F6F8"/>
      </w:pPr>
      <w:r>
        <w:t>port: 5432</w:t>
      </w:r>
    </w:p>
    <w:p w14:paraId="08BABAD0">
      <w:pPr>
        <w:pStyle w:val="164"/>
        <w:shd w:val="clear" w:fill="F4F6F8"/>
      </w:pPr>
      <w:r>
        <w:t>database: kestra</w:t>
      </w:r>
    </w:p>
    <w:p w14:paraId="7560836E"/>
    <w:p w14:paraId="54FC48E7">
      <w:pPr>
        <w:spacing w:after="80" w:line="276" w:lineRule="auto"/>
      </w:pPr>
      <w:r>
        <w:t>放在契约 YAML。</w:t>
      </w:r>
    </w:p>
    <w:p w14:paraId="708B4818">
      <w:pPr>
        <w:spacing w:after="80" w:line="276" w:lineRule="auto"/>
      </w:pPr>
      <w:r>
        <w:t>因为这些主要是连接信息。</w:t>
      </w:r>
    </w:p>
    <w:p w14:paraId="15ECB9E6">
      <w:pPr>
        <w:spacing w:after="80" w:line="276" w:lineRule="auto"/>
      </w:pPr>
      <w:r>
        <w:t>但是：</w:t>
      </w:r>
    </w:p>
    <w:p w14:paraId="095896D7"/>
    <w:p w14:paraId="54E61CA6">
      <w:pPr>
        <w:pStyle w:val="164"/>
        <w:shd w:val="clear" w:fill="F4F6F8"/>
      </w:pPr>
      <w:r>
        <w:t>username</w:t>
      </w:r>
    </w:p>
    <w:p w14:paraId="7881090E">
      <w:pPr>
        <w:pStyle w:val="164"/>
        <w:shd w:val="clear" w:fill="F4F6F8"/>
      </w:pPr>
      <w:r>
        <w:t>password</w:t>
      </w:r>
    </w:p>
    <w:p w14:paraId="2982FFE2"/>
    <w:p w14:paraId="63C487C5">
      <w:pPr>
        <w:spacing w:after="80" w:line="276" w:lineRule="auto"/>
      </w:pPr>
      <w:r>
        <w:t>不应该把密码直接写死在契约文件里。</w:t>
      </w:r>
    </w:p>
    <w:p w14:paraId="2265EB48">
      <w:pPr>
        <w:spacing w:after="80" w:line="276" w:lineRule="auto"/>
      </w:pPr>
      <w:r>
        <w:t>于是采用：</w:t>
      </w:r>
    </w:p>
    <w:p w14:paraId="3B7B6DB3"/>
    <w:p w14:paraId="63F2522C">
      <w:pPr>
        <w:pStyle w:val="164"/>
        <w:shd w:val="clear" w:fill="F4F6F8"/>
      </w:pPr>
      <w:r>
        <w:t>env:</w:t>
      </w:r>
    </w:p>
    <w:p w14:paraId="4B19FE13">
      <w:pPr>
        <w:pStyle w:val="164"/>
        <w:shd w:val="clear" w:fill="F4F6F8"/>
      </w:pPr>
      <w:r>
        <w:t xml:space="preserve">  DATACONTRACT_POSTGRES_USERNAME: kestra</w:t>
      </w:r>
    </w:p>
    <w:p w14:paraId="394AEDE0">
      <w:pPr>
        <w:pStyle w:val="164"/>
        <w:shd w:val="clear" w:fill="F4F6F8"/>
      </w:pPr>
      <w:r>
        <w:t xml:space="preserve">  DATACONTRACT_POSTGRES_PASSWORD: ...</w:t>
      </w:r>
    </w:p>
    <w:p w14:paraId="3BE066BA"/>
    <w:p w14:paraId="7E1C1BBD">
      <w:pPr>
        <w:spacing w:after="80" w:line="276" w:lineRule="auto"/>
      </w:pPr>
      <w:r>
        <w:t>注意：</w:t>
      </w:r>
    </w:p>
    <w:p w14:paraId="4BAC9D37">
      <w:pPr>
        <w:spacing w:after="80" w:line="276" w:lineRule="auto"/>
      </w:pPr>
      <w:r>
        <w:rPr>
          <w:b/>
        </w:rPr>
        <w:t>这个 `env:` 是 Flow 的 `env`。</w:t>
      </w:r>
    </w:p>
    <w:p w14:paraId="3D0A69C0">
      <w:pPr>
        <w:spacing w:after="80" w:line="276" w:lineRule="auto"/>
      </w:pPr>
      <w:r>
        <w:t>它的本质不是：</w:t>
      </w:r>
    </w:p>
    <w:p w14:paraId="11FA60F6"/>
    <w:p w14:paraId="122DE105">
      <w:pPr>
        <w:pStyle w:val="165"/>
        <w:pBdr>
          <w:left w:val="single" w:color="B7BDC5" w:sz="10" w:space="6"/>
        </w:pBdr>
      </w:pPr>
      <w:r>
        <w:t>“创建一个文件夹。”</w:t>
      </w:r>
    </w:p>
    <w:p w14:paraId="79E30345"/>
    <w:p w14:paraId="57FBEA62">
      <w:pPr>
        <w:spacing w:after="80" w:line="276" w:lineRule="auto"/>
      </w:pPr>
      <w:r>
        <w:t>也不是：</w:t>
      </w:r>
    </w:p>
    <w:p w14:paraId="4350F529"/>
    <w:p w14:paraId="7B9DB658">
      <w:pPr>
        <w:pStyle w:val="165"/>
        <w:pBdr>
          <w:left w:val="single" w:color="B7BDC5" w:sz="10" w:space="6"/>
        </w:pBdr>
      </w:pPr>
      <w:r>
        <w:t>“把变量写进 YAML。”</w:t>
      </w:r>
    </w:p>
    <w:p w14:paraId="72DB64C0"/>
    <w:p w14:paraId="324A9F3B">
      <w:pPr>
        <w:spacing w:after="80" w:line="276" w:lineRule="auto"/>
      </w:pPr>
      <w:r>
        <w:t>它是：</w:t>
      </w:r>
    </w:p>
    <w:p w14:paraId="6240DD5C"/>
    <w:p w14:paraId="215149E6">
      <w:pPr>
        <w:pStyle w:val="165"/>
        <w:pBdr>
          <w:left w:val="single" w:color="B7BDC5" w:sz="10" w:space="6"/>
        </w:pBdr>
      </w:pPr>
      <w:r>
        <w:rPr>
          <w:b/>
        </w:rPr>
        <w:t>Kestra 启动 Task Container 时，把这些配置值注入这个容器的运行环境。</w:t>
      </w:r>
    </w:p>
    <w:p w14:paraId="0C5486FA"/>
    <w:p w14:paraId="71ADE21F">
      <w:pPr>
        <w:spacing w:after="80" w:line="276" w:lineRule="auto"/>
      </w:pPr>
      <w:r>
        <w:t>于是：</w:t>
      </w:r>
    </w:p>
    <w:p w14:paraId="57738F6F"/>
    <w:p w14:paraId="49201A54">
      <w:pPr>
        <w:pStyle w:val="164"/>
        <w:shd w:val="clear" w:fill="F4F6F8"/>
      </w:pPr>
      <w:r>
        <w:t>Flow</w:t>
      </w:r>
    </w:p>
    <w:p w14:paraId="1FC465EC">
      <w:pPr>
        <w:pStyle w:val="164"/>
        <w:shd w:val="clear" w:fill="F4F6F8"/>
      </w:pPr>
      <w:r>
        <w:t xml:space="preserve"> │</w:t>
      </w:r>
    </w:p>
    <w:p w14:paraId="4FB381F2">
      <w:pPr>
        <w:pStyle w:val="164"/>
        <w:shd w:val="clear" w:fill="F4F6F8"/>
      </w:pPr>
      <w:r>
        <w:t xml:space="preserve"> │ env:</w:t>
      </w:r>
    </w:p>
    <w:p w14:paraId="1F52EA94">
      <w:pPr>
        <w:pStyle w:val="164"/>
        <w:shd w:val="clear" w:fill="F4F6F8"/>
      </w:pPr>
      <w:r>
        <w:t xml:space="preserve"> │ ├─ USERNAME</w:t>
      </w:r>
    </w:p>
    <w:p w14:paraId="174C1EF2">
      <w:pPr>
        <w:pStyle w:val="164"/>
        <w:shd w:val="clear" w:fill="F4F6F8"/>
      </w:pPr>
      <w:r>
        <w:t xml:space="preserve"> │ └─ PASSWORD</w:t>
      </w:r>
    </w:p>
    <w:p w14:paraId="32DA450A">
      <w:pPr>
        <w:pStyle w:val="164"/>
        <w:shd w:val="clear" w:fill="F4F6F8"/>
      </w:pPr>
      <w:r>
        <w:t xml:space="preserve"> │</w:t>
      </w:r>
    </w:p>
    <w:p w14:paraId="4907A7FA">
      <w:pPr>
        <w:pStyle w:val="164"/>
        <w:shd w:val="clear" w:fill="F4F6F8"/>
      </w:pPr>
      <w:r>
        <w:t xml:space="preserve"> ▼</w:t>
      </w:r>
    </w:p>
    <w:p w14:paraId="70303856">
      <w:pPr>
        <w:pStyle w:val="164"/>
        <w:shd w:val="clear" w:fill="F4F6F8"/>
      </w:pPr>
      <w:r>
        <w:t>Task Container</w:t>
      </w:r>
    </w:p>
    <w:p w14:paraId="12381E32">
      <w:pPr>
        <w:pStyle w:val="164"/>
        <w:shd w:val="clear" w:fill="F4F6F8"/>
      </w:pPr>
      <w:r>
        <w:t xml:space="preserve"> │</w:t>
      </w:r>
    </w:p>
    <w:p w14:paraId="475CC1EC">
      <w:pPr>
        <w:pStyle w:val="164"/>
        <w:shd w:val="clear" w:fill="F4F6F8"/>
      </w:pPr>
      <w:r>
        <w:t xml:space="preserve"> │ 环境变量已经存在</w:t>
      </w:r>
    </w:p>
    <w:p w14:paraId="28D6B41F">
      <w:pPr>
        <w:pStyle w:val="164"/>
        <w:shd w:val="clear" w:fill="F4F6F8"/>
      </w:pPr>
      <w:r>
        <w:t xml:space="preserve"> ▼</w:t>
      </w:r>
    </w:p>
    <w:p w14:paraId="6A7EFAAB">
      <w:pPr>
        <w:pStyle w:val="164"/>
        <w:shd w:val="clear" w:fill="F4F6F8"/>
      </w:pPr>
      <w:r>
        <w:t>datacontract-cli</w:t>
      </w:r>
    </w:p>
    <w:p w14:paraId="517901AF">
      <w:pPr>
        <w:pStyle w:val="164"/>
        <w:shd w:val="clear" w:fill="F4F6F8"/>
      </w:pPr>
      <w:r>
        <w:t xml:space="preserve"> │</w:t>
      </w:r>
    </w:p>
    <w:p w14:paraId="5C6700CA">
      <w:pPr>
        <w:pStyle w:val="164"/>
        <w:shd w:val="clear" w:fill="F4F6F8"/>
      </w:pPr>
      <w:r>
        <w:t xml:space="preserve"> │ 读取环境变量</w:t>
      </w:r>
    </w:p>
    <w:p w14:paraId="5C1E352C">
      <w:pPr>
        <w:pStyle w:val="164"/>
        <w:shd w:val="clear" w:fill="F4F6F8"/>
      </w:pPr>
      <w:r>
        <w:t xml:space="preserve"> ▼</w:t>
      </w:r>
    </w:p>
    <w:p w14:paraId="1704BE64">
      <w:pPr>
        <w:pStyle w:val="164"/>
        <w:shd w:val="clear" w:fill="F4F6F8"/>
      </w:pPr>
      <w:r>
        <w:t>PostgreSQL</w:t>
      </w:r>
    </w:p>
    <w:p w14:paraId="740CE345"/>
    <w:p w14:paraId="6681B9B1">
      <w:pPr>
        <w:spacing w:after="80" w:line="276" w:lineRule="auto"/>
      </w:pPr>
      <w:r>
        <w:t>报告明确把这一点说透了：凭据在运行时注入到任务容器，而不是直接写进契约文件。</w:t>
      </w:r>
    </w:p>
    <w:p w14:paraId="3094D882"/>
    <w:p w14:paraId="5C46C51C">
      <w:pPr>
        <w:pBdr>
          <w:bottom w:val="single" w:color="D8DDE3" w:sz="4" w:space="1"/>
        </w:pBdr>
        <w:spacing w:before="40" w:after="40"/>
      </w:pPr>
    </w:p>
    <w:p w14:paraId="4D0FEDB9"/>
    <w:p w14:paraId="542F4869">
      <w:pPr>
        <w:pStyle w:val="3"/>
      </w:pPr>
      <w:r>
        <w:t xml:space="preserve">三十一、为什么本地又要写 </w:t>
      </w:r>
      <w:r>
        <w:rPr>
          <w:rFonts w:ascii="Consolas" w:hAnsi="Consolas" w:eastAsia="Microsoft YaHei Mono"/>
        </w:rPr>
        <w:t>$env:</w:t>
      </w:r>
      <w:r>
        <w:t>？</w:t>
      </w:r>
    </w:p>
    <w:p w14:paraId="4D343BB8"/>
    <w:p w14:paraId="780A038A">
      <w:pPr>
        <w:spacing w:after="80" w:line="276" w:lineRule="auto"/>
      </w:pPr>
      <w:r>
        <w:t>这里也是一个容易混淆的点。</w:t>
      </w:r>
    </w:p>
    <w:p w14:paraId="238B5339">
      <w:pPr>
        <w:spacing w:after="80" w:line="276" w:lineRule="auto"/>
      </w:pPr>
      <w:r>
        <w:t>在 PowerShell 里：</w:t>
      </w:r>
    </w:p>
    <w:p w14:paraId="2F68EEED"/>
    <w:p w14:paraId="543D8FB3">
      <w:pPr>
        <w:pStyle w:val="164"/>
        <w:shd w:val="clear" w:fill="F4F6F8"/>
      </w:pPr>
      <w:r>
        <w:t>$env:DATACONTRACT_POSTGRES_USERNAME = "kestra"</w:t>
      </w:r>
    </w:p>
    <w:p w14:paraId="05B01347">
      <w:pPr>
        <w:pStyle w:val="164"/>
        <w:shd w:val="clear" w:fill="F4F6F8"/>
      </w:pPr>
      <w:r>
        <w:t>$env:DATACONTRACT_POSTGRES_PASSWORD = "k3str4"</w:t>
      </w:r>
    </w:p>
    <w:p w14:paraId="47605D92"/>
    <w:p w14:paraId="459AFD9A">
      <w:pPr>
        <w:spacing w:after="80" w:line="276" w:lineRule="auto"/>
      </w:pPr>
      <w:r>
        <w:t>是因为你现在在做：</w:t>
      </w:r>
    </w:p>
    <w:p w14:paraId="78AD63B3"/>
    <w:p w14:paraId="69D1550F">
      <w:pPr>
        <w:pStyle w:val="164"/>
        <w:shd w:val="clear" w:fill="F4F6F8"/>
      </w:pPr>
      <w:r>
        <w:t>Windows 本地验证</w:t>
      </w:r>
    </w:p>
    <w:p w14:paraId="5C494609"/>
    <w:p w14:paraId="4BDCC78B">
      <w:pPr>
        <w:spacing w:after="80" w:line="276" w:lineRule="auto"/>
      </w:pPr>
      <w:r>
        <w:t>所以要告诉：</w:t>
      </w:r>
    </w:p>
    <w:p w14:paraId="5E1544E0"/>
    <w:p w14:paraId="602043E9">
      <w:pPr>
        <w:pStyle w:val="165"/>
        <w:pBdr>
          <w:left w:val="single" w:color="B7BDC5" w:sz="10" w:space="6"/>
        </w:pBdr>
      </w:pPr>
      <w:r>
        <w:rPr>
          <w:b/>
        </w:rPr>
        <w:t>本地这个 PowerShell 进程里的 datacontract：数据库账号密码是什么。</w:t>
      </w:r>
    </w:p>
    <w:p w14:paraId="35126F42"/>
    <w:p w14:paraId="34F79B9D">
      <w:pPr>
        <w:spacing w:after="80" w:line="276" w:lineRule="auto"/>
      </w:pPr>
      <w:r>
        <w:t>而 Kestra Flow 里面：</w:t>
      </w:r>
    </w:p>
    <w:p w14:paraId="16E82FAE"/>
    <w:p w14:paraId="5B44D3D7">
      <w:pPr>
        <w:pStyle w:val="164"/>
        <w:shd w:val="clear" w:fill="F4F6F8"/>
      </w:pPr>
      <w:r>
        <w:t>env:</w:t>
      </w:r>
    </w:p>
    <w:p w14:paraId="794F728D">
      <w:pPr>
        <w:pStyle w:val="164"/>
        <w:shd w:val="clear" w:fill="F4F6F8"/>
      </w:pPr>
      <w:r>
        <w:t xml:space="preserve">  DATACONTRACT_POSTGRES_USERNAME: kestra</w:t>
      </w:r>
    </w:p>
    <w:p w14:paraId="6C9D6E9E">
      <w:pPr>
        <w:pStyle w:val="164"/>
        <w:shd w:val="clear" w:fill="F4F6F8"/>
      </w:pPr>
      <w:r>
        <w:t xml:space="preserve">  DATACONTRACT_POSTGRES_PASSWORD: k3str4</w:t>
      </w:r>
    </w:p>
    <w:p w14:paraId="0FFDAA86"/>
    <w:p w14:paraId="73281BFE">
      <w:pPr>
        <w:spacing w:after="80" w:line="276" w:lineRule="auto"/>
      </w:pPr>
      <w:r>
        <w:t>是告诉：</w:t>
      </w:r>
    </w:p>
    <w:p w14:paraId="216BA5FA"/>
    <w:p w14:paraId="203E554E">
      <w:pPr>
        <w:pStyle w:val="165"/>
        <w:pBdr>
          <w:left w:val="single" w:color="B7BDC5" w:sz="10" w:space="6"/>
        </w:pBdr>
      </w:pPr>
      <w:r>
        <w:rPr>
          <w:b/>
        </w:rPr>
        <w:t>Kestra 创建的 Task Container：数据库账号密码是什么。</w:t>
      </w:r>
    </w:p>
    <w:p w14:paraId="09F622FF"/>
    <w:p w14:paraId="7D859AED">
      <w:pPr>
        <w:spacing w:after="80" w:line="276" w:lineRule="auto"/>
      </w:pPr>
      <w:r>
        <w:t>所以：</w:t>
      </w:r>
    </w:p>
    <w:p w14:paraId="6D5895A4"/>
    <w:p w14:paraId="5694260F">
      <w:pPr>
        <w:pStyle w:val="164"/>
        <w:shd w:val="clear" w:fill="F4F6F8"/>
      </w:pPr>
      <w:r>
        <w:t>本地测试</w:t>
      </w:r>
    </w:p>
    <w:p w14:paraId="726449BF">
      <w:pPr>
        <w:pStyle w:val="164"/>
        <w:shd w:val="clear" w:fill="F4F6F8"/>
      </w:pPr>
      <w:r>
        <w:t>$env:...</w:t>
      </w:r>
    </w:p>
    <w:p w14:paraId="4EEEB742"/>
    <w:p w14:paraId="39FB6C23">
      <w:pPr>
        <w:spacing w:after="80" w:line="276" w:lineRule="auto"/>
      </w:pPr>
      <w:r>
        <w:t>和：</w:t>
      </w:r>
    </w:p>
    <w:p w14:paraId="32530FDF"/>
    <w:p w14:paraId="727C3831">
      <w:pPr>
        <w:pStyle w:val="164"/>
        <w:shd w:val="clear" w:fill="F4F6F8"/>
      </w:pPr>
      <w:r>
        <w:t>Kestra Flow</w:t>
      </w:r>
    </w:p>
    <w:p w14:paraId="3E877455">
      <w:pPr>
        <w:pStyle w:val="164"/>
        <w:shd w:val="clear" w:fill="F4F6F8"/>
      </w:pPr>
      <w:r>
        <w:t>env:</w:t>
      </w:r>
    </w:p>
    <w:p w14:paraId="3DE064D0"/>
    <w:p w14:paraId="1AC6EB32">
      <w:pPr>
        <w:spacing w:after="80" w:line="276" w:lineRule="auto"/>
      </w:pPr>
      <w:r>
        <w:t>是两个不同执行环境下的同一个概念。</w:t>
      </w:r>
    </w:p>
    <w:p w14:paraId="3B50DCE1"/>
    <w:p w14:paraId="56C92E1A">
      <w:pPr>
        <w:pBdr>
          <w:bottom w:val="single" w:color="D8DDE3" w:sz="4" w:space="1"/>
        </w:pBdr>
        <w:spacing w:before="40" w:after="40"/>
      </w:pPr>
    </w:p>
    <w:p w14:paraId="77C88ADE"/>
    <w:p w14:paraId="0314A442">
      <w:pPr>
        <w:pStyle w:val="3"/>
      </w:pPr>
      <w:r>
        <w:t>三十二、这一步为什么特别重要？因为你开始分层验证了</w:t>
      </w:r>
    </w:p>
    <w:p w14:paraId="133044FF"/>
    <w:p w14:paraId="270FDF17">
      <w:pPr>
        <w:spacing w:after="80" w:line="276" w:lineRule="auto"/>
      </w:pPr>
      <w:r>
        <w:t>你没有直接继续乱改 Kestra。</w:t>
      </w:r>
    </w:p>
    <w:p w14:paraId="47DD2760">
      <w:pPr>
        <w:spacing w:after="80" w:line="276" w:lineRule="auto"/>
      </w:pPr>
      <w:r>
        <w:t>而是先在本地 venv 验证：</w:t>
      </w:r>
    </w:p>
    <w:p w14:paraId="62C1E0E9"/>
    <w:p w14:paraId="773450BA">
      <w:pPr>
        <w:pStyle w:val="164"/>
        <w:shd w:val="clear" w:fill="F4F6F8"/>
      </w:pPr>
      <w:r>
        <w:t>$env:DATACONTRACT_POSTGRES_USERNAME = "kestra"</w:t>
      </w:r>
    </w:p>
    <w:p w14:paraId="6A3906F5">
      <w:pPr>
        <w:pStyle w:val="164"/>
        <w:shd w:val="clear" w:fill="F4F6F8"/>
      </w:pPr>
      <w:r>
        <w:t>$env:DATACONTRACT_POSTGRES_PASSWORD = "k3str4"</w:t>
      </w:r>
    </w:p>
    <w:p w14:paraId="5BCC308D">
      <w:pPr>
        <w:pStyle w:val="164"/>
        <w:shd w:val="clear" w:fill="F4F6F8"/>
      </w:pPr>
      <w:r>
        <w:t xml:space="preserve"> </w:t>
      </w:r>
    </w:p>
    <w:p w14:paraId="6E5C6E48">
      <w:pPr>
        <w:pStyle w:val="164"/>
        <w:shd w:val="clear" w:fill="F4F6F8"/>
      </w:pPr>
      <w:r>
        <w:t>datacontract test financial_data_contract.yaml</w:t>
      </w:r>
    </w:p>
    <w:p w14:paraId="010F293E"/>
    <w:p w14:paraId="44B96334">
      <w:pPr>
        <w:spacing w:after="80" w:line="276" w:lineRule="auto"/>
      </w:pPr>
      <w:r>
        <w:t>这时候：</w:t>
      </w:r>
    </w:p>
    <w:p w14:paraId="426CBC71"/>
    <w:p w14:paraId="5273F29F">
      <w:pPr>
        <w:pStyle w:val="164"/>
        <w:shd w:val="clear" w:fill="F4F6F8"/>
      </w:pPr>
      <w:r>
        <w:t>localhost</w:t>
      </w:r>
    </w:p>
    <w:p w14:paraId="0D155F40"/>
    <w:p w14:paraId="42347BBC">
      <w:pPr>
        <w:spacing w:after="80" w:line="276" w:lineRule="auto"/>
      </w:pPr>
      <w:r>
        <w:t>又重新可以用了。</w:t>
      </w:r>
    </w:p>
    <w:p w14:paraId="7699082D">
      <w:pPr>
        <w:spacing w:after="80" w:line="276" w:lineRule="auto"/>
      </w:pPr>
      <w:r>
        <w:t>因为这一次：</w:t>
      </w:r>
    </w:p>
    <w:p w14:paraId="770343D5"/>
    <w:p w14:paraId="7D62EDE1">
      <w:pPr>
        <w:pStyle w:val="164"/>
        <w:shd w:val="clear" w:fill="F4F6F8"/>
      </w:pPr>
      <w:r>
        <w:t>Windows 本地 Python</w:t>
      </w:r>
    </w:p>
    <w:p w14:paraId="11A74FAD"/>
    <w:p w14:paraId="69891818">
      <w:pPr>
        <w:spacing w:after="80" w:line="276" w:lineRule="auto"/>
      </w:pPr>
      <w:r>
        <w:t>通过 Docker 发布的：</w:t>
      </w:r>
    </w:p>
    <w:p w14:paraId="736DFF86"/>
    <w:p w14:paraId="24D77E90">
      <w:pPr>
        <w:pStyle w:val="164"/>
        <w:shd w:val="clear" w:fill="F4F6F8"/>
      </w:pPr>
      <w:r>
        <w:t>localhost:5432</w:t>
      </w:r>
    </w:p>
    <w:p w14:paraId="60CDEC8B"/>
    <w:p w14:paraId="64510DB1">
      <w:pPr>
        <w:spacing w:after="80" w:line="276" w:lineRule="auto"/>
      </w:pPr>
      <w:r>
        <w:t>访问数据库。</w:t>
      </w:r>
    </w:p>
    <w:p w14:paraId="272AF6AE">
      <w:pPr>
        <w:spacing w:after="80" w:line="276" w:lineRule="auto"/>
      </w:pPr>
      <w:r>
        <w:t>于是你得到：</w:t>
      </w:r>
    </w:p>
    <w:p w14:paraId="10C0D452"/>
    <w:p w14:paraId="2538B0FA">
      <w:pPr>
        <w:pStyle w:val="164"/>
        <w:shd w:val="clear" w:fill="F4F6F8"/>
      </w:pPr>
      <w:r>
        <w:t>数据库连接 ✅</w:t>
      </w:r>
    </w:p>
    <w:p w14:paraId="14CA66AE">
      <w:pPr>
        <w:pStyle w:val="164"/>
        <w:shd w:val="clear" w:fill="F4F6F8"/>
      </w:pPr>
      <w:r>
        <w:t>凭据 ✅</w:t>
      </w:r>
    </w:p>
    <w:p w14:paraId="6501118B">
      <w:pPr>
        <w:pStyle w:val="164"/>
        <w:shd w:val="clear" w:fill="F4F6F8"/>
      </w:pPr>
      <w:r>
        <w:t>datacontract ✅</w:t>
      </w:r>
    </w:p>
    <w:p w14:paraId="72C9B84F"/>
    <w:p w14:paraId="012F8EF9">
      <w:pPr>
        <w:spacing w:after="80" w:line="276" w:lineRule="auto"/>
      </w:pPr>
      <w:r>
        <w:t>然后终于——</w:t>
      </w:r>
    </w:p>
    <w:p w14:paraId="5538BFBD"/>
    <w:p w14:paraId="58C13D4B">
      <w:pPr>
        <w:pStyle w:val="165"/>
        <w:pBdr>
          <w:left w:val="single" w:color="B7BDC5" w:sz="10" w:space="6"/>
        </w:pBdr>
      </w:pPr>
      <w:r>
        <w:rPr>
          <w:b/>
        </w:rPr>
        <w:t>55 项真正开始检查了。</w:t>
      </w:r>
    </w:p>
    <w:p w14:paraId="580FAED6"/>
    <w:p w14:paraId="33FDE431">
      <w:pPr>
        <w:spacing w:after="80" w:line="276" w:lineRule="auto"/>
      </w:pPr>
      <w:r>
        <w:t>而这时候出现了整个项目最经典的一次“报错风暴”。</w:t>
      </w:r>
    </w:p>
    <w:p w14:paraId="1C14D60B"/>
    <w:p w14:paraId="6A858677">
      <w:pPr>
        <w:pBdr>
          <w:bottom w:val="single" w:color="D8DDE3" w:sz="4" w:space="1"/>
        </w:pBdr>
        <w:spacing w:before="40" w:after="40"/>
      </w:pPr>
    </w:p>
    <w:p w14:paraId="04AC99E2"/>
    <w:p w14:paraId="649C30B4">
      <w:pPr>
        <w:pStyle w:val="3"/>
      </w:pPr>
      <w:r>
        <w:t>三十三、为什么突然 55 项里面 10 项失败？</w:t>
      </w:r>
    </w:p>
    <w:p w14:paraId="12A86A7B"/>
    <w:p w14:paraId="0BEF9DE0">
      <w:pPr>
        <w:spacing w:after="80" w:line="276" w:lineRule="auto"/>
      </w:pPr>
      <w:r>
        <w:t>因为之前：</w:t>
      </w:r>
    </w:p>
    <w:p w14:paraId="532C1427"/>
    <w:p w14:paraId="1A909548">
      <w:pPr>
        <w:pStyle w:val="164"/>
        <w:shd w:val="clear" w:fill="F4F6F8"/>
      </w:pPr>
      <w:r>
        <w:t>没连上数据库</w:t>
      </w:r>
    </w:p>
    <w:p w14:paraId="3DB3AE93"/>
    <w:p w14:paraId="70D257B1">
      <w:pPr>
        <w:spacing w:after="80" w:line="276" w:lineRule="auto"/>
      </w:pPr>
      <w:r>
        <w:t>所以很多错误其实都只是：</w:t>
      </w:r>
    </w:p>
    <w:p w14:paraId="452E62BE"/>
    <w:p w14:paraId="69AE6D58">
      <w:pPr>
        <w:pStyle w:val="164"/>
        <w:shd w:val="clear" w:fill="F4F6F8"/>
      </w:pPr>
      <w:r>
        <w:t>None</w:t>
      </w:r>
    </w:p>
    <w:p w14:paraId="499ED199"/>
    <w:p w14:paraId="4B6D77D3">
      <w:pPr>
        <w:spacing w:after="80" w:line="276" w:lineRule="auto"/>
      </w:pPr>
      <w:r>
        <w:t>你真正解决：</w:t>
      </w:r>
    </w:p>
    <w:p w14:paraId="7025B49A"/>
    <w:p w14:paraId="26CABF22">
      <w:pPr>
        <w:pStyle w:val="164"/>
        <w:shd w:val="clear" w:fill="F4F6F8"/>
      </w:pPr>
      <w:r>
        <w:t>host</w:t>
      </w:r>
    </w:p>
    <w:p w14:paraId="401345EE">
      <w:pPr>
        <w:pStyle w:val="164"/>
        <w:shd w:val="clear" w:fill="F4F6F8"/>
      </w:pPr>
      <w:r>
        <w:t>network</w:t>
      </w:r>
    </w:p>
    <w:p w14:paraId="65DC0CE2">
      <w:pPr>
        <w:pStyle w:val="164"/>
        <w:shd w:val="clear" w:fill="F4F6F8"/>
      </w:pPr>
      <w:r>
        <w:t>username</w:t>
      </w:r>
    </w:p>
    <w:p w14:paraId="5675EEA8">
      <w:pPr>
        <w:pStyle w:val="164"/>
        <w:shd w:val="clear" w:fill="F4F6F8"/>
      </w:pPr>
      <w:r>
        <w:t>password</w:t>
      </w:r>
    </w:p>
    <w:p w14:paraId="6E3E1A29"/>
    <w:p w14:paraId="28025ECF">
      <w:pPr>
        <w:spacing w:after="80" w:line="276" w:lineRule="auto"/>
      </w:pPr>
      <w:r>
        <w:t>以后，datacontract 终于真正摸到了 PostgreSQL。</w:t>
      </w:r>
    </w:p>
    <w:p w14:paraId="6D8EA23D">
      <w:pPr>
        <w:spacing w:after="80" w:line="276" w:lineRule="auto"/>
      </w:pPr>
      <w:r>
        <w:t>然后它告诉你：</w:t>
      </w:r>
    </w:p>
    <w:p w14:paraId="425F739F"/>
    <w:p w14:paraId="6A7C26CE">
      <w:pPr>
        <w:pStyle w:val="164"/>
        <w:shd w:val="clear" w:fill="F4F6F8"/>
      </w:pPr>
      <w:r>
        <w:t>10 项 failed</w:t>
      </w:r>
    </w:p>
    <w:p w14:paraId="436BB469">
      <w:pPr>
        <w:pStyle w:val="164"/>
        <w:shd w:val="clear" w:fill="F4F6F8"/>
      </w:pPr>
      <w:r>
        <w:t>45 项 passed</w:t>
      </w:r>
    </w:p>
    <w:p w14:paraId="0C81F016"/>
    <w:p w14:paraId="48B1AA37">
      <w:pPr>
        <w:spacing w:after="80" w:line="276" w:lineRule="auto"/>
      </w:pPr>
      <w:r>
        <w:t>而这 10 项不是业务规则错了。</w:t>
      </w:r>
    </w:p>
    <w:p w14:paraId="3C9D7B34">
      <w:pPr>
        <w:spacing w:after="80" w:line="276" w:lineRule="auto"/>
      </w:pPr>
      <w:r>
        <w:t>是：</w:t>
      </w:r>
    </w:p>
    <w:p w14:paraId="4BCB97FB"/>
    <w:p w14:paraId="32FC0A67">
      <w:pPr>
        <w:pStyle w:val="165"/>
        <w:pBdr>
          <w:left w:val="single" w:color="B7BDC5" w:sz="10" w:space="6"/>
        </w:pBdr>
      </w:pPr>
      <w:r>
        <w:rPr>
          <w:b/>
        </w:rPr>
        <w:t>物理类型不一致。</w:t>
      </w:r>
    </w:p>
    <w:p w14:paraId="44B59CDA"/>
    <w:p w14:paraId="722DAFE4">
      <w:pPr>
        <w:spacing w:after="80" w:line="276" w:lineRule="auto"/>
      </w:pPr>
      <w:r>
        <w:t>这一步是全篇技术含量非常高的地方。</w:t>
      </w:r>
    </w:p>
    <w:p w14:paraId="66336259"/>
    <w:p w14:paraId="7E7C0C4D">
      <w:pPr>
        <w:pBdr>
          <w:bottom w:val="single" w:color="D8DDE3" w:sz="4" w:space="1"/>
        </w:pBdr>
        <w:spacing w:before="40" w:after="40"/>
      </w:pPr>
    </w:p>
    <w:p w14:paraId="252943C9"/>
    <w:p w14:paraId="5AF7E2AD">
      <w:pPr>
        <w:pStyle w:val="3"/>
      </w:pPr>
      <w:r>
        <w:t>三十四、本地 Parquet 为什么能过，PostgreSQL 却突然不过？</w:t>
      </w:r>
    </w:p>
    <w:p w14:paraId="54994236"/>
    <w:p w14:paraId="4D718187">
      <w:pPr>
        <w:spacing w:after="80" w:line="276" w:lineRule="auto"/>
      </w:pPr>
      <w:r>
        <w:t>这是一个非常漂亮的例子。</w:t>
      </w:r>
    </w:p>
    <w:p w14:paraId="76636722">
      <w:pPr>
        <w:spacing w:after="80" w:line="276" w:lineRule="auto"/>
      </w:pPr>
      <w:r>
        <w:t>上一篇：</w:t>
      </w:r>
    </w:p>
    <w:p w14:paraId="7D2A770F"/>
    <w:p w14:paraId="753B928E">
      <w:pPr>
        <w:pStyle w:val="164"/>
        <w:shd w:val="clear" w:fill="F4F6F8"/>
      </w:pPr>
      <w:r>
        <w:t>Parquet</w:t>
      </w:r>
    </w:p>
    <w:p w14:paraId="2B7F5B06">
      <w:pPr>
        <w:pStyle w:val="164"/>
        <w:shd w:val="clear" w:fill="F4F6F8"/>
      </w:pPr>
      <w:r>
        <w:t xml:space="preserve"> ↓</w:t>
      </w:r>
    </w:p>
    <w:p w14:paraId="150C8002">
      <w:pPr>
        <w:pStyle w:val="164"/>
        <w:shd w:val="clear" w:fill="F4F6F8"/>
      </w:pPr>
      <w:r>
        <w:t>pandas</w:t>
      </w:r>
    </w:p>
    <w:p w14:paraId="3C04A17C">
      <w:pPr>
        <w:pStyle w:val="164"/>
        <w:shd w:val="clear" w:fill="F4F6F8"/>
      </w:pPr>
      <w:r>
        <w:t xml:space="preserve"> ↓</w:t>
      </w:r>
    </w:p>
    <w:p w14:paraId="6271D55D">
      <w:pPr>
        <w:pStyle w:val="164"/>
        <w:shd w:val="clear" w:fill="F4F6F8"/>
      </w:pPr>
      <w:r>
        <w:t>int64</w:t>
      </w:r>
    </w:p>
    <w:p w14:paraId="0EDE52B2">
      <w:pPr>
        <w:pStyle w:val="164"/>
        <w:shd w:val="clear" w:fill="F4F6F8"/>
      </w:pPr>
      <w:r>
        <w:t xml:space="preserve"> ↓</w:t>
      </w:r>
    </w:p>
    <w:p w14:paraId="7C4E92B3">
      <w:pPr>
        <w:pStyle w:val="164"/>
        <w:shd w:val="clear" w:fill="F4F6F8"/>
      </w:pPr>
      <w:r>
        <w:t>契约写 integer</w:t>
      </w:r>
    </w:p>
    <w:p w14:paraId="166A8E5D"/>
    <w:p w14:paraId="7D434FB0">
      <w:pPr>
        <w:spacing w:after="80" w:line="276" w:lineRule="auto"/>
      </w:pPr>
      <w:r>
        <w:t>你之前感觉：</w:t>
      </w:r>
    </w:p>
    <w:p w14:paraId="6380250A"/>
    <w:p w14:paraId="03FE9AE9">
      <w:pPr>
        <w:pStyle w:val="164"/>
        <w:shd w:val="clear" w:fill="F4F6F8"/>
      </w:pPr>
      <w:r>
        <w:t>integer</w:t>
      </w:r>
    </w:p>
    <w:p w14:paraId="0B28D54B"/>
    <w:p w14:paraId="0D8D3D3C">
      <w:pPr>
        <w:spacing w:after="80" w:line="276" w:lineRule="auto"/>
      </w:pPr>
      <w:r>
        <w:t>和：</w:t>
      </w:r>
    </w:p>
    <w:p w14:paraId="64008B02"/>
    <w:p w14:paraId="74C7D77B">
      <w:pPr>
        <w:pStyle w:val="164"/>
        <w:shd w:val="clear" w:fill="F4F6F8"/>
      </w:pPr>
      <w:r>
        <w:t>int64</w:t>
      </w:r>
    </w:p>
    <w:p w14:paraId="3266D181"/>
    <w:p w14:paraId="419EA78A">
      <w:pPr>
        <w:spacing w:after="80" w:line="276" w:lineRule="auto"/>
      </w:pPr>
      <w:r>
        <w:t>“差不多”。</w:t>
      </w:r>
    </w:p>
    <w:p w14:paraId="4D603E5D">
      <w:pPr>
        <w:spacing w:after="80" w:line="276" w:lineRule="auto"/>
      </w:pPr>
      <w:r>
        <w:t>但是进了 PostgreSQL 以后，数据库有自己独立的类型系统。</w:t>
      </w:r>
    </w:p>
    <w:p w14:paraId="3D46F888">
      <w:pPr>
        <w:spacing w:after="80" w:line="276" w:lineRule="auto"/>
      </w:pPr>
      <w:r>
        <w:t>比如你的：</w:t>
      </w:r>
    </w:p>
    <w:p w14:paraId="5A2B512C"/>
    <w:p w14:paraId="55C718E6">
      <w:pPr>
        <w:pStyle w:val="164"/>
        <w:shd w:val="clear" w:fill="F4F6F8"/>
      </w:pPr>
      <w:r>
        <w:t>pandas int64</w:t>
      </w:r>
    </w:p>
    <w:p w14:paraId="4FE9576A"/>
    <w:p w14:paraId="70F0C830">
      <w:pPr>
        <w:spacing w:after="80" w:line="276" w:lineRule="auto"/>
      </w:pPr>
      <w:r>
        <w:t>通过：</w:t>
      </w:r>
    </w:p>
    <w:p w14:paraId="2B044A92"/>
    <w:p w14:paraId="7E2D6777">
      <w:pPr>
        <w:pStyle w:val="164"/>
        <w:shd w:val="clear" w:fill="F4F6F8"/>
      </w:pPr>
      <w:r>
        <w:t>df.to_sql(...)</w:t>
      </w:r>
    </w:p>
    <w:p w14:paraId="2406B1AB"/>
    <w:p w14:paraId="204112C1">
      <w:pPr>
        <w:spacing w:after="80" w:line="276" w:lineRule="auto"/>
      </w:pPr>
      <w:r>
        <w:t>进入 PostgreSQL 后，实际变成：</w:t>
      </w:r>
    </w:p>
    <w:p w14:paraId="31669888"/>
    <w:p w14:paraId="7CC1CABD">
      <w:pPr>
        <w:pStyle w:val="164"/>
        <w:shd w:val="clear" w:fill="F4F6F8"/>
      </w:pPr>
      <w:r>
        <w:t>bigint</w:t>
      </w:r>
    </w:p>
    <w:p w14:paraId="70085F88"/>
    <w:p w14:paraId="5B361E6C">
      <w:pPr>
        <w:spacing w:after="80" w:line="276" w:lineRule="auto"/>
      </w:pPr>
      <w:r>
        <w:t>而：</w:t>
      </w:r>
    </w:p>
    <w:p w14:paraId="6CD134FA"/>
    <w:p w14:paraId="49489DB5">
      <w:pPr>
        <w:pStyle w:val="164"/>
        <w:shd w:val="clear" w:fill="F4F6F8"/>
      </w:pPr>
      <w:r>
        <w:t>float64</w:t>
      </w:r>
    </w:p>
    <w:p w14:paraId="3AC8D69A"/>
    <w:p w14:paraId="00414012">
      <w:pPr>
        <w:spacing w:after="80" w:line="276" w:lineRule="auto"/>
      </w:pPr>
      <w:r>
        <w:t>进入 PostgreSQL 后可能变成：</w:t>
      </w:r>
    </w:p>
    <w:p w14:paraId="2F43B50D"/>
    <w:p w14:paraId="561CC09E">
      <w:pPr>
        <w:pStyle w:val="164"/>
        <w:shd w:val="clear" w:fill="F4F6F8"/>
      </w:pPr>
      <w:r>
        <w:t>double precision</w:t>
      </w:r>
    </w:p>
    <w:p w14:paraId="0DD466E7"/>
    <w:p w14:paraId="6E52E375">
      <w:pPr>
        <w:spacing w:after="80" w:line="276" w:lineRule="auto"/>
      </w:pPr>
      <w:r>
        <w:t>于是变成：</w:t>
      </w:r>
    </w:p>
    <w:p w14:paraId="303A19BF"/>
    <w:p w14:paraId="6B2CBF4A">
      <w:pPr>
        <w:pStyle w:val="164"/>
        <w:shd w:val="clear" w:fill="F4F6F8"/>
      </w:pPr>
      <w:r>
        <w:t>Parquet / pandas</w:t>
      </w:r>
    </w:p>
    <w:p w14:paraId="0FC69B3A">
      <w:pPr>
        <w:pStyle w:val="164"/>
        <w:shd w:val="clear" w:fill="F4F6F8"/>
      </w:pPr>
      <w:r>
        <w:t xml:space="preserve"> </w:t>
      </w:r>
    </w:p>
    <w:p w14:paraId="087F82C5">
      <w:pPr>
        <w:pStyle w:val="164"/>
        <w:shd w:val="clear" w:fill="F4F6F8"/>
      </w:pPr>
      <w:r>
        <w:t>int64</w:t>
      </w:r>
    </w:p>
    <w:p w14:paraId="24E31DE6">
      <w:pPr>
        <w:pStyle w:val="164"/>
        <w:shd w:val="clear" w:fill="F4F6F8"/>
      </w:pPr>
      <w:r>
        <w:t>float64</w:t>
      </w:r>
    </w:p>
    <w:p w14:paraId="67528161">
      <w:pPr>
        <w:pStyle w:val="164"/>
        <w:shd w:val="clear" w:fill="F4F6F8"/>
      </w:pPr>
      <w:r>
        <w:t xml:space="preserve"> </w:t>
      </w:r>
    </w:p>
    <w:p w14:paraId="591AB125">
      <w:pPr>
        <w:pStyle w:val="164"/>
        <w:shd w:val="clear" w:fill="F4F6F8"/>
      </w:pPr>
      <w:r>
        <w:t xml:space="preserve"> </w:t>
      </w:r>
    </w:p>
    <w:p w14:paraId="53F16FD3">
      <w:pPr>
        <w:pStyle w:val="164"/>
        <w:shd w:val="clear" w:fill="F4F6F8"/>
      </w:pPr>
      <w:r>
        <w:t xml:space="preserve">        ↓ to_sql</w:t>
      </w:r>
    </w:p>
    <w:p w14:paraId="1866C1B7">
      <w:pPr>
        <w:pStyle w:val="164"/>
        <w:shd w:val="clear" w:fill="F4F6F8"/>
      </w:pPr>
      <w:r>
        <w:t xml:space="preserve"> </w:t>
      </w:r>
    </w:p>
    <w:p w14:paraId="34796529">
      <w:pPr>
        <w:pStyle w:val="164"/>
        <w:shd w:val="clear" w:fill="F4F6F8"/>
      </w:pPr>
      <w:r>
        <w:t xml:space="preserve"> </w:t>
      </w:r>
    </w:p>
    <w:p w14:paraId="2C944584">
      <w:pPr>
        <w:pStyle w:val="164"/>
        <w:shd w:val="clear" w:fill="F4F6F8"/>
      </w:pPr>
      <w:r>
        <w:t>PostgreSQL</w:t>
      </w:r>
    </w:p>
    <w:p w14:paraId="26C4EB4A">
      <w:pPr>
        <w:pStyle w:val="164"/>
        <w:shd w:val="clear" w:fill="F4F6F8"/>
      </w:pPr>
      <w:r>
        <w:t xml:space="preserve"> </w:t>
      </w:r>
    </w:p>
    <w:p w14:paraId="6D462E3D">
      <w:pPr>
        <w:pStyle w:val="164"/>
        <w:shd w:val="clear" w:fill="F4F6F8"/>
      </w:pPr>
      <w:r>
        <w:t>bigint</w:t>
      </w:r>
    </w:p>
    <w:p w14:paraId="779931FA">
      <w:pPr>
        <w:pStyle w:val="164"/>
        <w:shd w:val="clear" w:fill="F4F6F8"/>
      </w:pPr>
      <w:r>
        <w:t>double precision</w:t>
      </w:r>
    </w:p>
    <w:p w14:paraId="7E0EB755"/>
    <w:p w14:paraId="61051AE3">
      <w:pPr>
        <w:spacing w:after="80" w:line="276" w:lineRule="auto"/>
      </w:pPr>
      <w:r>
        <w:t>但是你的契约当时还是：</w:t>
      </w:r>
    </w:p>
    <w:p w14:paraId="69E99BD0"/>
    <w:p w14:paraId="3D7EF7FF">
      <w:pPr>
        <w:pStyle w:val="164"/>
        <w:shd w:val="clear" w:fill="F4F6F8"/>
      </w:pPr>
      <w:r>
        <w:t>integer</w:t>
      </w:r>
    </w:p>
    <w:p w14:paraId="413242EE">
      <w:pPr>
        <w:pStyle w:val="164"/>
        <w:shd w:val="clear" w:fill="F4F6F8"/>
      </w:pPr>
      <w:r>
        <w:t>number</w:t>
      </w:r>
    </w:p>
    <w:p w14:paraId="4B36049E"/>
    <w:p w14:paraId="27A43F69">
      <w:pPr>
        <w:spacing w:after="80" w:line="276" w:lineRule="auto"/>
      </w:pPr>
      <w:r>
        <w:t>于是 datacontract 认真一核对：</w:t>
      </w:r>
    </w:p>
    <w:p w14:paraId="08ADDDD0"/>
    <w:p w14:paraId="26C483F0">
      <w:pPr>
        <w:pStyle w:val="164"/>
        <w:shd w:val="clear" w:fill="F4F6F8"/>
      </w:pPr>
      <w:r>
        <w:t>契约说：</w:t>
      </w:r>
    </w:p>
    <w:p w14:paraId="111669C3">
      <w:pPr>
        <w:pStyle w:val="164"/>
        <w:shd w:val="clear" w:fill="F4F6F8"/>
      </w:pPr>
      <w:r>
        <w:t>integer</w:t>
      </w:r>
    </w:p>
    <w:p w14:paraId="6DA1BC97">
      <w:pPr>
        <w:pStyle w:val="164"/>
        <w:shd w:val="clear" w:fill="F4F6F8"/>
      </w:pPr>
      <w:r>
        <w:t xml:space="preserve"> </w:t>
      </w:r>
    </w:p>
    <w:p w14:paraId="58588E5E">
      <w:pPr>
        <w:pStyle w:val="164"/>
        <w:shd w:val="clear" w:fill="F4F6F8"/>
      </w:pPr>
      <w:r>
        <w:t>数据库说：</w:t>
      </w:r>
    </w:p>
    <w:p w14:paraId="5CC5884D">
      <w:pPr>
        <w:pStyle w:val="164"/>
        <w:shd w:val="clear" w:fill="F4F6F8"/>
      </w:pPr>
      <w:r>
        <w:t>bigint</w:t>
      </w:r>
    </w:p>
    <w:p w14:paraId="6726F9F3">
      <w:pPr>
        <w:pStyle w:val="164"/>
        <w:shd w:val="clear" w:fill="F4F6F8"/>
      </w:pPr>
      <w:r>
        <w:t xml:space="preserve"> </w:t>
      </w:r>
    </w:p>
    <w:p w14:paraId="328F7F17">
      <w:pPr>
        <w:pStyle w:val="164"/>
        <w:shd w:val="clear" w:fill="F4F6F8"/>
      </w:pPr>
      <w:r>
        <w:t>→ 不一致</w:t>
      </w:r>
    </w:p>
    <w:p w14:paraId="4966F6DC"/>
    <w:p w14:paraId="6D14106E">
      <w:pPr>
        <w:spacing w:after="80" w:line="276" w:lineRule="auto"/>
      </w:pPr>
      <w:r>
        <w:t>再比如：</w:t>
      </w:r>
    </w:p>
    <w:p w14:paraId="40DFE116"/>
    <w:p w14:paraId="2FF70B64">
      <w:pPr>
        <w:pStyle w:val="164"/>
        <w:shd w:val="clear" w:fill="F4F6F8"/>
      </w:pPr>
      <w:r>
        <w:t>契约：</w:t>
      </w:r>
    </w:p>
    <w:p w14:paraId="1D4DA0F4">
      <w:pPr>
        <w:pStyle w:val="164"/>
        <w:shd w:val="clear" w:fill="F4F6F8"/>
      </w:pPr>
      <w:r>
        <w:t>number</w:t>
      </w:r>
    </w:p>
    <w:p w14:paraId="703F6AE3">
      <w:pPr>
        <w:pStyle w:val="164"/>
        <w:shd w:val="clear" w:fill="F4F6F8"/>
      </w:pPr>
      <w:r>
        <w:t xml:space="preserve"> </w:t>
      </w:r>
    </w:p>
    <w:p w14:paraId="4525B3F3">
      <w:pPr>
        <w:pStyle w:val="164"/>
        <w:shd w:val="clear" w:fill="F4F6F8"/>
      </w:pPr>
      <w:r>
        <w:t>数据库：</w:t>
      </w:r>
    </w:p>
    <w:p w14:paraId="6A4FA1A0">
      <w:pPr>
        <w:pStyle w:val="164"/>
        <w:shd w:val="clear" w:fill="F4F6F8"/>
      </w:pPr>
      <w:r>
        <w:t>double precision</w:t>
      </w:r>
    </w:p>
    <w:p w14:paraId="1AB8B8BF">
      <w:pPr>
        <w:pStyle w:val="164"/>
        <w:shd w:val="clear" w:fill="F4F6F8"/>
      </w:pPr>
      <w:r>
        <w:t xml:space="preserve"> </w:t>
      </w:r>
    </w:p>
    <w:p w14:paraId="7C9777C9">
      <w:pPr>
        <w:pStyle w:val="164"/>
        <w:shd w:val="clear" w:fill="F4F6F8"/>
      </w:pPr>
      <w:r>
        <w:t>→ 不一致</w:t>
      </w:r>
    </w:p>
    <w:p w14:paraId="74024945"/>
    <w:p w14:paraId="1132759B">
      <w:pPr>
        <w:spacing w:after="80" w:line="276" w:lineRule="auto"/>
      </w:pPr>
      <w:r>
        <w:t>所以一次出现：</w:t>
      </w:r>
    </w:p>
    <w:p w14:paraId="0DD0092E"/>
    <w:p w14:paraId="1EA74CA4">
      <w:pPr>
        <w:pStyle w:val="164"/>
        <w:shd w:val="clear" w:fill="F4F6F8"/>
      </w:pPr>
      <w:r>
        <w:t>10 failed</w:t>
      </w:r>
    </w:p>
    <w:p w14:paraId="73A432A1">
      <w:pPr>
        <w:pStyle w:val="164"/>
        <w:shd w:val="clear" w:fill="F4F6F8"/>
      </w:pPr>
      <w:r>
        <w:t>45 passed</w:t>
      </w:r>
    </w:p>
    <w:p w14:paraId="22B0BF14"/>
    <w:p w14:paraId="23C89A7A">
      <w:pPr>
        <w:spacing w:after="80" w:line="276" w:lineRule="auto"/>
      </w:pPr>
      <w:r>
        <w:t>报告明确指出，这不是 10 个独立的小错误，而是一个整体性的</w:t>
      </w:r>
      <w:r>
        <w:rPr>
          <w:b/>
        </w:rPr>
        <w:t>数据源物理类型映射问题</w:t>
      </w:r>
      <w:r>
        <w:t>。</w:t>
      </w:r>
    </w:p>
    <w:p w14:paraId="70542073"/>
    <w:p w14:paraId="2EC0983B">
      <w:pPr>
        <w:pBdr>
          <w:bottom w:val="single" w:color="D8DDE3" w:sz="4" w:space="1"/>
        </w:pBdr>
        <w:spacing w:before="40" w:after="40"/>
      </w:pPr>
    </w:p>
    <w:p w14:paraId="2B14555A"/>
    <w:p w14:paraId="7B85FE44">
      <w:pPr>
        <w:pStyle w:val="3"/>
      </w:pPr>
      <w:r>
        <w:t>三十五、为什么这个问题在上一篇看不出来？</w:t>
      </w:r>
    </w:p>
    <w:p w14:paraId="7B73090E"/>
    <w:p w14:paraId="606EEEFD">
      <w:pPr>
        <w:spacing w:after="80" w:line="276" w:lineRule="auto"/>
      </w:pPr>
      <w:r>
        <w:t>这是一个非常值得你理解的一层。</w:t>
      </w:r>
    </w:p>
    <w:p w14:paraId="24336A47">
      <w:pPr>
        <w:spacing w:after="80" w:line="276" w:lineRule="auto"/>
      </w:pPr>
      <w:r>
        <w:t>在上一篇，本质上是：</w:t>
      </w:r>
    </w:p>
    <w:p w14:paraId="2461D93A"/>
    <w:p w14:paraId="64D6FE05">
      <w:pPr>
        <w:pStyle w:val="164"/>
        <w:shd w:val="clear" w:fill="F4F6F8"/>
      </w:pPr>
      <w:r>
        <w:t>数据源：</w:t>
      </w:r>
    </w:p>
    <w:p w14:paraId="51467627">
      <w:pPr>
        <w:pStyle w:val="164"/>
        <w:shd w:val="clear" w:fill="F4F6F8"/>
      </w:pPr>
      <w:r>
        <w:t>Parquet</w:t>
      </w:r>
    </w:p>
    <w:p w14:paraId="6C9408F7">
      <w:pPr>
        <w:pStyle w:val="164"/>
        <w:shd w:val="clear" w:fill="F4F6F8"/>
      </w:pPr>
      <w:r>
        <w:t xml:space="preserve"> </w:t>
      </w:r>
    </w:p>
    <w:p w14:paraId="32156949">
      <w:pPr>
        <w:pStyle w:val="164"/>
        <w:shd w:val="clear" w:fill="F4F6F8"/>
      </w:pPr>
      <w:r>
        <w:t>解释数据类型：</w:t>
      </w:r>
    </w:p>
    <w:p w14:paraId="21B75639">
      <w:pPr>
        <w:pStyle w:val="164"/>
        <w:shd w:val="clear" w:fill="F4F6F8"/>
      </w:pPr>
      <w:r>
        <w:t>pandas / Parquet</w:t>
      </w:r>
    </w:p>
    <w:p w14:paraId="74D53451">
      <w:pPr>
        <w:pStyle w:val="164"/>
        <w:shd w:val="clear" w:fill="F4F6F8"/>
      </w:pPr>
      <w:r>
        <w:t xml:space="preserve"> </w:t>
      </w:r>
    </w:p>
    <w:p w14:paraId="1A13CFDE">
      <w:pPr>
        <w:pStyle w:val="164"/>
        <w:shd w:val="clear" w:fill="F4F6F8"/>
      </w:pPr>
      <w:r>
        <w:t xml:space="preserve"> </w:t>
      </w:r>
    </w:p>
    <w:p w14:paraId="24682D44">
      <w:pPr>
        <w:pStyle w:val="164"/>
        <w:shd w:val="clear" w:fill="F4F6F8"/>
      </w:pPr>
      <w:r>
        <w:t>契约：</w:t>
      </w:r>
    </w:p>
    <w:p w14:paraId="2AD6AAA0">
      <w:pPr>
        <w:pStyle w:val="164"/>
        <w:shd w:val="clear" w:fill="F4F6F8"/>
      </w:pPr>
      <w:r>
        <w:t>integer</w:t>
      </w:r>
    </w:p>
    <w:p w14:paraId="0C7C3795"/>
    <w:p w14:paraId="1B65174F">
      <w:pPr>
        <w:spacing w:after="80" w:line="276" w:lineRule="auto"/>
      </w:pPr>
      <w:r>
        <w:t>整个世界相对简单。</w:t>
      </w:r>
    </w:p>
    <w:p w14:paraId="61EED5E9">
      <w:pPr>
        <w:spacing w:after="80" w:line="276" w:lineRule="auto"/>
      </w:pPr>
      <w:r>
        <w:t>而现在：</w:t>
      </w:r>
    </w:p>
    <w:p w14:paraId="70AE9DC6"/>
    <w:p w14:paraId="52685D7D">
      <w:pPr>
        <w:pStyle w:val="164"/>
        <w:shd w:val="clear" w:fill="F4F6F8"/>
      </w:pPr>
      <w:r>
        <w:t>原始数据</w:t>
      </w:r>
    </w:p>
    <w:p w14:paraId="569AA04E">
      <w:pPr>
        <w:pStyle w:val="164"/>
        <w:shd w:val="clear" w:fill="F4F6F8"/>
      </w:pPr>
      <w:r>
        <w:t>Parquet</w:t>
      </w:r>
    </w:p>
    <w:p w14:paraId="4883AC13">
      <w:pPr>
        <w:pStyle w:val="164"/>
        <w:shd w:val="clear" w:fill="F4F6F8"/>
      </w:pPr>
      <w:r>
        <w:t xml:space="preserve"> ↓</w:t>
      </w:r>
    </w:p>
    <w:p w14:paraId="78256E51">
      <w:pPr>
        <w:pStyle w:val="164"/>
        <w:shd w:val="clear" w:fill="F4F6F8"/>
      </w:pPr>
      <w:r>
        <w:t>pandas</w:t>
      </w:r>
    </w:p>
    <w:p w14:paraId="1AEAD9F5">
      <w:pPr>
        <w:pStyle w:val="164"/>
        <w:shd w:val="clear" w:fill="F4F6F8"/>
      </w:pPr>
      <w:r>
        <w:t xml:space="preserve"> ↓</w:t>
      </w:r>
    </w:p>
    <w:p w14:paraId="2373919B">
      <w:pPr>
        <w:pStyle w:val="164"/>
        <w:shd w:val="clear" w:fill="F4F6F8"/>
      </w:pPr>
      <w:r>
        <w:t>SQLAlchemy</w:t>
      </w:r>
    </w:p>
    <w:p w14:paraId="73EC0199">
      <w:pPr>
        <w:pStyle w:val="164"/>
        <w:shd w:val="clear" w:fill="F4F6F8"/>
      </w:pPr>
      <w:r>
        <w:t xml:space="preserve"> ↓</w:t>
      </w:r>
    </w:p>
    <w:p w14:paraId="2D0BEA92">
      <w:pPr>
        <w:pStyle w:val="164"/>
        <w:shd w:val="clear" w:fill="F4F6F8"/>
      </w:pPr>
      <w:r>
        <w:t>PostgreSQL</w:t>
      </w:r>
    </w:p>
    <w:p w14:paraId="552BCD0F">
      <w:pPr>
        <w:pStyle w:val="164"/>
        <w:shd w:val="clear" w:fill="F4F6F8"/>
      </w:pPr>
      <w:r>
        <w:t xml:space="preserve"> ↓</w:t>
      </w:r>
    </w:p>
    <w:p w14:paraId="58E5BAC4">
      <w:pPr>
        <w:pStyle w:val="164"/>
        <w:shd w:val="clear" w:fill="F4F6F8"/>
      </w:pPr>
      <w:r>
        <w:t>数据库类型系统</w:t>
      </w:r>
    </w:p>
    <w:p w14:paraId="5CD6C7D6"/>
    <w:p w14:paraId="2D6639C1">
      <w:pPr>
        <w:spacing w:after="80" w:line="276" w:lineRule="auto"/>
      </w:pPr>
      <w:r>
        <w:t>中间多了一层</w:t>
      </w:r>
      <w:r>
        <w:rPr>
          <w:b/>
        </w:rPr>
        <w:t>数据源转换</w:t>
      </w:r>
      <w:r>
        <w:t>。</w:t>
      </w:r>
    </w:p>
    <w:p w14:paraId="0954E05B">
      <w:pPr>
        <w:spacing w:after="80" w:line="276" w:lineRule="auto"/>
      </w:pPr>
      <w:r>
        <w:t>所以现在你不能再问：</w:t>
      </w:r>
    </w:p>
    <w:p w14:paraId="43204A6A"/>
    <w:p w14:paraId="2BB29016">
      <w:pPr>
        <w:pStyle w:val="165"/>
        <w:pBdr>
          <w:left w:val="single" w:color="B7BDC5" w:sz="10" w:space="6"/>
        </w:pBdr>
      </w:pPr>
      <w:r>
        <w:t>“我的数据本来是什么类型？”</w:t>
      </w:r>
    </w:p>
    <w:p w14:paraId="6EE1A7DA"/>
    <w:p w14:paraId="28C30FFC">
      <w:pPr>
        <w:spacing w:after="80" w:line="276" w:lineRule="auto"/>
      </w:pPr>
      <w:r>
        <w:t>你必须问：</w:t>
      </w:r>
    </w:p>
    <w:p w14:paraId="600FD704"/>
    <w:p w14:paraId="7E9C4A69">
      <w:pPr>
        <w:pStyle w:val="165"/>
        <w:pBdr>
          <w:left w:val="single" w:color="B7BDC5" w:sz="10" w:space="6"/>
        </w:pBdr>
      </w:pPr>
      <w:r>
        <w:rPr>
          <w:b/>
        </w:rPr>
        <w:t>“经过迁移以后，数据库中的真实物理类型是什么？”</w:t>
      </w:r>
    </w:p>
    <w:p w14:paraId="7EEAC30D"/>
    <w:p w14:paraId="7147C0EB">
      <w:pPr>
        <w:spacing w:after="80" w:line="276" w:lineRule="auto"/>
      </w:pPr>
      <w:r>
        <w:t>这就是这篇报告第一次真正让你接触：</w:t>
      </w:r>
    </w:p>
    <w:p w14:paraId="525AC2D5"/>
    <w:p w14:paraId="7A5F2A76">
      <w:pPr>
        <w:pStyle w:val="165"/>
        <w:pBdr>
          <w:left w:val="single" w:color="B7BDC5" w:sz="10" w:space="6"/>
        </w:pBdr>
      </w:pPr>
      <w:r>
        <w:rPr>
          <w:b/>
        </w:rPr>
        <w:t>跨数据源 Schema / Physical Type 对齐。</w:t>
      </w:r>
    </w:p>
    <w:p w14:paraId="438A93D2"/>
    <w:p w14:paraId="254D7FA3">
      <w:pPr>
        <w:pBdr>
          <w:bottom w:val="single" w:color="D8DDE3" w:sz="4" w:space="1"/>
        </w:pBdr>
        <w:spacing w:before="40" w:after="40"/>
      </w:pPr>
    </w:p>
    <w:p w14:paraId="2CE5F77C"/>
    <w:p w14:paraId="5DA9B925">
      <w:pPr>
        <w:pStyle w:val="3"/>
      </w:pPr>
      <w:r>
        <w:t>三十六、于是 8.6 第一次修复：全局改</w:t>
      </w:r>
    </w:p>
    <w:p w14:paraId="61351635"/>
    <w:p w14:paraId="0F0DF594">
      <w:pPr>
        <w:spacing w:after="80" w:line="276" w:lineRule="auto"/>
      </w:pPr>
      <w:r>
        <w:t>看到：</w:t>
      </w:r>
    </w:p>
    <w:p w14:paraId="0A020691"/>
    <w:p w14:paraId="14749F9D">
      <w:pPr>
        <w:pStyle w:val="164"/>
        <w:shd w:val="clear" w:fill="F4F6F8"/>
      </w:pPr>
      <w:r>
        <w:t>9 个 bigint 相关</w:t>
      </w:r>
    </w:p>
    <w:p w14:paraId="06A82C9C">
      <w:pPr>
        <w:pStyle w:val="164"/>
        <w:shd w:val="clear" w:fill="F4F6F8"/>
      </w:pPr>
      <w:r>
        <w:t>1 个 double precision 相关</w:t>
      </w:r>
    </w:p>
    <w:p w14:paraId="1186AF8D"/>
    <w:p w14:paraId="3B1D2CD6">
      <w:pPr>
        <w:spacing w:after="80" w:line="276" w:lineRule="auto"/>
      </w:pPr>
      <w:r>
        <w:t>而且规律特别明显。</w:t>
      </w:r>
    </w:p>
    <w:p w14:paraId="5E5B130B">
      <w:pPr>
        <w:spacing w:after="80" w:line="276" w:lineRule="auto"/>
      </w:pPr>
      <w:r>
        <w:t>所以先采用批量修：</w:t>
      </w:r>
    </w:p>
    <w:p w14:paraId="3D68A3A1"/>
    <w:p w14:paraId="237BE471">
      <w:pPr>
        <w:pStyle w:val="164"/>
        <w:shd w:val="clear" w:fill="F4F6F8"/>
      </w:pPr>
      <w:r>
        <w:t>integer → bigint</w:t>
      </w:r>
    </w:p>
    <w:p w14:paraId="735D548F">
      <w:pPr>
        <w:pStyle w:val="164"/>
        <w:shd w:val="clear" w:fill="F4F6F8"/>
      </w:pPr>
      <w:r>
        <w:t>number → double</w:t>
      </w:r>
    </w:p>
    <w:p w14:paraId="05F40B2C"/>
    <w:p w14:paraId="71CA6066">
      <w:pPr>
        <w:spacing w:after="80" w:line="276" w:lineRule="auto"/>
      </w:pPr>
      <w:r>
        <w:t>结果：</w:t>
      </w:r>
    </w:p>
    <w:p w14:paraId="032344CE"/>
    <w:p w14:paraId="6C44E44E">
      <w:pPr>
        <w:pStyle w:val="164"/>
        <w:shd w:val="clear" w:fill="F4F6F8"/>
      </w:pPr>
      <w:r>
        <w:t>10 failed</w:t>
      </w:r>
    </w:p>
    <w:p w14:paraId="29F12B5B">
      <w:pPr>
        <w:pStyle w:val="164"/>
        <w:shd w:val="clear" w:fill="F4F6F8"/>
      </w:pPr>
      <w:r>
        <w:t xml:space="preserve">      ↓</w:t>
      </w:r>
    </w:p>
    <w:p w14:paraId="31D2F57C">
      <w:pPr>
        <w:pStyle w:val="164"/>
        <w:shd w:val="clear" w:fill="F4F6F8"/>
      </w:pPr>
      <w:r>
        <w:t>2 failed</w:t>
      </w:r>
    </w:p>
    <w:p w14:paraId="031C4314"/>
    <w:p w14:paraId="74897D6D">
      <w:pPr>
        <w:spacing w:after="80" w:line="276" w:lineRule="auto"/>
      </w:pPr>
      <w:r>
        <w:t>这时候你发现：</w:t>
      </w:r>
    </w:p>
    <w:p w14:paraId="4DE34636"/>
    <w:p w14:paraId="10D2C8FA">
      <w:pPr>
        <w:pStyle w:val="165"/>
        <w:pBdr>
          <w:left w:val="single" w:color="B7BDC5" w:sz="10" w:space="6"/>
        </w:pBdr>
      </w:pPr>
      <w:r>
        <w:t>“这个方向基本是对的。”</w:t>
      </w:r>
    </w:p>
    <w:p w14:paraId="03BE61E1"/>
    <w:p w14:paraId="61F0C8C3">
      <w:pPr>
        <w:spacing w:after="80" w:line="276" w:lineRule="auto"/>
      </w:pPr>
      <w:r>
        <w:t>但是还有两个。</w:t>
      </w:r>
    </w:p>
    <w:p w14:paraId="43DAFCEC">
      <w:pPr>
        <w:spacing w:after="80" w:line="276" w:lineRule="auto"/>
      </w:pPr>
      <w:r>
        <w:t>它们就是：</w:t>
      </w:r>
    </w:p>
    <w:p w14:paraId="52ADA512"/>
    <w:p w14:paraId="684BC659">
      <w:pPr>
        <w:pStyle w:val="164"/>
        <w:shd w:val="clear" w:fill="F4F6F8"/>
      </w:pPr>
      <w:r>
        <w:t>posting_hour</w:t>
      </w:r>
    </w:p>
    <w:p w14:paraId="052C3869">
      <w:pPr>
        <w:pStyle w:val="164"/>
        <w:shd w:val="clear" w:fill="F4F6F8"/>
      </w:pPr>
      <w:r>
        <w:t>posting_dayofweek</w:t>
      </w:r>
    </w:p>
    <w:p w14:paraId="2D38292A"/>
    <w:p w14:paraId="32B527FB">
      <w:pPr>
        <w:pBdr>
          <w:bottom w:val="single" w:color="D8DDE3" w:sz="4" w:space="1"/>
        </w:pBdr>
        <w:spacing w:before="40" w:after="40"/>
      </w:pPr>
    </w:p>
    <w:p w14:paraId="33EFD22D"/>
    <w:p w14:paraId="7B88912F">
      <w:pPr>
        <w:pStyle w:val="3"/>
      </w:pPr>
      <w:r>
        <w:t>三十七、为什么全局替换反而把这两个改错了？</w:t>
      </w:r>
    </w:p>
    <w:p w14:paraId="382C8217"/>
    <w:p w14:paraId="21DF718B">
      <w:pPr>
        <w:spacing w:after="80" w:line="276" w:lineRule="auto"/>
      </w:pPr>
      <w:r>
        <w:t>因为你开始理解：</w:t>
      </w:r>
    </w:p>
    <w:p w14:paraId="258527A2"/>
    <w:p w14:paraId="6D42AC93">
      <w:pPr>
        <w:pStyle w:val="165"/>
        <w:pBdr>
          <w:left w:val="single" w:color="B7BDC5" w:sz="10" w:space="6"/>
        </w:pBdr>
      </w:pPr>
      <w:r>
        <w:rPr>
          <w:b/>
        </w:rPr>
        <w:t>类型不是只看“值像不像整数”，而要看真实存储类型。</w:t>
      </w:r>
    </w:p>
    <w:p w14:paraId="61934ABC"/>
    <w:p w14:paraId="680125C8">
      <w:pPr>
        <w:spacing w:after="80" w:line="276" w:lineRule="auto"/>
      </w:pPr>
      <w:r>
        <w:t>大多数字段：</w:t>
      </w:r>
    </w:p>
    <w:p w14:paraId="008CF9EE"/>
    <w:p w14:paraId="4F557BCA">
      <w:pPr>
        <w:pStyle w:val="164"/>
        <w:shd w:val="clear" w:fill="F4F6F8"/>
      </w:pPr>
      <w:r>
        <w:t>int64</w:t>
      </w:r>
    </w:p>
    <w:p w14:paraId="34A83866">
      <w:pPr>
        <w:pStyle w:val="164"/>
        <w:shd w:val="clear" w:fill="F4F6F8"/>
      </w:pPr>
      <w:r>
        <w:t>→ bigint</w:t>
      </w:r>
    </w:p>
    <w:p w14:paraId="5C567918"/>
    <w:p w14:paraId="2675F0AC">
      <w:pPr>
        <w:spacing w:after="80" w:line="276" w:lineRule="auto"/>
      </w:pPr>
      <w:r>
        <w:t>但这两个字段在 PostgreSQL 里实际是：</w:t>
      </w:r>
    </w:p>
    <w:p w14:paraId="0D5EA80E"/>
    <w:p w14:paraId="41BE0253">
      <w:pPr>
        <w:pStyle w:val="164"/>
        <w:shd w:val="clear" w:fill="F4F6F8"/>
      </w:pPr>
      <w:r>
        <w:t>integer</w:t>
      </w:r>
    </w:p>
    <w:p w14:paraId="4CA7FF06"/>
    <w:p w14:paraId="512F8FB9">
      <w:pPr>
        <w:spacing w:after="80" w:line="276" w:lineRule="auto"/>
      </w:pPr>
      <w:r>
        <w:t>也就是说：</w:t>
      </w:r>
    </w:p>
    <w:p w14:paraId="70C99D3A"/>
    <w:p w14:paraId="74400278">
      <w:pPr>
        <w:pStyle w:val="164"/>
        <w:shd w:val="clear" w:fill="F4F6F8"/>
      </w:pPr>
      <w:r>
        <w:t>同样都是“整数”</w:t>
      </w:r>
    </w:p>
    <w:p w14:paraId="1CB98FFA"/>
    <w:p w14:paraId="4CA11A42">
      <w:pPr>
        <w:spacing w:after="80" w:line="276" w:lineRule="auto"/>
      </w:pPr>
      <w:r>
        <w:t>但可能来自：</w:t>
      </w:r>
    </w:p>
    <w:p w14:paraId="6985A25D"/>
    <w:p w14:paraId="7458A4F0">
      <w:pPr>
        <w:pStyle w:val="164"/>
        <w:shd w:val="clear" w:fill="F4F6F8"/>
      </w:pPr>
      <w:r>
        <w:t>int32</w:t>
      </w:r>
    </w:p>
    <w:p w14:paraId="044CD7A0"/>
    <w:p w14:paraId="0E79B5CD">
      <w:pPr>
        <w:spacing w:after="80" w:line="276" w:lineRule="auto"/>
      </w:pPr>
      <w:r>
        <w:t>而不是：</w:t>
      </w:r>
    </w:p>
    <w:p w14:paraId="67338430"/>
    <w:p w14:paraId="197445D3">
      <w:pPr>
        <w:pStyle w:val="164"/>
        <w:shd w:val="clear" w:fill="F4F6F8"/>
      </w:pPr>
      <w:r>
        <w:t>int64</w:t>
      </w:r>
    </w:p>
    <w:p w14:paraId="759AEFB5"/>
    <w:p w14:paraId="40CA853D">
      <w:pPr>
        <w:spacing w:after="80" w:line="276" w:lineRule="auto"/>
      </w:pPr>
      <w:r>
        <w:t>于是：</w:t>
      </w:r>
    </w:p>
    <w:p w14:paraId="4EF3B2F8"/>
    <w:p w14:paraId="5F9C4250">
      <w:pPr>
        <w:pStyle w:val="164"/>
        <w:shd w:val="clear" w:fill="F4F6F8"/>
      </w:pPr>
      <w:r>
        <w:t>posting_hour</w:t>
      </w:r>
    </w:p>
    <w:p w14:paraId="4997274B">
      <w:pPr>
        <w:pStyle w:val="164"/>
        <w:shd w:val="clear" w:fill="F4F6F8"/>
      </w:pPr>
      <w:r>
        <w:t>posting_dayofweek</w:t>
      </w:r>
    </w:p>
    <w:p w14:paraId="53F38AA8"/>
    <w:p w14:paraId="12C38E4A">
      <w:pPr>
        <w:spacing w:after="80" w:line="276" w:lineRule="auto"/>
      </w:pPr>
      <w:r>
        <w:t xml:space="preserve">被全局换成 </w:t>
      </w:r>
      <w:r>
        <w:rPr>
          <w:rFonts w:ascii="Consolas" w:hAnsi="Consolas" w:eastAsia="Microsoft YaHei Mono"/>
        </w:rPr>
        <w:t>bigint</w:t>
      </w:r>
      <w:r>
        <w:t xml:space="preserve"> 后：</w:t>
      </w:r>
    </w:p>
    <w:p w14:paraId="5791C263"/>
    <w:p w14:paraId="39FBACCF">
      <w:pPr>
        <w:pStyle w:val="164"/>
        <w:shd w:val="clear" w:fill="F4F6F8"/>
      </w:pPr>
      <w:r>
        <w:t>契约：</w:t>
      </w:r>
    </w:p>
    <w:p w14:paraId="4B1960CB">
      <w:pPr>
        <w:pStyle w:val="164"/>
        <w:shd w:val="clear" w:fill="F4F6F8"/>
      </w:pPr>
      <w:r>
        <w:t>bigint</w:t>
      </w:r>
    </w:p>
    <w:p w14:paraId="6304AC4E">
      <w:pPr>
        <w:pStyle w:val="164"/>
        <w:shd w:val="clear" w:fill="F4F6F8"/>
      </w:pPr>
      <w:r>
        <w:t xml:space="preserve"> </w:t>
      </w:r>
    </w:p>
    <w:p w14:paraId="7A7ECD93">
      <w:pPr>
        <w:pStyle w:val="164"/>
        <w:shd w:val="clear" w:fill="F4F6F8"/>
      </w:pPr>
      <w:r>
        <w:t>数据库：</w:t>
      </w:r>
    </w:p>
    <w:p w14:paraId="4B7A60FE">
      <w:pPr>
        <w:pStyle w:val="164"/>
        <w:shd w:val="clear" w:fill="F4F6F8"/>
      </w:pPr>
      <w:r>
        <w:t>integer</w:t>
      </w:r>
    </w:p>
    <w:p w14:paraId="4D7A221D"/>
    <w:p w14:paraId="5C03FB72">
      <w:pPr>
        <w:spacing w:after="80" w:line="276" w:lineRule="auto"/>
      </w:pPr>
      <w:r>
        <w:t>再次失败。</w:t>
      </w:r>
    </w:p>
    <w:p w14:paraId="168A7E03">
      <w:pPr>
        <w:spacing w:after="80" w:line="276" w:lineRule="auto"/>
      </w:pPr>
      <w:r>
        <w:t>于是最终不是：</w:t>
      </w:r>
    </w:p>
    <w:p w14:paraId="64C356BC"/>
    <w:p w14:paraId="308FE759">
      <w:pPr>
        <w:pStyle w:val="165"/>
        <w:pBdr>
          <w:left w:val="single" w:color="B7BDC5" w:sz="10" w:space="6"/>
        </w:pBdr>
      </w:pPr>
      <w:r>
        <w:t>“全部统一成 bigint。”</w:t>
      </w:r>
    </w:p>
    <w:p w14:paraId="54FAFE68"/>
    <w:p w14:paraId="3C35432B">
      <w:pPr>
        <w:spacing w:after="80" w:line="276" w:lineRule="auto"/>
      </w:pPr>
      <w:r>
        <w:t>而是：</w:t>
      </w:r>
    </w:p>
    <w:p w14:paraId="288076DE"/>
    <w:p w14:paraId="326E6902">
      <w:pPr>
        <w:pStyle w:val="165"/>
        <w:pBdr>
          <w:left w:val="single" w:color="B7BDC5" w:sz="10" w:space="6"/>
        </w:pBdr>
      </w:pPr>
      <w:r>
        <w:rPr>
          <w:b/>
        </w:rPr>
        <w:t>“根据数据库真实 schema 精确对齐每一个字段。”</w:t>
      </w:r>
    </w:p>
    <w:p w14:paraId="0CA9F753"/>
    <w:p w14:paraId="4A15815F">
      <w:pPr>
        <w:spacing w:after="80" w:line="276" w:lineRule="auto"/>
      </w:pPr>
      <w:r>
        <w:t>所以：</w:t>
      </w:r>
    </w:p>
    <w:p w14:paraId="75D45EBF"/>
    <w:p w14:paraId="30A5F1E6">
      <w:pPr>
        <w:pStyle w:val="164"/>
        <w:shd w:val="clear" w:fill="F4F6F8"/>
      </w:pPr>
      <w:r>
        <w:t>其他字段：</w:t>
      </w:r>
    </w:p>
    <w:p w14:paraId="6264677A">
      <w:pPr>
        <w:pStyle w:val="164"/>
        <w:shd w:val="clear" w:fill="F4F6F8"/>
      </w:pPr>
      <w:r>
        <w:t>bigint</w:t>
      </w:r>
    </w:p>
    <w:p w14:paraId="2E82A31B">
      <w:pPr>
        <w:pStyle w:val="164"/>
        <w:shd w:val="clear" w:fill="F4F6F8"/>
      </w:pPr>
      <w:r>
        <w:t xml:space="preserve"> </w:t>
      </w:r>
    </w:p>
    <w:p w14:paraId="6B78DAE4">
      <w:pPr>
        <w:pStyle w:val="164"/>
        <w:shd w:val="clear" w:fill="F4F6F8"/>
      </w:pPr>
      <w:r>
        <w:t>posting_hour：</w:t>
      </w:r>
    </w:p>
    <w:p w14:paraId="4287A22C">
      <w:pPr>
        <w:pStyle w:val="164"/>
        <w:shd w:val="clear" w:fill="F4F6F8"/>
      </w:pPr>
      <w:r>
        <w:t>integer</w:t>
      </w:r>
    </w:p>
    <w:p w14:paraId="142B39F3">
      <w:pPr>
        <w:pStyle w:val="164"/>
        <w:shd w:val="clear" w:fill="F4F6F8"/>
      </w:pPr>
      <w:r>
        <w:t xml:space="preserve"> </w:t>
      </w:r>
    </w:p>
    <w:p w14:paraId="5AAC746C">
      <w:pPr>
        <w:pStyle w:val="164"/>
        <w:shd w:val="clear" w:fill="F4F6F8"/>
      </w:pPr>
      <w:r>
        <w:t>posting_dayofweek：</w:t>
      </w:r>
    </w:p>
    <w:p w14:paraId="4014DF5E">
      <w:pPr>
        <w:pStyle w:val="164"/>
        <w:shd w:val="clear" w:fill="F4F6F8"/>
      </w:pPr>
      <w:r>
        <w:t>integer</w:t>
      </w:r>
    </w:p>
    <w:p w14:paraId="046BD1C9">
      <w:pPr>
        <w:pStyle w:val="164"/>
        <w:shd w:val="clear" w:fill="F4F6F8"/>
      </w:pPr>
      <w:r>
        <w:t xml:space="preserve"> </w:t>
      </w:r>
    </w:p>
    <w:p w14:paraId="12F6DB43">
      <w:pPr>
        <w:pStyle w:val="164"/>
        <w:shd w:val="clear" w:fill="F4F6F8"/>
      </w:pPr>
      <w:r>
        <w:t>amount：</w:t>
      </w:r>
    </w:p>
    <w:p w14:paraId="06881B36">
      <w:pPr>
        <w:pStyle w:val="164"/>
        <w:shd w:val="clear" w:fill="F4F6F8"/>
      </w:pPr>
      <w:r>
        <w:t>double</w:t>
      </w:r>
    </w:p>
    <w:p w14:paraId="1E569CD6"/>
    <w:p w14:paraId="7244B222">
      <w:pPr>
        <w:spacing w:after="80" w:line="276" w:lineRule="auto"/>
      </w:pPr>
      <w:r>
        <w:t>最终：</w:t>
      </w:r>
    </w:p>
    <w:p w14:paraId="1E3567A7"/>
    <w:p w14:paraId="3F50F41D">
      <w:pPr>
        <w:pStyle w:val="164"/>
        <w:shd w:val="clear" w:fill="F4F6F8"/>
      </w:pPr>
      <w:r>
        <w:t>55 passed</w:t>
      </w:r>
    </w:p>
    <w:p w14:paraId="6828E92D"/>
    <w:p w14:paraId="75374F7A">
      <w:pPr>
        <w:spacing w:after="80" w:line="276" w:lineRule="auto"/>
      </w:pPr>
      <w:r>
        <w:t>这就是为什么报告特别强调：</w:t>
      </w:r>
    </w:p>
    <w:p w14:paraId="54680B5E"/>
    <w:p w14:paraId="75BC5E7C">
      <w:pPr>
        <w:pStyle w:val="165"/>
        <w:pBdr>
          <w:left w:val="single" w:color="B7BDC5" w:sz="10" w:space="6"/>
        </w:pBdr>
      </w:pPr>
      <w:r>
        <w:t>全局替换解决的是“规律问题”，但最终仍需要根据真实数据源做精细化校准。</w:t>
      </w:r>
    </w:p>
    <w:p w14:paraId="47303F96"/>
    <w:p w14:paraId="338339FB">
      <w:pPr>
        <w:pBdr>
          <w:bottom w:val="single" w:color="D8DDE3" w:sz="4" w:space="1"/>
        </w:pBdr>
        <w:spacing w:before="40" w:after="40"/>
      </w:pPr>
    </w:p>
    <w:p w14:paraId="07C1E291"/>
    <w:p w14:paraId="2B00FE8F">
      <w:pPr>
        <w:pStyle w:val="3"/>
      </w:pPr>
      <w:r>
        <w:t>三十八、你其实是在做一次“契约和现实重新签合同”</w:t>
      </w:r>
    </w:p>
    <w:p w14:paraId="0B2F6BB5"/>
    <w:p w14:paraId="61015820">
      <w:pPr>
        <w:spacing w:after="80" w:line="276" w:lineRule="auto"/>
      </w:pPr>
      <w:r>
        <w:t>现在把这一切抽象一下。</w:t>
      </w:r>
    </w:p>
    <w:p w14:paraId="07A99A18">
      <w:pPr>
        <w:spacing w:after="80" w:line="276" w:lineRule="auto"/>
      </w:pPr>
      <w:r>
        <w:t>最开始你写契约：</w:t>
      </w:r>
    </w:p>
    <w:p w14:paraId="1F48F17E"/>
    <w:p w14:paraId="70D25E64">
      <w:pPr>
        <w:pStyle w:val="164"/>
        <w:shd w:val="clear" w:fill="F4F6F8"/>
      </w:pPr>
      <w:r>
        <w:t>“我认为数据库应该长这样。”</w:t>
      </w:r>
    </w:p>
    <w:p w14:paraId="703EA9FC"/>
    <w:p w14:paraId="63A3133C">
      <w:pPr>
        <w:spacing w:after="80" w:line="276" w:lineRule="auto"/>
      </w:pPr>
      <w:r>
        <w:t>然后数据库实际上是：</w:t>
      </w:r>
    </w:p>
    <w:p w14:paraId="7EFC9CE3"/>
    <w:p w14:paraId="6CEC89F5">
      <w:pPr>
        <w:pStyle w:val="164"/>
        <w:shd w:val="clear" w:fill="F4F6F8"/>
      </w:pPr>
      <w:r>
        <w:t>“现实中的我其实是这样。”</w:t>
      </w:r>
    </w:p>
    <w:p w14:paraId="373D6E13"/>
    <w:p w14:paraId="447A8CA4">
      <w:pPr>
        <w:spacing w:after="80" w:line="276" w:lineRule="auto"/>
      </w:pPr>
      <w:r>
        <w:t>Datacontract 做的就是：</w:t>
      </w:r>
    </w:p>
    <w:p w14:paraId="0EA71580"/>
    <w:p w14:paraId="695208E7">
      <w:pPr>
        <w:pStyle w:val="164"/>
        <w:shd w:val="clear" w:fill="F4F6F8"/>
      </w:pPr>
      <w:r>
        <w:t>契约</w:t>
      </w:r>
    </w:p>
    <w:p w14:paraId="782D4C24">
      <w:pPr>
        <w:pStyle w:val="164"/>
        <w:shd w:val="clear" w:fill="F4F6F8"/>
      </w:pPr>
      <w:r>
        <w:t xml:space="preserve">  ↕</w:t>
      </w:r>
    </w:p>
    <w:p w14:paraId="01CC187B">
      <w:pPr>
        <w:pStyle w:val="164"/>
        <w:shd w:val="clear" w:fill="F4F6F8"/>
      </w:pPr>
      <w:r>
        <w:t>现实数据库</w:t>
      </w:r>
    </w:p>
    <w:p w14:paraId="2962293F"/>
    <w:p w14:paraId="49D6BD3D">
      <w:pPr>
        <w:spacing w:after="80" w:line="276" w:lineRule="auto"/>
      </w:pPr>
      <w:r>
        <w:t>不断核对。</w:t>
      </w:r>
    </w:p>
    <w:p w14:paraId="5E43494A">
      <w:pPr>
        <w:spacing w:after="80" w:line="276" w:lineRule="auto"/>
      </w:pPr>
      <w:r>
        <w:t>所以：</w:t>
      </w:r>
    </w:p>
    <w:p w14:paraId="58CF56DF"/>
    <w:p w14:paraId="2DF1A7A9">
      <w:pPr>
        <w:pStyle w:val="164"/>
        <w:shd w:val="clear" w:fill="F4F6F8"/>
      </w:pPr>
      <w:r>
        <w:t>契约不是“自娱自乐的文档”</w:t>
      </w:r>
    </w:p>
    <w:p w14:paraId="4BAE13E6"/>
    <w:p w14:paraId="59EA4411">
      <w:pPr>
        <w:spacing w:after="80" w:line="276" w:lineRule="auto"/>
      </w:pPr>
      <w:r>
        <w:t>而是：</w:t>
      </w:r>
    </w:p>
    <w:p w14:paraId="2C867736"/>
    <w:p w14:paraId="0D72E341">
      <w:pPr>
        <w:pStyle w:val="165"/>
        <w:pBdr>
          <w:left w:val="single" w:color="B7BDC5" w:sz="10" w:space="6"/>
        </w:pBdr>
      </w:pPr>
      <w:r>
        <w:rPr>
          <w:b/>
        </w:rPr>
        <w:t>必须和现实数据源精确对齐的约束。</w:t>
      </w:r>
    </w:p>
    <w:p w14:paraId="49893DF0"/>
    <w:p w14:paraId="0BCB6CDA">
      <w:pPr>
        <w:spacing w:after="80" w:line="276" w:lineRule="auto"/>
      </w:pPr>
      <w:r>
        <w:t>这就是 Data Contract 真正有意思的地方。</w:t>
      </w:r>
    </w:p>
    <w:p w14:paraId="65E008FD"/>
    <w:p w14:paraId="175795B8">
      <w:pPr>
        <w:pBdr>
          <w:bottom w:val="single" w:color="D8DDE3" w:sz="4" w:space="1"/>
        </w:pBdr>
        <w:spacing w:before="40" w:after="40"/>
      </w:pPr>
    </w:p>
    <w:p w14:paraId="63B35758"/>
    <w:p w14:paraId="474A90EF">
      <w:pPr>
        <w:pStyle w:val="3"/>
      </w:pPr>
      <w:r>
        <w:t>三十九、然后终于到了最终版 Flow</w:t>
      </w:r>
    </w:p>
    <w:p w14:paraId="691CBE26"/>
    <w:p w14:paraId="4E0D4DE1">
      <w:pPr>
        <w:spacing w:after="80" w:line="276" w:lineRule="auto"/>
      </w:pPr>
      <w:r>
        <w:t>到了这里，前面的所有坑都逐渐汇总成最终配置。</w:t>
      </w:r>
    </w:p>
    <w:p w14:paraId="0F51E4CF">
      <w:pPr>
        <w:spacing w:after="80" w:line="276" w:lineRule="auto"/>
      </w:pPr>
      <w:r>
        <w:t>最终 Flow 核心结构是：</w:t>
      </w:r>
    </w:p>
    <w:p w14:paraId="360348BE"/>
    <w:p w14:paraId="09D2844B">
      <w:pPr>
        <w:pStyle w:val="164"/>
        <w:shd w:val="clear" w:fill="F4F6F8"/>
      </w:pPr>
      <w:r>
        <w:t>tasks:</w:t>
      </w:r>
    </w:p>
    <w:p w14:paraId="17CEE95A">
      <w:pPr>
        <w:pStyle w:val="164"/>
        <w:shd w:val="clear" w:fill="F4F6F8"/>
      </w:pPr>
      <w:r>
        <w:t xml:space="preserve">  - id: run-datacontract-test</w:t>
      </w:r>
    </w:p>
    <w:p w14:paraId="51B57FC8">
      <w:pPr>
        <w:pStyle w:val="164"/>
        <w:shd w:val="clear" w:fill="F4F6F8"/>
      </w:pPr>
      <w:r>
        <w:t xml:space="preserve">    type: io.kestra.plugin.scripts.shell.Commands</w:t>
      </w:r>
    </w:p>
    <w:p w14:paraId="573362C1">
      <w:pPr>
        <w:pStyle w:val="164"/>
        <w:shd w:val="clear" w:fill="F4F6F8"/>
      </w:pPr>
      <w:r>
        <w:t xml:space="preserve"> </w:t>
      </w:r>
    </w:p>
    <w:p w14:paraId="03059752">
      <w:pPr>
        <w:pStyle w:val="164"/>
        <w:shd w:val="clear" w:fill="F4F6F8"/>
      </w:pPr>
      <w:r>
        <w:t xml:space="preserve">    containerImage: python:3.12</w:t>
      </w:r>
    </w:p>
    <w:p w14:paraId="70E17F1B">
      <w:pPr>
        <w:pStyle w:val="164"/>
        <w:shd w:val="clear" w:fill="F4F6F8"/>
      </w:pPr>
      <w:r>
        <w:t xml:space="preserve"> </w:t>
      </w:r>
    </w:p>
    <w:p w14:paraId="61602D27">
      <w:pPr>
        <w:pStyle w:val="164"/>
        <w:shd w:val="clear" w:fill="F4F6F8"/>
      </w:pPr>
      <w:r>
        <w:t xml:space="preserve">    namespaceFiles:</w:t>
      </w:r>
    </w:p>
    <w:p w14:paraId="77135E9B">
      <w:pPr>
        <w:pStyle w:val="164"/>
        <w:shd w:val="clear" w:fill="F4F6F8"/>
      </w:pPr>
      <w:r>
        <w:t xml:space="preserve">      enabled: true</w:t>
      </w:r>
    </w:p>
    <w:p w14:paraId="0A98C0F1">
      <w:pPr>
        <w:pStyle w:val="164"/>
        <w:shd w:val="clear" w:fill="F4F6F8"/>
      </w:pPr>
      <w:r>
        <w:t xml:space="preserve"> </w:t>
      </w:r>
    </w:p>
    <w:p w14:paraId="3931A6D9">
      <w:pPr>
        <w:pStyle w:val="164"/>
        <w:shd w:val="clear" w:fill="F4F6F8"/>
      </w:pPr>
      <w:r>
        <w:t xml:space="preserve">    taskRunner:</w:t>
      </w:r>
    </w:p>
    <w:p w14:paraId="62D2D318">
      <w:pPr>
        <w:pStyle w:val="164"/>
        <w:shd w:val="clear" w:fill="F4F6F8"/>
      </w:pPr>
      <w:r>
        <w:t xml:space="preserve">      type: io.kestra.plugin.scripts.runner.docker.Docker</w:t>
      </w:r>
    </w:p>
    <w:p w14:paraId="05B41FCA">
      <w:pPr>
        <w:pStyle w:val="164"/>
        <w:shd w:val="clear" w:fill="F4F6F8"/>
      </w:pPr>
      <w:r>
        <w:t xml:space="preserve">      networkMode: kestra_default</w:t>
      </w:r>
    </w:p>
    <w:p w14:paraId="1BD83E45">
      <w:pPr>
        <w:pStyle w:val="164"/>
        <w:shd w:val="clear" w:fill="F4F6F8"/>
      </w:pPr>
      <w:r>
        <w:t xml:space="preserve"> </w:t>
      </w:r>
    </w:p>
    <w:p w14:paraId="57EDB012">
      <w:pPr>
        <w:pStyle w:val="164"/>
        <w:shd w:val="clear" w:fill="F4F6F8"/>
      </w:pPr>
      <w:r>
        <w:t xml:space="preserve">    env:</w:t>
      </w:r>
    </w:p>
    <w:p w14:paraId="6593E8DF">
      <w:pPr>
        <w:pStyle w:val="164"/>
        <w:shd w:val="clear" w:fill="F4F6F8"/>
      </w:pPr>
      <w:r>
        <w:t xml:space="preserve">      DATACONTRACT_POSTGRES_USERNAME: kestra</w:t>
      </w:r>
    </w:p>
    <w:p w14:paraId="3F282AB2">
      <w:pPr>
        <w:pStyle w:val="164"/>
        <w:shd w:val="clear" w:fill="F4F6F8"/>
      </w:pPr>
      <w:r>
        <w:t xml:space="preserve">      DATACONTRACT_POSTGRES_PASSWORD: ...</w:t>
      </w:r>
    </w:p>
    <w:p w14:paraId="2BB2C8C7">
      <w:pPr>
        <w:pStyle w:val="164"/>
        <w:shd w:val="clear" w:fill="F4F6F8"/>
      </w:pPr>
      <w:r>
        <w:t xml:space="preserve"> </w:t>
      </w:r>
    </w:p>
    <w:p w14:paraId="624A7EF5">
      <w:pPr>
        <w:pStyle w:val="164"/>
        <w:shd w:val="clear" w:fill="F4F6F8"/>
      </w:pPr>
      <w:r>
        <w:t xml:space="preserve">    commands:</w:t>
      </w:r>
    </w:p>
    <w:p w14:paraId="12AEA853">
      <w:pPr>
        <w:pStyle w:val="164"/>
        <w:shd w:val="clear" w:fill="F4F6F8"/>
      </w:pPr>
      <w:r>
        <w:t xml:space="preserve">      - pip install 'datacontract-cli[postgres]' --quiet</w:t>
      </w:r>
    </w:p>
    <w:p w14:paraId="5D100DD7">
      <w:pPr>
        <w:pStyle w:val="164"/>
        <w:shd w:val="clear" w:fill="F4F6F8"/>
      </w:pPr>
      <w:r>
        <w:t xml:space="preserve">      - export PYTHONUTF8=1</w:t>
      </w:r>
    </w:p>
    <w:p w14:paraId="73F9F3F2">
      <w:pPr>
        <w:pStyle w:val="164"/>
        <w:shd w:val="clear" w:fill="F4F6F8"/>
      </w:pPr>
      <w:r>
        <w:t xml:space="preserve">      - datacontract ci financial_data_contract.yaml \</w:t>
      </w:r>
    </w:p>
    <w:p w14:paraId="154C420E">
      <w:pPr>
        <w:pStyle w:val="164"/>
        <w:shd w:val="clear" w:fill="F4F6F8"/>
      </w:pPr>
      <w:r>
        <w:t xml:space="preserve">          --output /tmp/datacontract_report.json \</w:t>
      </w:r>
    </w:p>
    <w:p w14:paraId="662631E5">
      <w:pPr>
        <w:pStyle w:val="164"/>
        <w:shd w:val="clear" w:fill="F4F6F8"/>
      </w:pPr>
      <w:r>
        <w:t xml:space="preserve">          --output-format json</w:t>
      </w:r>
    </w:p>
    <w:p w14:paraId="60E01F4E">
      <w:pPr>
        <w:pStyle w:val="164"/>
        <w:shd w:val="clear" w:fill="F4F6F8"/>
      </w:pPr>
      <w:r>
        <w:t xml:space="preserve">      - cat /tmp/datacontract_report.json</w:t>
      </w:r>
    </w:p>
    <w:p w14:paraId="0985E713"/>
    <w:p w14:paraId="4D1FB905">
      <w:pPr>
        <w:spacing w:after="80" w:line="276" w:lineRule="auto"/>
      </w:pPr>
      <w:r>
        <w:t>你现在就应该把这些字段分别翻译成人话。</w:t>
      </w:r>
    </w:p>
    <w:p w14:paraId="3EE0D8C0"/>
    <w:p w14:paraId="624B3BF8">
      <w:pPr>
        <w:pBdr>
          <w:bottom w:val="single" w:color="D8DDE3" w:sz="4" w:space="1"/>
        </w:pBdr>
        <w:spacing w:before="40" w:after="40"/>
      </w:pPr>
    </w:p>
    <w:p w14:paraId="717B8B4D"/>
    <w:p w14:paraId="132161AC">
      <w:pPr>
        <w:pStyle w:val="4"/>
      </w:pPr>
      <w:r>
        <w:rPr>
          <w:rFonts w:ascii="Consolas" w:hAnsi="Consolas" w:eastAsia="Microsoft YaHei Mono"/>
        </w:rPr>
        <w:t>containerImage</w:t>
      </w:r>
    </w:p>
    <w:p w14:paraId="49AE2D94"/>
    <w:p w14:paraId="10C723DE">
      <w:pPr>
        <w:pStyle w:val="164"/>
        <w:shd w:val="clear" w:fill="F4F6F8"/>
      </w:pPr>
      <w:r>
        <w:t>containerImage: python:3.12</w:t>
      </w:r>
    </w:p>
    <w:p w14:paraId="0A255C6B"/>
    <w:p w14:paraId="04FF8FDB">
      <w:pPr>
        <w:spacing w:after="80" w:line="276" w:lineRule="auto"/>
      </w:pPr>
      <w:r>
        <w:t>意思：</w:t>
      </w:r>
    </w:p>
    <w:p w14:paraId="4FCAC6B0"/>
    <w:p w14:paraId="70D4F827">
      <w:pPr>
        <w:pStyle w:val="165"/>
        <w:pBdr>
          <w:left w:val="single" w:color="B7BDC5" w:sz="10" w:space="6"/>
        </w:pBdr>
      </w:pPr>
      <w:r>
        <w:t>给我一个有 Python 的执行环境。</w:t>
      </w:r>
    </w:p>
    <w:p w14:paraId="27FFE18A"/>
    <w:p w14:paraId="62141798">
      <w:pPr>
        <w:spacing w:after="80" w:line="276" w:lineRule="auto"/>
      </w:pPr>
      <w:r>
        <w:t>因为 Kestra 主容器本身不是 Python 环境。</w:t>
      </w:r>
    </w:p>
    <w:p w14:paraId="22C2F6E1"/>
    <w:p w14:paraId="6C9F2F76">
      <w:pPr>
        <w:pBdr>
          <w:bottom w:val="single" w:color="D8DDE3" w:sz="4" w:space="1"/>
        </w:pBdr>
        <w:spacing w:before="40" w:after="40"/>
      </w:pPr>
    </w:p>
    <w:p w14:paraId="4BAEA611"/>
    <w:p w14:paraId="08CAD86F">
      <w:pPr>
        <w:pStyle w:val="4"/>
      </w:pPr>
      <w:r>
        <w:rPr>
          <w:rFonts w:ascii="Consolas" w:hAnsi="Consolas" w:eastAsia="Microsoft YaHei Mono"/>
        </w:rPr>
        <w:t>namespaceFiles</w:t>
      </w:r>
    </w:p>
    <w:p w14:paraId="2B6C2991"/>
    <w:p w14:paraId="4A4BDDFF">
      <w:pPr>
        <w:pStyle w:val="164"/>
        <w:shd w:val="clear" w:fill="F4F6F8"/>
      </w:pPr>
      <w:r>
        <w:t>namespaceFiles:</w:t>
      </w:r>
    </w:p>
    <w:p w14:paraId="03A7568C">
      <w:pPr>
        <w:pStyle w:val="164"/>
        <w:shd w:val="clear" w:fill="F4F6F8"/>
      </w:pPr>
      <w:r>
        <w:t xml:space="preserve">  enabled: true</w:t>
      </w:r>
    </w:p>
    <w:p w14:paraId="1A1556F1"/>
    <w:p w14:paraId="6158C773">
      <w:pPr>
        <w:spacing w:after="80" w:line="276" w:lineRule="auto"/>
      </w:pPr>
      <w:r>
        <w:t>意思：</w:t>
      </w:r>
    </w:p>
    <w:p w14:paraId="04718D8B"/>
    <w:p w14:paraId="571C96EB">
      <w:pPr>
        <w:pStyle w:val="165"/>
        <w:pBdr>
          <w:left w:val="single" w:color="B7BDC5" w:sz="10" w:space="6"/>
        </w:pBdr>
      </w:pPr>
      <w:r>
        <w:t>把 Kestra Namespace 里的文件提供给这个任务。</w:t>
      </w:r>
    </w:p>
    <w:p w14:paraId="0F5A8642"/>
    <w:p w14:paraId="6F87F071">
      <w:pPr>
        <w:spacing w:after="80" w:line="276" w:lineRule="auto"/>
      </w:pPr>
      <w:r>
        <w:t>这里尤其重要，因为你最终至少需要：</w:t>
      </w:r>
    </w:p>
    <w:p w14:paraId="5D8EA53D"/>
    <w:p w14:paraId="328136B8">
      <w:pPr>
        <w:pStyle w:val="164"/>
        <w:shd w:val="clear" w:fill="F4F6F8"/>
      </w:pPr>
      <w:r>
        <w:t>financial_data_contract.yaml</w:t>
      </w:r>
    </w:p>
    <w:p w14:paraId="303FFC29"/>
    <w:p w14:paraId="07805B7B">
      <w:pPr>
        <w:spacing w:after="80" w:line="276" w:lineRule="auto"/>
      </w:pPr>
      <w:r>
        <w:t>而不是搬运 600MB 数据文件。</w:t>
      </w:r>
    </w:p>
    <w:p w14:paraId="56C11D9F"/>
    <w:p w14:paraId="3EC2F632">
      <w:pPr>
        <w:pBdr>
          <w:bottom w:val="single" w:color="D8DDE3" w:sz="4" w:space="1"/>
        </w:pBdr>
        <w:spacing w:before="40" w:after="40"/>
      </w:pPr>
    </w:p>
    <w:p w14:paraId="07B15022"/>
    <w:p w14:paraId="53839C41">
      <w:pPr>
        <w:pStyle w:val="4"/>
      </w:pPr>
      <w:r>
        <w:rPr>
          <w:rFonts w:ascii="Consolas" w:hAnsi="Consolas" w:eastAsia="Microsoft YaHei Mono"/>
        </w:rPr>
        <w:t>taskRunner</w:t>
      </w:r>
    </w:p>
    <w:p w14:paraId="3A3F502B"/>
    <w:p w14:paraId="49BDBA51">
      <w:pPr>
        <w:pStyle w:val="164"/>
        <w:shd w:val="clear" w:fill="F4F6F8"/>
      </w:pPr>
      <w:r>
        <w:t>taskRunner:</w:t>
      </w:r>
    </w:p>
    <w:p w14:paraId="1B17B6BA">
      <w:pPr>
        <w:pStyle w:val="164"/>
        <w:shd w:val="clear" w:fill="F4F6F8"/>
      </w:pPr>
      <w:r>
        <w:t xml:space="preserve">  type: ...Docker</w:t>
      </w:r>
    </w:p>
    <w:p w14:paraId="1B3BAE6E"/>
    <w:p w14:paraId="505D0152">
      <w:pPr>
        <w:spacing w:after="80" w:line="276" w:lineRule="auto"/>
      </w:pPr>
      <w:r>
        <w:t>意思：</w:t>
      </w:r>
    </w:p>
    <w:p w14:paraId="7183A22D"/>
    <w:p w14:paraId="77864133">
      <w:pPr>
        <w:pStyle w:val="165"/>
        <w:pBdr>
          <w:left w:val="single" w:color="B7BDC5" w:sz="10" w:space="6"/>
        </w:pBdr>
      </w:pPr>
      <w:r>
        <w:t>这个任务用 Docker 容器来跑。</w:t>
      </w:r>
    </w:p>
    <w:p w14:paraId="5DE7E850"/>
    <w:p w14:paraId="5E719A5F">
      <w:pPr>
        <w:pBdr>
          <w:bottom w:val="single" w:color="D8DDE3" w:sz="4" w:space="1"/>
        </w:pBdr>
        <w:spacing w:before="40" w:after="40"/>
      </w:pPr>
    </w:p>
    <w:p w14:paraId="4D0917E2"/>
    <w:p w14:paraId="737F5E80">
      <w:pPr>
        <w:pStyle w:val="4"/>
      </w:pPr>
      <w:r>
        <w:rPr>
          <w:rFonts w:ascii="Consolas" w:hAnsi="Consolas" w:eastAsia="Microsoft YaHei Mono"/>
        </w:rPr>
        <w:t>networkMode</w:t>
      </w:r>
    </w:p>
    <w:p w14:paraId="77A56A70"/>
    <w:p w14:paraId="75C6955A">
      <w:pPr>
        <w:pStyle w:val="164"/>
        <w:shd w:val="clear" w:fill="F4F6F8"/>
      </w:pPr>
      <w:r>
        <w:t>networkMode: kestra_default</w:t>
      </w:r>
    </w:p>
    <w:p w14:paraId="44636050"/>
    <w:p w14:paraId="2C0234A0">
      <w:pPr>
        <w:spacing w:after="80" w:line="276" w:lineRule="auto"/>
      </w:pPr>
      <w:r>
        <w:t>意思：</w:t>
      </w:r>
    </w:p>
    <w:p w14:paraId="6EC7BABC"/>
    <w:p w14:paraId="17DB2CEF">
      <w:pPr>
        <w:pStyle w:val="165"/>
        <w:pBdr>
          <w:left w:val="single" w:color="B7BDC5" w:sz="10" w:space="6"/>
        </w:pBdr>
      </w:pPr>
      <w:r>
        <w:t>把任务容器放进和 PostgreSQL 相同的 Docker 网络。</w:t>
      </w:r>
    </w:p>
    <w:p w14:paraId="2344867F"/>
    <w:p w14:paraId="0C8BDBFD">
      <w:pPr>
        <w:spacing w:after="80" w:line="276" w:lineRule="auto"/>
      </w:pPr>
      <w:r>
        <w:t>于是：</w:t>
      </w:r>
    </w:p>
    <w:p w14:paraId="713D2130"/>
    <w:p w14:paraId="0F07C9FD">
      <w:pPr>
        <w:pStyle w:val="164"/>
        <w:shd w:val="clear" w:fill="F4F6F8"/>
      </w:pPr>
      <w:r>
        <w:t>postgres</w:t>
      </w:r>
    </w:p>
    <w:p w14:paraId="2D5D3D77"/>
    <w:p w14:paraId="636A46D4">
      <w:pPr>
        <w:spacing w:after="80" w:line="276" w:lineRule="auto"/>
      </w:pPr>
      <w:r>
        <w:t>这个服务名才可以解析。</w:t>
      </w:r>
    </w:p>
    <w:p w14:paraId="08430340"/>
    <w:p w14:paraId="0A51B570">
      <w:pPr>
        <w:pBdr>
          <w:bottom w:val="single" w:color="D8DDE3" w:sz="4" w:space="1"/>
        </w:pBdr>
        <w:spacing w:before="40" w:after="40"/>
      </w:pPr>
    </w:p>
    <w:p w14:paraId="7EB29817"/>
    <w:p w14:paraId="41120331">
      <w:pPr>
        <w:pStyle w:val="4"/>
      </w:pPr>
      <w:r>
        <w:rPr>
          <w:rFonts w:ascii="Consolas" w:hAnsi="Consolas" w:eastAsia="Microsoft YaHei Mono"/>
        </w:rPr>
        <w:t>env</w:t>
      </w:r>
    </w:p>
    <w:p w14:paraId="76489A9F"/>
    <w:p w14:paraId="67462B40">
      <w:pPr>
        <w:pStyle w:val="164"/>
        <w:shd w:val="clear" w:fill="F4F6F8"/>
      </w:pPr>
      <w:r>
        <w:t>env:</w:t>
      </w:r>
    </w:p>
    <w:p w14:paraId="2AAB5B19">
      <w:pPr>
        <w:pStyle w:val="164"/>
        <w:shd w:val="clear" w:fill="F4F6F8"/>
      </w:pPr>
      <w:r>
        <w:t xml:space="preserve">  DATACONTRACT_POSTGRES_USERNAME: ...</w:t>
      </w:r>
    </w:p>
    <w:p w14:paraId="692259EF">
      <w:pPr>
        <w:pStyle w:val="164"/>
        <w:shd w:val="clear" w:fill="F4F6F8"/>
      </w:pPr>
      <w:r>
        <w:t xml:space="preserve">  DATACONTRACT_POSTGRES_PASSWORD: ...</w:t>
      </w:r>
    </w:p>
    <w:p w14:paraId="2FF040A5"/>
    <w:p w14:paraId="28CCB283">
      <w:pPr>
        <w:spacing w:after="80" w:line="276" w:lineRule="auto"/>
      </w:pPr>
      <w:r>
        <w:t>意思：</w:t>
      </w:r>
    </w:p>
    <w:p w14:paraId="66386DB4"/>
    <w:p w14:paraId="31BC6C47">
      <w:pPr>
        <w:pStyle w:val="165"/>
        <w:pBdr>
          <w:left w:val="single" w:color="B7BDC5" w:sz="10" w:space="6"/>
        </w:pBdr>
      </w:pPr>
      <w:r>
        <w:t>启动任务时，把数据库凭据注入任务容器环境。</w:t>
      </w:r>
    </w:p>
    <w:p w14:paraId="5DB4E0C9"/>
    <w:p w14:paraId="10A81008">
      <w:pPr>
        <w:pBdr>
          <w:bottom w:val="single" w:color="D8DDE3" w:sz="4" w:space="1"/>
        </w:pBdr>
        <w:spacing w:before="40" w:after="40"/>
      </w:pPr>
    </w:p>
    <w:p w14:paraId="18295152"/>
    <w:p w14:paraId="5BA2DEA0">
      <w:pPr>
        <w:pStyle w:val="4"/>
      </w:pPr>
      <w:r>
        <w:rPr>
          <w:rFonts w:ascii="Consolas" w:hAnsi="Consolas" w:eastAsia="Microsoft YaHei Mono"/>
        </w:rPr>
        <w:t>commands</w:t>
      </w:r>
    </w:p>
    <w:p w14:paraId="6BF54122"/>
    <w:p w14:paraId="7BD46892">
      <w:pPr>
        <w:spacing w:after="80" w:line="276" w:lineRule="auto"/>
      </w:pPr>
      <w:r>
        <w:t>这是最关键的。</w:t>
      </w:r>
    </w:p>
    <w:p w14:paraId="4CB7BBAA"/>
    <w:p w14:paraId="3E6C847C">
      <w:pPr>
        <w:pStyle w:val="164"/>
        <w:shd w:val="clear" w:fill="F4F6F8"/>
      </w:pPr>
      <w:r>
        <w:t>datacontract ci financial_data_contract.yaml</w:t>
      </w:r>
    </w:p>
    <w:p w14:paraId="576E6E00"/>
    <w:p w14:paraId="10E5BA89">
      <w:pPr>
        <w:spacing w:after="80" w:line="276" w:lineRule="auto"/>
      </w:pPr>
      <w:r>
        <w:t>意思：</w:t>
      </w:r>
    </w:p>
    <w:p w14:paraId="34E17015"/>
    <w:p w14:paraId="7250811A">
      <w:pPr>
        <w:pStyle w:val="165"/>
        <w:pBdr>
          <w:left w:val="single" w:color="B7BDC5" w:sz="10" w:space="6"/>
        </w:pBdr>
      </w:pPr>
      <w:r>
        <w:t>真正启动 datacontract-cli，让它读取契约 YAML。</w:t>
      </w:r>
    </w:p>
    <w:p w14:paraId="6885CE85"/>
    <w:p w14:paraId="29D33C8E">
      <w:pPr>
        <w:spacing w:after="80" w:line="276" w:lineRule="auto"/>
      </w:pPr>
      <w:r>
        <w:t>注意，到这里你就可以把我们刚才讨论过的问题彻底统一起来：</w:t>
      </w:r>
    </w:p>
    <w:p w14:paraId="5007B322">
      <w:pPr>
        <w:spacing w:after="80" w:line="276" w:lineRule="auto"/>
      </w:pPr>
      <w:r>
        <w:rPr>
          <w:b/>
        </w:rPr>
        <w:t>Flow 不执行 YAML 中的业务规则。</w:t>
      </w:r>
    </w:p>
    <w:p w14:paraId="5CD03D74">
      <w:pPr>
        <w:spacing w:after="80" w:line="276" w:lineRule="auto"/>
      </w:pPr>
      <w:r>
        <w:t>真正过程是：</w:t>
      </w:r>
    </w:p>
    <w:p w14:paraId="454A7361"/>
    <w:p w14:paraId="3A6D0751">
      <w:pPr>
        <w:pStyle w:val="164"/>
        <w:shd w:val="clear" w:fill="F4F6F8"/>
      </w:pPr>
      <w:r>
        <w:t>Kestra</w:t>
      </w:r>
    </w:p>
    <w:p w14:paraId="605390A8">
      <w:pPr>
        <w:pStyle w:val="164"/>
        <w:shd w:val="clear" w:fill="F4F6F8"/>
      </w:pPr>
      <w:r>
        <w:t xml:space="preserve"> ↓</w:t>
      </w:r>
    </w:p>
    <w:p w14:paraId="60604F89">
      <w:pPr>
        <w:pStyle w:val="164"/>
        <w:shd w:val="clear" w:fill="F4F6F8"/>
      </w:pPr>
      <w:r>
        <w:t>解析 Flow</w:t>
      </w:r>
    </w:p>
    <w:p w14:paraId="3BCBA54A">
      <w:pPr>
        <w:pStyle w:val="164"/>
        <w:shd w:val="clear" w:fill="F4F6F8"/>
      </w:pPr>
      <w:r>
        <w:t xml:space="preserve"> ↓</w:t>
      </w:r>
    </w:p>
    <w:p w14:paraId="5E0B675C">
      <w:pPr>
        <w:pStyle w:val="164"/>
        <w:shd w:val="clear" w:fill="F4F6F8"/>
      </w:pPr>
      <w:r>
        <w:t>按 Flow 创建任务</w:t>
      </w:r>
    </w:p>
    <w:p w14:paraId="1B3E5DC4">
      <w:pPr>
        <w:pStyle w:val="164"/>
        <w:shd w:val="clear" w:fill="F4F6F8"/>
      </w:pPr>
      <w:r>
        <w:t xml:space="preserve"> ↓</w:t>
      </w:r>
    </w:p>
    <w:p w14:paraId="773F062E">
      <w:pPr>
        <w:pStyle w:val="164"/>
        <w:shd w:val="clear" w:fill="F4F6F8"/>
      </w:pPr>
      <w:r>
        <w:t>准备任务容器</w:t>
      </w:r>
    </w:p>
    <w:p w14:paraId="75EDB154">
      <w:pPr>
        <w:pStyle w:val="164"/>
        <w:shd w:val="clear" w:fill="F4F6F8"/>
      </w:pPr>
      <w:r>
        <w:t xml:space="preserve"> ↓</w:t>
      </w:r>
    </w:p>
    <w:p w14:paraId="526E9DD0">
      <w:pPr>
        <w:pStyle w:val="164"/>
        <w:shd w:val="clear" w:fill="F4F6F8"/>
      </w:pPr>
      <w:r>
        <w:t>把 Namespace 文件提供进去</w:t>
      </w:r>
    </w:p>
    <w:p w14:paraId="32487632">
      <w:pPr>
        <w:pStyle w:val="164"/>
        <w:shd w:val="clear" w:fill="F4F6F8"/>
      </w:pPr>
      <w:r>
        <w:t xml:space="preserve"> ↓</w:t>
      </w:r>
    </w:p>
    <w:p w14:paraId="1BF397F9">
      <w:pPr>
        <w:pStyle w:val="164"/>
        <w:shd w:val="clear" w:fill="F4F6F8"/>
      </w:pPr>
      <w:r>
        <w:t>配置网络</w:t>
      </w:r>
    </w:p>
    <w:p w14:paraId="166EC1D3">
      <w:pPr>
        <w:pStyle w:val="164"/>
        <w:shd w:val="clear" w:fill="F4F6F8"/>
      </w:pPr>
      <w:r>
        <w:t xml:space="preserve"> ↓</w:t>
      </w:r>
    </w:p>
    <w:p w14:paraId="2BBA76EA">
      <w:pPr>
        <w:pStyle w:val="164"/>
        <w:shd w:val="clear" w:fill="F4F6F8"/>
      </w:pPr>
      <w:r>
        <w:t>注入环境变量</w:t>
      </w:r>
    </w:p>
    <w:p w14:paraId="565E25E9">
      <w:pPr>
        <w:pStyle w:val="164"/>
        <w:shd w:val="clear" w:fill="F4F6F8"/>
      </w:pPr>
      <w:r>
        <w:t xml:space="preserve"> ↓</w:t>
      </w:r>
    </w:p>
    <w:p w14:paraId="5293BBBB">
      <w:pPr>
        <w:pStyle w:val="164"/>
        <w:shd w:val="clear" w:fill="F4F6F8"/>
      </w:pPr>
      <w:r>
        <w:t>执行 command</w:t>
      </w:r>
    </w:p>
    <w:p w14:paraId="4AD97609">
      <w:pPr>
        <w:pStyle w:val="164"/>
        <w:shd w:val="clear" w:fill="F4F6F8"/>
      </w:pPr>
      <w:r>
        <w:t xml:space="preserve"> ↓</w:t>
      </w:r>
    </w:p>
    <w:p w14:paraId="18C6F624">
      <w:pPr>
        <w:pStyle w:val="164"/>
        <w:shd w:val="clear" w:fill="F4F6F8"/>
      </w:pPr>
      <w:r>
        <w:t>datacontract ci financial_data_contract.yaml</w:t>
      </w:r>
    </w:p>
    <w:p w14:paraId="0B73FCD3">
      <w:pPr>
        <w:pStyle w:val="164"/>
        <w:shd w:val="clear" w:fill="F4F6F8"/>
      </w:pPr>
      <w:r>
        <w:t xml:space="preserve"> ↓</w:t>
      </w:r>
    </w:p>
    <w:p w14:paraId="43B94845">
      <w:pPr>
        <w:pStyle w:val="164"/>
        <w:shd w:val="clear" w:fill="F4F6F8"/>
      </w:pPr>
      <w:r>
        <w:t>datacontract-cli 读取契约 YAML</w:t>
      </w:r>
    </w:p>
    <w:p w14:paraId="2034305A">
      <w:pPr>
        <w:pStyle w:val="164"/>
        <w:shd w:val="clear" w:fill="F4F6F8"/>
      </w:pPr>
      <w:r>
        <w:t xml:space="preserve"> ↓</w:t>
      </w:r>
    </w:p>
    <w:p w14:paraId="40E54F15">
      <w:pPr>
        <w:pStyle w:val="164"/>
        <w:shd w:val="clear" w:fill="F4F6F8"/>
      </w:pPr>
      <w:r>
        <w:t>按照契约 YAML 去 PostgreSQL 检查</w:t>
      </w:r>
    </w:p>
    <w:p w14:paraId="349AC7A8"/>
    <w:p w14:paraId="7F14CD98">
      <w:pPr>
        <w:spacing w:after="80" w:line="276" w:lineRule="auto"/>
      </w:pPr>
      <w:r>
        <w:t>这就是你刚才问我的那个问题，放到整篇报告里以后就完全清楚了。</w:t>
      </w:r>
    </w:p>
    <w:p w14:paraId="77C81F90"/>
    <w:p w14:paraId="7364EAA5">
      <w:pPr>
        <w:pBdr>
          <w:bottom w:val="single" w:color="D8DDE3" w:sz="4" w:space="1"/>
        </w:pBdr>
        <w:spacing w:before="40" w:after="40"/>
      </w:pPr>
    </w:p>
    <w:p w14:paraId="58ED73F1"/>
    <w:p w14:paraId="217F1483">
      <w:pPr>
        <w:pStyle w:val="3"/>
      </w:pPr>
      <w:r>
        <w:t>四十、这里尤其要彻底区分两个“YAML”</w:t>
      </w:r>
    </w:p>
    <w:p w14:paraId="53368A97"/>
    <w:p w14:paraId="5B8D4982">
      <w:pPr>
        <w:spacing w:after="80" w:line="276" w:lineRule="auto"/>
      </w:pPr>
      <w:r>
        <w:t>现在可以把两个 YAML 的因果关系写成：</w:t>
      </w:r>
    </w:p>
    <w:p w14:paraId="2B61B2AA"/>
    <w:p w14:paraId="03897BF3">
      <w:pPr>
        <w:pStyle w:val="164"/>
        <w:shd w:val="clear" w:fill="F4F6F8"/>
      </w:pPr>
      <w:r>
        <w:t xml:space="preserve">              Kestra Flow YAML</w:t>
      </w:r>
    </w:p>
    <w:p w14:paraId="5B2F0BF7">
      <w:pPr>
        <w:pStyle w:val="164"/>
        <w:shd w:val="clear" w:fill="F4F6F8"/>
      </w:pPr>
      <w:r>
        <w:t xml:space="preserve">                     │</w:t>
      </w:r>
    </w:p>
    <w:p w14:paraId="55D527FD">
      <w:pPr>
        <w:pStyle w:val="164"/>
        <w:shd w:val="clear" w:fill="F4F6F8"/>
      </w:pPr>
      <w:r>
        <w:t xml:space="preserve">                     │ 告诉 Kestra</w:t>
      </w:r>
    </w:p>
    <w:p w14:paraId="44759EE9">
      <w:pPr>
        <w:pStyle w:val="164"/>
        <w:shd w:val="clear" w:fill="F4F6F8"/>
      </w:pPr>
      <w:r>
        <w:t xml:space="preserve">                     │ “怎么运行”</w:t>
      </w:r>
    </w:p>
    <w:p w14:paraId="7C0C1E8F">
      <w:pPr>
        <w:pStyle w:val="164"/>
        <w:shd w:val="clear" w:fill="F4F6F8"/>
      </w:pPr>
      <w:r>
        <w:t xml:space="preserve">                     ▼</w:t>
      </w:r>
    </w:p>
    <w:p w14:paraId="6AABD654">
      <w:pPr>
        <w:pStyle w:val="164"/>
        <w:shd w:val="clear" w:fill="F4F6F8"/>
      </w:pPr>
      <w:r>
        <w:t xml:space="preserve">                  Kestra</w:t>
      </w:r>
    </w:p>
    <w:p w14:paraId="1B23BA8A">
      <w:pPr>
        <w:pStyle w:val="164"/>
        <w:shd w:val="clear" w:fill="F4F6F8"/>
      </w:pPr>
      <w:r>
        <w:t xml:space="preserve">                     │</w:t>
      </w:r>
    </w:p>
    <w:p w14:paraId="4226FCFE">
      <w:pPr>
        <w:pStyle w:val="164"/>
        <w:shd w:val="clear" w:fill="F4F6F8"/>
      </w:pPr>
      <w:r>
        <w:t xml:space="preserve">                     │ 执行 command</w:t>
      </w:r>
    </w:p>
    <w:p w14:paraId="14B56094">
      <w:pPr>
        <w:pStyle w:val="164"/>
        <w:shd w:val="clear" w:fill="F4F6F8"/>
      </w:pPr>
      <w:r>
        <w:t xml:space="preserve">                     ▼</w:t>
      </w:r>
    </w:p>
    <w:p w14:paraId="7B812B98">
      <w:pPr>
        <w:pStyle w:val="164"/>
        <w:shd w:val="clear" w:fill="F4F6F8"/>
      </w:pPr>
      <w:r>
        <w:t xml:space="preserve">       datacontract ci financial_data_contract.yaml</w:t>
      </w:r>
    </w:p>
    <w:p w14:paraId="5A8D95D0">
      <w:pPr>
        <w:pStyle w:val="164"/>
        <w:shd w:val="clear" w:fill="F4F6F8"/>
      </w:pPr>
      <w:r>
        <w:t xml:space="preserve">                     │</w:t>
      </w:r>
    </w:p>
    <w:p w14:paraId="11511E4E">
      <w:pPr>
        <w:pStyle w:val="164"/>
        <w:shd w:val="clear" w:fill="F4F6F8"/>
      </w:pPr>
      <w:r>
        <w:t xml:space="preserve">                     │ 读取</w:t>
      </w:r>
    </w:p>
    <w:p w14:paraId="28931C55">
      <w:pPr>
        <w:pStyle w:val="164"/>
        <w:shd w:val="clear" w:fill="F4F6F8"/>
      </w:pPr>
      <w:r>
        <w:t xml:space="preserve">                     ▼</w:t>
      </w:r>
    </w:p>
    <w:p w14:paraId="1884729E">
      <w:pPr>
        <w:pStyle w:val="164"/>
        <w:shd w:val="clear" w:fill="F4F6F8"/>
      </w:pPr>
      <w:r>
        <w:t xml:space="preserve">       financial_data_contract.yaml</w:t>
      </w:r>
    </w:p>
    <w:p w14:paraId="16041E95">
      <w:pPr>
        <w:pStyle w:val="164"/>
        <w:shd w:val="clear" w:fill="F4F6F8"/>
      </w:pPr>
      <w:r>
        <w:t xml:space="preserve">                     │</w:t>
      </w:r>
    </w:p>
    <w:p w14:paraId="7FEEF9D1">
      <w:pPr>
        <w:pStyle w:val="164"/>
        <w:shd w:val="clear" w:fill="F4F6F8"/>
      </w:pPr>
      <w:r>
        <w:t xml:space="preserve">                     │ 告诉 datacontract</w:t>
      </w:r>
    </w:p>
    <w:p w14:paraId="7802FD46">
      <w:pPr>
        <w:pStyle w:val="164"/>
        <w:shd w:val="clear" w:fill="F4F6F8"/>
      </w:pPr>
      <w:r>
        <w:t xml:space="preserve">                     │ “检查什么”</w:t>
      </w:r>
    </w:p>
    <w:p w14:paraId="1F53122B">
      <w:pPr>
        <w:pStyle w:val="164"/>
        <w:shd w:val="clear" w:fill="F4F6F8"/>
      </w:pPr>
      <w:r>
        <w:t xml:space="preserve">                     ▼</w:t>
      </w:r>
    </w:p>
    <w:p w14:paraId="02B0E489">
      <w:pPr>
        <w:pStyle w:val="164"/>
        <w:shd w:val="clear" w:fill="F4F6F8"/>
      </w:pPr>
      <w:r>
        <w:t xml:space="preserve">                PostgreSQL</w:t>
      </w:r>
    </w:p>
    <w:p w14:paraId="0FA09CB3"/>
    <w:p w14:paraId="42799131">
      <w:pPr>
        <w:spacing w:after="80" w:line="276" w:lineRule="auto"/>
      </w:pPr>
      <w:r>
        <w:t>所以：</w:t>
      </w:r>
    </w:p>
    <w:p w14:paraId="4B6D7202"/>
    <w:p w14:paraId="62CF6F4F">
      <w:pPr>
        <w:pStyle w:val="164"/>
        <w:shd w:val="clear" w:fill="F4F6F8"/>
      </w:pPr>
      <w:r>
        <w:t>Flow YAML</w:t>
      </w:r>
    </w:p>
    <w:p w14:paraId="0E2259BF"/>
    <w:p w14:paraId="2FD0EBFF">
      <w:pPr>
        <w:spacing w:after="80" w:line="276" w:lineRule="auto"/>
      </w:pPr>
      <w:r>
        <w:t>是：</w:t>
      </w:r>
    </w:p>
    <w:p w14:paraId="395CFEBE"/>
    <w:p w14:paraId="74FB0151">
      <w:pPr>
        <w:pStyle w:val="165"/>
        <w:pBdr>
          <w:left w:val="single" w:color="B7BDC5" w:sz="10" w:space="6"/>
        </w:pBdr>
      </w:pPr>
      <w:r>
        <w:rPr>
          <w:b/>
        </w:rPr>
        <w:t>执行计划。</w:t>
      </w:r>
    </w:p>
    <w:p w14:paraId="26107491"/>
    <w:p w14:paraId="2F1FAA3E">
      <w:pPr>
        <w:spacing w:after="80" w:line="276" w:lineRule="auto"/>
      </w:pPr>
      <w:r>
        <w:t>而：</w:t>
      </w:r>
    </w:p>
    <w:p w14:paraId="44BBC02A"/>
    <w:p w14:paraId="42D2361D">
      <w:pPr>
        <w:pStyle w:val="164"/>
        <w:shd w:val="clear" w:fill="F4F6F8"/>
      </w:pPr>
      <w:r>
        <w:t>financial_data_contract.yaml</w:t>
      </w:r>
    </w:p>
    <w:p w14:paraId="6A3C724F"/>
    <w:p w14:paraId="7FD230FB">
      <w:pPr>
        <w:spacing w:after="80" w:line="276" w:lineRule="auto"/>
      </w:pPr>
      <w:r>
        <w:t>是：</w:t>
      </w:r>
    </w:p>
    <w:p w14:paraId="2435500A"/>
    <w:p w14:paraId="75F2552A">
      <w:pPr>
        <w:pStyle w:val="165"/>
        <w:pBdr>
          <w:left w:val="single" w:color="B7BDC5" w:sz="10" w:space="6"/>
        </w:pBdr>
      </w:pPr>
      <w:r>
        <w:rPr>
          <w:b/>
        </w:rPr>
        <w:t>检查标准。</w:t>
      </w:r>
    </w:p>
    <w:p w14:paraId="2086ADE7"/>
    <w:p w14:paraId="0EA27E7A">
      <w:pPr>
        <w:spacing w:after="80" w:line="276" w:lineRule="auto"/>
      </w:pPr>
      <w:r>
        <w:t>这是你现在应该建立的最稳定的思维模型。</w:t>
      </w:r>
    </w:p>
    <w:p w14:paraId="04E5B89F"/>
    <w:p w14:paraId="3B2F68A9">
      <w:pPr>
        <w:pBdr>
          <w:bottom w:val="single" w:color="D8DDE3" w:sz="4" w:space="1"/>
        </w:pBdr>
        <w:spacing w:before="40" w:after="40"/>
      </w:pPr>
    </w:p>
    <w:p w14:paraId="67340831"/>
    <w:p w14:paraId="776481DA">
      <w:pPr>
        <w:pStyle w:val="3"/>
      </w:pPr>
      <w:r>
        <w:t>四十一、为什么最后还生成 JSON？</w:t>
      </w:r>
    </w:p>
    <w:p w14:paraId="3E533F59"/>
    <w:p w14:paraId="655D8D21">
      <w:pPr>
        <w:spacing w:after="80" w:line="276" w:lineRule="auto"/>
      </w:pPr>
      <w:r>
        <w:t>因为检查结果不能只是：</w:t>
      </w:r>
    </w:p>
    <w:p w14:paraId="2F557E44"/>
    <w:p w14:paraId="5C67D882">
      <w:pPr>
        <w:pStyle w:val="164"/>
        <w:shd w:val="clear" w:fill="F4F6F8"/>
      </w:pPr>
      <w:r>
        <w:t>终端上打印几行 passed</w:t>
      </w:r>
    </w:p>
    <w:p w14:paraId="15499577"/>
    <w:p w14:paraId="0EC639C7">
      <w:pPr>
        <w:spacing w:after="80" w:line="276" w:lineRule="auto"/>
      </w:pPr>
      <w:r>
        <w:t>系统最终需要一个机器可以继续使用的结果。</w:t>
      </w:r>
    </w:p>
    <w:p w14:paraId="0746B96B">
      <w:pPr>
        <w:spacing w:after="80" w:line="276" w:lineRule="auto"/>
      </w:pPr>
      <w:r>
        <w:t>所以：</w:t>
      </w:r>
    </w:p>
    <w:p w14:paraId="6B33ED42"/>
    <w:p w14:paraId="53782681">
      <w:pPr>
        <w:pStyle w:val="164"/>
        <w:shd w:val="clear" w:fill="F4F6F8"/>
      </w:pPr>
      <w:r>
        <w:t>datacontract ci \</w:t>
      </w:r>
    </w:p>
    <w:p w14:paraId="3003E60A">
      <w:pPr>
        <w:pStyle w:val="164"/>
        <w:shd w:val="clear" w:fill="F4F6F8"/>
      </w:pPr>
      <w:r>
        <w:t xml:space="preserve">  financial_data_contract.yaml \</w:t>
      </w:r>
    </w:p>
    <w:p w14:paraId="7DF142D3">
      <w:pPr>
        <w:pStyle w:val="164"/>
        <w:shd w:val="clear" w:fill="F4F6F8"/>
      </w:pPr>
      <w:r>
        <w:t xml:space="preserve">  --output /tmp/datacontract_report.json \</w:t>
      </w:r>
    </w:p>
    <w:p w14:paraId="5E13B469">
      <w:pPr>
        <w:pStyle w:val="164"/>
        <w:shd w:val="clear" w:fill="F4F6F8"/>
      </w:pPr>
      <w:r>
        <w:t xml:space="preserve">  --output-format json</w:t>
      </w:r>
    </w:p>
    <w:p w14:paraId="28CAE0E3"/>
    <w:p w14:paraId="400D8D1E">
      <w:pPr>
        <w:spacing w:after="80" w:line="276" w:lineRule="auto"/>
      </w:pPr>
      <w:r>
        <w:t>就是：</w:t>
      </w:r>
    </w:p>
    <w:p w14:paraId="277FA6F3"/>
    <w:p w14:paraId="58606035">
      <w:pPr>
        <w:pStyle w:val="165"/>
        <w:pBdr>
          <w:left w:val="single" w:color="B7BDC5" w:sz="10" w:space="6"/>
        </w:pBdr>
      </w:pPr>
      <w:r>
        <w:rPr>
          <w:b/>
        </w:rPr>
        <w:t>把检查结果结构化成 JSON。</w:t>
      </w:r>
    </w:p>
    <w:p w14:paraId="6E64974B"/>
    <w:p w14:paraId="313284FC">
      <w:pPr>
        <w:spacing w:after="80" w:line="276" w:lineRule="auto"/>
      </w:pPr>
      <w:r>
        <w:t>最终：</w:t>
      </w:r>
    </w:p>
    <w:p w14:paraId="675E50EA"/>
    <w:p w14:paraId="5FDE6294">
      <w:pPr>
        <w:pStyle w:val="164"/>
        <w:shd w:val="clear" w:fill="F4F6F8"/>
      </w:pPr>
      <w:r>
        <w:t>PostgreSQL</w:t>
      </w:r>
    </w:p>
    <w:p w14:paraId="0E208EEC">
      <w:pPr>
        <w:pStyle w:val="164"/>
        <w:shd w:val="clear" w:fill="F4F6F8"/>
      </w:pPr>
      <w:r>
        <w:t xml:space="preserve">   ↓</w:t>
      </w:r>
    </w:p>
    <w:p w14:paraId="191A5BB4">
      <w:pPr>
        <w:pStyle w:val="164"/>
        <w:shd w:val="clear" w:fill="F4F6F8"/>
      </w:pPr>
      <w:r>
        <w:t>55 项检查</w:t>
      </w:r>
    </w:p>
    <w:p w14:paraId="2B6D373F">
      <w:pPr>
        <w:pStyle w:val="164"/>
        <w:shd w:val="clear" w:fill="F4F6F8"/>
      </w:pPr>
      <w:r>
        <w:t xml:space="preserve">   ↓</w:t>
      </w:r>
    </w:p>
    <w:p w14:paraId="494ADF15">
      <w:pPr>
        <w:pStyle w:val="164"/>
        <w:shd w:val="clear" w:fill="F4F6F8"/>
      </w:pPr>
      <w:r>
        <w:t>datacontract_report.json</w:t>
      </w:r>
    </w:p>
    <w:p w14:paraId="6B9B77BF"/>
    <w:p w14:paraId="7A8787E3">
      <w:pPr>
        <w:spacing w:after="80" w:line="276" w:lineRule="auto"/>
      </w:pPr>
      <w:r>
        <w:t>然后：</w:t>
      </w:r>
    </w:p>
    <w:p w14:paraId="72545A79"/>
    <w:p w14:paraId="61D04BCA">
      <w:pPr>
        <w:pStyle w:val="164"/>
        <w:shd w:val="clear" w:fill="F4F6F8"/>
      </w:pPr>
      <w:r>
        <w:t>app.py</w:t>
      </w:r>
    </w:p>
    <w:p w14:paraId="2C06876A">
      <w:pPr>
        <w:pStyle w:val="164"/>
        <w:shd w:val="clear" w:fill="F4F6F8"/>
      </w:pPr>
      <w:r>
        <w:t xml:space="preserve">   ↓</w:t>
      </w:r>
    </w:p>
    <w:p w14:paraId="00A8FC83">
      <w:pPr>
        <w:pStyle w:val="164"/>
        <w:shd w:val="clear" w:fill="F4F6F8"/>
      </w:pPr>
      <w:r>
        <w:t>读取 JSON</w:t>
      </w:r>
    </w:p>
    <w:p w14:paraId="66873195">
      <w:pPr>
        <w:pStyle w:val="164"/>
        <w:shd w:val="clear" w:fill="F4F6F8"/>
      </w:pPr>
      <w:r>
        <w:t xml:space="preserve">   ↓</w:t>
      </w:r>
    </w:p>
    <w:p w14:paraId="14BEC708">
      <w:pPr>
        <w:pStyle w:val="164"/>
        <w:shd w:val="clear" w:fill="F4F6F8"/>
      </w:pPr>
      <w:r>
        <w:t>Streamlit</w:t>
      </w:r>
    </w:p>
    <w:p w14:paraId="4901E367">
      <w:pPr>
        <w:pStyle w:val="164"/>
        <w:shd w:val="clear" w:fill="F4F6F8"/>
      </w:pPr>
      <w:r>
        <w:t xml:space="preserve">   ↓</w:t>
      </w:r>
    </w:p>
    <w:p w14:paraId="4C820D8D">
      <w:pPr>
        <w:pStyle w:val="164"/>
        <w:shd w:val="clear" w:fill="F4F6F8"/>
      </w:pPr>
      <w:r>
        <w:t>展示看板</w:t>
      </w:r>
    </w:p>
    <w:p w14:paraId="3B69088A"/>
    <w:p w14:paraId="7514AAA0">
      <w:pPr>
        <w:spacing w:after="80" w:line="276" w:lineRule="auto"/>
      </w:pPr>
      <w:r>
        <w:t>注意：</w:t>
      </w:r>
    </w:p>
    <w:p w14:paraId="32E7956D"/>
    <w:p w14:paraId="67EBCF0D">
      <w:pPr>
        <w:pStyle w:val="165"/>
        <w:pBdr>
          <w:left w:val="single" w:color="B7BDC5" w:sz="10" w:space="6"/>
        </w:pBdr>
      </w:pPr>
      <w:r>
        <w:rPr>
          <w:rFonts w:ascii="Consolas" w:hAnsi="Consolas" w:eastAsia="Microsoft YaHei Mono"/>
        </w:rPr>
        <w:t>app.py</w:t>
      </w:r>
      <w:r>
        <w:t xml:space="preserve"> 没有重新检查 PostgreSQL。</w:t>
      </w:r>
    </w:p>
    <w:p w14:paraId="418F93B5"/>
    <w:p w14:paraId="4D6812E3">
      <w:pPr>
        <w:spacing w:after="80" w:line="276" w:lineRule="auto"/>
      </w:pPr>
      <w:r>
        <w:t>它做的是：</w:t>
      </w:r>
    </w:p>
    <w:p w14:paraId="07219CDF"/>
    <w:p w14:paraId="741ECE0C">
      <w:pPr>
        <w:pStyle w:val="165"/>
        <w:pBdr>
          <w:left w:val="single" w:color="B7BDC5" w:sz="10" w:space="6"/>
        </w:pBdr>
      </w:pPr>
      <w:r>
        <w:rPr>
          <w:b/>
        </w:rPr>
        <w:t>读取已经由 datacontract 产生的 JSON 结果，然后进行可视化。</w:t>
      </w:r>
    </w:p>
    <w:p w14:paraId="68C43601"/>
    <w:p w14:paraId="0EC3C948">
      <w:pPr>
        <w:spacing w:after="80" w:line="276" w:lineRule="auto"/>
      </w:pPr>
      <w:r>
        <w:t>所以：</w:t>
      </w:r>
    </w:p>
    <w:p w14:paraId="1D010853"/>
    <w:p w14:paraId="6B2DA699">
      <w:pPr>
        <w:pStyle w:val="164"/>
        <w:shd w:val="clear" w:fill="F4F6F8"/>
      </w:pPr>
      <w:r>
        <w:t>检查</w:t>
      </w:r>
    </w:p>
    <w:p w14:paraId="307FFF7E"/>
    <w:p w14:paraId="696F9F9F">
      <w:pPr>
        <w:spacing w:after="80" w:line="276" w:lineRule="auto"/>
      </w:pPr>
      <w:r>
        <w:t>和：</w:t>
      </w:r>
    </w:p>
    <w:p w14:paraId="11F7B2BF"/>
    <w:p w14:paraId="58B93200">
      <w:pPr>
        <w:pStyle w:val="164"/>
        <w:shd w:val="clear" w:fill="F4F6F8"/>
      </w:pPr>
      <w:r>
        <w:t>展示</w:t>
      </w:r>
    </w:p>
    <w:p w14:paraId="2027844C"/>
    <w:p w14:paraId="3CD16173">
      <w:pPr>
        <w:spacing w:after="80" w:line="276" w:lineRule="auto"/>
      </w:pPr>
      <w:r>
        <w:t>被分开了。</w:t>
      </w:r>
    </w:p>
    <w:p w14:paraId="08AC7F20"/>
    <w:p w14:paraId="4A0EB300">
      <w:pPr>
        <w:pBdr>
          <w:bottom w:val="single" w:color="D8DDE3" w:sz="4" w:space="1"/>
        </w:pBdr>
        <w:spacing w:before="40" w:after="40"/>
      </w:pPr>
    </w:p>
    <w:p w14:paraId="6BE31F29"/>
    <w:p w14:paraId="26F59A83">
      <w:pPr>
        <w:pStyle w:val="3"/>
      </w:pPr>
      <w:r>
        <w:t>四十二、8.7：为什么明明成功，Kestra 日志却满屏 ERROR？</w:t>
      </w:r>
    </w:p>
    <w:p w14:paraId="66C9C6E7"/>
    <w:p w14:paraId="6890A31D">
      <w:pPr>
        <w:spacing w:after="80" w:line="276" w:lineRule="auto"/>
      </w:pPr>
      <w:r>
        <w:t>这是整篇非常有意思的一课。</w:t>
      </w:r>
    </w:p>
    <w:p w14:paraId="34C1CA26">
      <w:pPr>
        <w:spacing w:after="80" w:line="276" w:lineRule="auto"/>
      </w:pPr>
      <w:r>
        <w:t>最终成功日志里面，你看到：</w:t>
      </w:r>
    </w:p>
    <w:p w14:paraId="2F21AAA6"/>
    <w:p w14:paraId="521F7E27">
      <w:pPr>
        <w:pStyle w:val="164"/>
        <w:shd w:val="clear" w:fill="F4F6F8"/>
      </w:pPr>
      <w:r>
        <w:t>ERROR WARNING: Running pip as the 'root' user...</w:t>
      </w:r>
    </w:p>
    <w:p w14:paraId="39495D88"/>
    <w:p w14:paraId="7314042B">
      <w:pPr>
        <w:spacing w:after="80" w:line="276" w:lineRule="auto"/>
      </w:pPr>
      <w:r>
        <w:t>可能第一眼会想：</w:t>
      </w:r>
    </w:p>
    <w:p w14:paraId="08F864AB"/>
    <w:p w14:paraId="305BF3DF">
      <w:pPr>
        <w:pStyle w:val="165"/>
        <w:pBdr>
          <w:left w:val="single" w:color="B7BDC5" w:sz="10" w:space="6"/>
        </w:pBdr>
      </w:pPr>
      <w:r>
        <w:t>“坏了。”</w:t>
      </w:r>
    </w:p>
    <w:p w14:paraId="0372D031"/>
    <w:p w14:paraId="003D5FD2">
      <w:pPr>
        <w:spacing w:after="80" w:line="276" w:lineRule="auto"/>
      </w:pPr>
      <w:r>
        <w:t>但最后又出现：</w:t>
      </w:r>
    </w:p>
    <w:p w14:paraId="50EB1016"/>
    <w:p w14:paraId="2F07C2AB">
      <w:pPr>
        <w:pStyle w:val="164"/>
        <w:shd w:val="clear" w:fill="F4F6F8"/>
      </w:pPr>
      <w:r>
        <w:t>Command succeed with exit code 0</w:t>
      </w:r>
    </w:p>
    <w:p w14:paraId="2D939407"/>
    <w:p w14:paraId="1A3F90BA">
      <w:pPr>
        <w:spacing w:after="80" w:line="276" w:lineRule="auto"/>
      </w:pPr>
      <w:r>
        <w:t>到底信谁？</w:t>
      </w:r>
    </w:p>
    <w:p w14:paraId="4E38724B">
      <w:pPr>
        <w:spacing w:after="80" w:line="276" w:lineRule="auto"/>
      </w:pPr>
      <w:r>
        <w:t>信：</w:t>
      </w:r>
    </w:p>
    <w:p w14:paraId="7D61B974"/>
    <w:p w14:paraId="3AA512BD">
      <w:pPr>
        <w:pStyle w:val="165"/>
        <w:pBdr>
          <w:left w:val="single" w:color="B7BDC5" w:sz="10" w:space="6"/>
        </w:pBdr>
      </w:pPr>
      <w:r>
        <w:rPr>
          <w:b/>
        </w:rPr>
        <w:t>退出码。</w:t>
      </w:r>
    </w:p>
    <w:p w14:paraId="61A334FD"/>
    <w:p w14:paraId="2A092F7C">
      <w:pPr>
        <w:spacing w:after="80" w:line="276" w:lineRule="auto"/>
      </w:pPr>
      <w:r>
        <w:t>为什么？</w:t>
      </w:r>
    </w:p>
    <w:p w14:paraId="433ADC89">
      <w:pPr>
        <w:spacing w:after="80" w:line="276" w:lineRule="auto"/>
      </w:pPr>
      <w:r>
        <w:t>因为：</w:t>
      </w:r>
    </w:p>
    <w:p w14:paraId="29BF21A6"/>
    <w:p w14:paraId="69EFF3C3">
      <w:pPr>
        <w:pStyle w:val="164"/>
        <w:shd w:val="clear" w:fill="F4F6F8"/>
      </w:pPr>
      <w:r>
        <w:t>stdout</w:t>
      </w:r>
    </w:p>
    <w:p w14:paraId="5D4D0EF4"/>
    <w:p w14:paraId="423A7E6E">
      <w:pPr>
        <w:spacing w:after="80" w:line="276" w:lineRule="auto"/>
      </w:pPr>
      <w:r>
        <w:t>是正常输出通道。</w:t>
      </w:r>
    </w:p>
    <w:p w14:paraId="7C33D316">
      <w:pPr>
        <w:spacing w:after="80" w:line="276" w:lineRule="auto"/>
      </w:pPr>
      <w:r>
        <w:t>而：</w:t>
      </w:r>
    </w:p>
    <w:p w14:paraId="18F5C335"/>
    <w:p w14:paraId="2C09A1CF">
      <w:pPr>
        <w:pStyle w:val="164"/>
        <w:shd w:val="clear" w:fill="F4F6F8"/>
      </w:pPr>
      <w:r>
        <w:t>stderr</w:t>
      </w:r>
    </w:p>
    <w:p w14:paraId="5C0A33A2"/>
    <w:p w14:paraId="22545BF3">
      <w:pPr>
        <w:spacing w:after="80" w:line="276" w:lineRule="auto"/>
      </w:pPr>
      <w:r>
        <w:t>是错误/警告输出通道。</w:t>
      </w:r>
    </w:p>
    <w:p w14:paraId="017B13EB">
      <w:pPr>
        <w:spacing w:after="80" w:line="276" w:lineRule="auto"/>
      </w:pPr>
      <w:r>
        <w:t>某些程序即使只是：</w:t>
      </w:r>
    </w:p>
    <w:p w14:paraId="40455A32"/>
    <w:p w14:paraId="25A77A58">
      <w:pPr>
        <w:pStyle w:val="164"/>
        <w:shd w:val="clear" w:fill="F4F6F8"/>
      </w:pPr>
      <w:r>
        <w:t>WARNING</w:t>
      </w:r>
    </w:p>
    <w:p w14:paraId="1EAE94AF">
      <w:pPr>
        <w:pStyle w:val="164"/>
        <w:shd w:val="clear" w:fill="F4F6F8"/>
      </w:pPr>
      <w:r>
        <w:t>notice</w:t>
      </w:r>
    </w:p>
    <w:p w14:paraId="090AF13C"/>
    <w:p w14:paraId="513C0FA7">
      <w:pPr>
        <w:spacing w:after="80" w:line="276" w:lineRule="auto"/>
      </w:pPr>
      <w:r>
        <w:t>也可能把它们写到：</w:t>
      </w:r>
    </w:p>
    <w:p w14:paraId="6DA10A9E"/>
    <w:p w14:paraId="2F46B4A2">
      <w:pPr>
        <w:pStyle w:val="164"/>
        <w:shd w:val="clear" w:fill="F4F6F8"/>
      </w:pPr>
      <w:r>
        <w:t>stderr</w:t>
      </w:r>
    </w:p>
    <w:p w14:paraId="6B09750F"/>
    <w:p w14:paraId="1EADE64E">
      <w:pPr>
        <w:spacing w:after="80" w:line="276" w:lineRule="auto"/>
      </w:pPr>
      <w:r>
        <w:t>Kestra 根据输出通道把它标成：</w:t>
      </w:r>
    </w:p>
    <w:p w14:paraId="01DB1899"/>
    <w:p w14:paraId="170114CE">
      <w:pPr>
        <w:pStyle w:val="164"/>
        <w:shd w:val="clear" w:fill="F4F6F8"/>
      </w:pPr>
      <w:r>
        <w:t>ERROR</w:t>
      </w:r>
    </w:p>
    <w:p w14:paraId="0B3ECA8A"/>
    <w:p w14:paraId="371EFCF0">
      <w:pPr>
        <w:spacing w:after="80" w:line="276" w:lineRule="auto"/>
      </w:pPr>
      <w:r>
        <w:t>于是：</w:t>
      </w:r>
    </w:p>
    <w:p w14:paraId="033B2290"/>
    <w:p w14:paraId="1CB12FD9">
      <w:pPr>
        <w:pStyle w:val="164"/>
        <w:shd w:val="clear" w:fill="F4F6F8"/>
      </w:pPr>
      <w:r>
        <w:t>视觉上：</w:t>
      </w:r>
    </w:p>
    <w:p w14:paraId="4BA4B114">
      <w:pPr>
        <w:pStyle w:val="164"/>
        <w:shd w:val="clear" w:fill="F4F6F8"/>
      </w:pPr>
      <w:r>
        <w:t>ERROR</w:t>
      </w:r>
    </w:p>
    <w:p w14:paraId="48F4A6A5"/>
    <w:p w14:paraId="5ECBBADA">
      <w:pPr>
        <w:spacing w:after="80" w:line="276" w:lineRule="auto"/>
      </w:pPr>
      <w:r>
        <w:t>不等于：</w:t>
      </w:r>
    </w:p>
    <w:p w14:paraId="22C83265"/>
    <w:p w14:paraId="4625FA0B">
      <w:pPr>
        <w:pStyle w:val="164"/>
        <w:shd w:val="clear" w:fill="F4F6F8"/>
      </w:pPr>
      <w:r>
        <w:t>任务一定失败</w:t>
      </w:r>
    </w:p>
    <w:p w14:paraId="69473D47"/>
    <w:p w14:paraId="17E57D41">
      <w:pPr>
        <w:spacing w:after="80" w:line="276" w:lineRule="auto"/>
      </w:pPr>
      <w:r>
        <w:t>真正应该看：</w:t>
      </w:r>
    </w:p>
    <w:p w14:paraId="215D8DB9"/>
    <w:p w14:paraId="140B0513">
      <w:pPr>
        <w:pStyle w:val="164"/>
        <w:shd w:val="clear" w:fill="F4F6F8"/>
      </w:pPr>
      <w:r>
        <w:t>exit code</w:t>
      </w:r>
    </w:p>
    <w:p w14:paraId="1E27D36D"/>
    <w:p w14:paraId="550114AE">
      <w:pPr>
        <w:spacing w:after="80" w:line="276" w:lineRule="auto"/>
      </w:pPr>
      <w:r>
        <w:t>例如：</w:t>
      </w:r>
    </w:p>
    <w:p w14:paraId="0007CE76"/>
    <w:p w14:paraId="7D5E826E">
      <w:pPr>
        <w:pStyle w:val="164"/>
        <w:shd w:val="clear" w:fill="F4F6F8"/>
      </w:pPr>
      <w:r>
        <w:t>0</w:t>
      </w:r>
    </w:p>
    <w:p w14:paraId="1A3A7463">
      <w:pPr>
        <w:pStyle w:val="164"/>
        <w:shd w:val="clear" w:fill="F4F6F8"/>
      </w:pPr>
      <w:r>
        <w:t>= 成功</w:t>
      </w:r>
    </w:p>
    <w:p w14:paraId="150084D1">
      <w:pPr>
        <w:pStyle w:val="164"/>
        <w:shd w:val="clear" w:fill="F4F6F8"/>
      </w:pPr>
      <w:r>
        <w:t xml:space="preserve"> </w:t>
      </w:r>
    </w:p>
    <w:p w14:paraId="6A20BED7">
      <w:pPr>
        <w:pStyle w:val="164"/>
        <w:shd w:val="clear" w:fill="F4F6F8"/>
      </w:pPr>
      <w:r>
        <w:t xml:space="preserve"> </w:t>
      </w:r>
    </w:p>
    <w:p w14:paraId="6CCF02F5">
      <w:pPr>
        <w:pStyle w:val="164"/>
        <w:shd w:val="clear" w:fill="F4F6F8"/>
      </w:pPr>
      <w:r>
        <w:t>1</w:t>
      </w:r>
    </w:p>
    <w:p w14:paraId="0F77540E">
      <w:pPr>
        <w:pStyle w:val="164"/>
        <w:shd w:val="clear" w:fill="F4F6F8"/>
      </w:pPr>
      <w:r>
        <w:t>= 一般失败</w:t>
      </w:r>
    </w:p>
    <w:p w14:paraId="5D8FBC74">
      <w:pPr>
        <w:pStyle w:val="164"/>
        <w:shd w:val="clear" w:fill="F4F6F8"/>
      </w:pPr>
      <w:r>
        <w:t xml:space="preserve"> </w:t>
      </w:r>
    </w:p>
    <w:p w14:paraId="56FD073E">
      <w:pPr>
        <w:pStyle w:val="164"/>
        <w:shd w:val="clear" w:fill="F4F6F8"/>
      </w:pPr>
      <w:r>
        <w:t xml:space="preserve"> </w:t>
      </w:r>
    </w:p>
    <w:p w14:paraId="62085AC7">
      <w:pPr>
        <w:pStyle w:val="164"/>
        <w:shd w:val="clear" w:fill="F4F6F8"/>
      </w:pPr>
      <w:r>
        <w:t>2</w:t>
      </w:r>
    </w:p>
    <w:p w14:paraId="271B3B8F">
      <w:pPr>
        <w:pStyle w:val="164"/>
        <w:shd w:val="clear" w:fill="F4F6F8"/>
      </w:pPr>
      <w:r>
        <w:t>= 命令/参数/文件问题</w:t>
      </w:r>
    </w:p>
    <w:p w14:paraId="3AD28EE1">
      <w:pPr>
        <w:pStyle w:val="164"/>
        <w:shd w:val="clear" w:fill="F4F6F8"/>
      </w:pPr>
      <w:r>
        <w:t xml:space="preserve"> </w:t>
      </w:r>
    </w:p>
    <w:p w14:paraId="081B7A75">
      <w:pPr>
        <w:pStyle w:val="164"/>
        <w:shd w:val="clear" w:fill="F4F6F8"/>
      </w:pPr>
      <w:r>
        <w:t xml:space="preserve"> </w:t>
      </w:r>
    </w:p>
    <w:p w14:paraId="64E403BC">
      <w:pPr>
        <w:pStyle w:val="164"/>
        <w:shd w:val="clear" w:fill="F4F6F8"/>
      </w:pPr>
      <w:r>
        <w:t>127</w:t>
      </w:r>
    </w:p>
    <w:p w14:paraId="09D8EC69">
      <w:pPr>
        <w:pStyle w:val="164"/>
        <w:shd w:val="clear" w:fill="F4F6F8"/>
      </w:pPr>
      <w:r>
        <w:t>= 命令不存在</w:t>
      </w:r>
    </w:p>
    <w:p w14:paraId="6BDF096B"/>
    <w:p w14:paraId="08236480">
      <w:pPr>
        <w:spacing w:after="80" w:line="276" w:lineRule="auto"/>
      </w:pPr>
      <w:r>
        <w:t>所以你前面看到：</w:t>
      </w:r>
    </w:p>
    <w:p w14:paraId="224325AD"/>
    <w:p w14:paraId="0F658B7F">
      <w:pPr>
        <w:pStyle w:val="164"/>
        <w:shd w:val="clear" w:fill="F4F6F8"/>
      </w:pPr>
      <w:r>
        <w:t>/bin/sh: pip: not found</w:t>
      </w:r>
    </w:p>
    <w:p w14:paraId="7A3D9839">
      <w:pPr>
        <w:pStyle w:val="164"/>
        <w:shd w:val="clear" w:fill="F4F6F8"/>
      </w:pPr>
      <w:r>
        <w:t>exit 127</w:t>
      </w:r>
    </w:p>
    <w:p w14:paraId="2A7D85B0"/>
    <w:p w14:paraId="0CD251DF">
      <w:pPr>
        <w:spacing w:after="80" w:line="276" w:lineRule="auto"/>
      </w:pPr>
      <w:r>
        <w:t>那才是真失败。</w:t>
      </w:r>
    </w:p>
    <w:p w14:paraId="178D83F8">
      <w:pPr>
        <w:spacing w:after="80" w:line="276" w:lineRule="auto"/>
      </w:pPr>
      <w:r>
        <w:t>而最终：</w:t>
      </w:r>
    </w:p>
    <w:p w14:paraId="0FB5CA46"/>
    <w:p w14:paraId="47E78CDF">
      <w:pPr>
        <w:pStyle w:val="164"/>
        <w:shd w:val="clear" w:fill="F4F6F8"/>
      </w:pPr>
      <w:r>
        <w:t>Command succeed with exit code 0</w:t>
      </w:r>
    </w:p>
    <w:p w14:paraId="6385ACE8"/>
    <w:p w14:paraId="3A5CD3DA">
      <w:pPr>
        <w:spacing w:after="80" w:line="276" w:lineRule="auto"/>
      </w:pPr>
      <w:r>
        <w:t>才是真正的成功信号。</w:t>
      </w:r>
    </w:p>
    <w:p w14:paraId="32F07014">
      <w:pPr>
        <w:spacing w:after="80" w:line="276" w:lineRule="auto"/>
      </w:pPr>
      <w:r>
        <w:t>报告把这称为一次“日志假象”：</w:t>
      </w:r>
      <w:r>
        <w:rPr>
          <w:b/>
        </w:rPr>
        <w:t>日志级别是表现形式，退出码才是任务是否成功的最终判断依据。</w:t>
      </w:r>
    </w:p>
    <w:p w14:paraId="7A9409FB"/>
    <w:p w14:paraId="4950B683">
      <w:pPr>
        <w:pBdr>
          <w:bottom w:val="single" w:color="D8DDE3" w:sz="4" w:space="1"/>
        </w:pBdr>
        <w:spacing w:before="40" w:after="40"/>
      </w:pPr>
    </w:p>
    <w:p w14:paraId="4B87924B"/>
    <w:p w14:paraId="2F8263A2">
      <w:pPr>
        <w:pStyle w:val="3"/>
      </w:pPr>
      <w:r>
        <w:t>四十三、最终成功的时候，实际上发生了什么？</w:t>
      </w:r>
    </w:p>
    <w:p w14:paraId="4E9A14B4"/>
    <w:p w14:paraId="79D85A67">
      <w:pPr>
        <w:spacing w:after="80" w:line="276" w:lineRule="auto"/>
      </w:pPr>
      <w:r>
        <w:t>把最终成功日志翻译成人话：</w:t>
      </w:r>
    </w:p>
    <w:p w14:paraId="71FE402F"/>
    <w:p w14:paraId="7FC93F09">
      <w:pPr>
        <w:pStyle w:val="164"/>
        <w:shd w:val="clear" w:fill="F4F6F8"/>
      </w:pPr>
      <w:r>
        <w:t>Loaded 2 namespace files</w:t>
      </w:r>
    </w:p>
    <w:p w14:paraId="15DFFEEE"/>
    <w:p w14:paraId="49143C86">
      <w:pPr>
        <w:spacing w:after="80" w:line="276" w:lineRule="auto"/>
      </w:pPr>
      <w:r>
        <w:t>意思：</w:t>
      </w:r>
    </w:p>
    <w:p w14:paraId="75568C2C"/>
    <w:p w14:paraId="231D381E">
      <w:pPr>
        <w:pStyle w:val="165"/>
        <w:pBdr>
          <w:left w:val="single" w:color="B7BDC5" w:sz="10" w:space="6"/>
        </w:pBdr>
      </w:pPr>
      <w:r>
        <w:t>Kestra 成功把 Namespace 文件提供给任务。</w:t>
      </w:r>
    </w:p>
    <w:p w14:paraId="1BB20EBC"/>
    <w:p w14:paraId="70B9465F">
      <w:pPr>
        <w:spacing w:after="80" w:line="276" w:lineRule="auto"/>
      </w:pPr>
      <w:r>
        <w:t>然后：</w:t>
      </w:r>
    </w:p>
    <w:p w14:paraId="34B18A56"/>
    <w:p w14:paraId="55CF7652">
      <w:pPr>
        <w:pStyle w:val="164"/>
        <w:shd w:val="clear" w:fill="F4F6F8"/>
      </w:pPr>
      <w:r>
        <w:t>Container created</w:t>
      </w:r>
    </w:p>
    <w:p w14:paraId="26CB5D0C"/>
    <w:p w14:paraId="238EDBA7">
      <w:pPr>
        <w:spacing w:after="80" w:line="276" w:lineRule="auto"/>
      </w:pPr>
      <w:r>
        <w:t>意思：</w:t>
      </w:r>
    </w:p>
    <w:p w14:paraId="51E8E5C7"/>
    <w:p w14:paraId="77D7AC2A">
      <w:pPr>
        <w:pStyle w:val="165"/>
        <w:pBdr>
          <w:left w:val="single" w:color="B7BDC5" w:sz="10" w:space="6"/>
        </w:pBdr>
      </w:pPr>
      <w:r>
        <w:t>临时任务容器被创建出来了。</w:t>
      </w:r>
    </w:p>
    <w:p w14:paraId="19389FA1"/>
    <w:p w14:paraId="05A45D82">
      <w:pPr>
        <w:spacing w:after="80" w:line="276" w:lineRule="auto"/>
      </w:pPr>
      <w:r>
        <w:t>然后：</w:t>
      </w:r>
    </w:p>
    <w:p w14:paraId="4511DCCA"/>
    <w:p w14:paraId="046A2A1D">
      <w:pPr>
        <w:pStyle w:val="164"/>
        <w:shd w:val="clear" w:fill="F4F6F8"/>
      </w:pPr>
      <w:r>
        <w:t>pip install 'datacontract-cli[postgres]'</w:t>
      </w:r>
    </w:p>
    <w:p w14:paraId="1FFF7CA8"/>
    <w:p w14:paraId="008D97EA">
      <w:pPr>
        <w:spacing w:after="80" w:line="276" w:lineRule="auto"/>
      </w:pPr>
      <w:r>
        <w:t>意思：</w:t>
      </w:r>
    </w:p>
    <w:p w14:paraId="3DF5D4EA"/>
    <w:p w14:paraId="5E15B442">
      <w:pPr>
        <w:pStyle w:val="165"/>
        <w:pBdr>
          <w:left w:val="single" w:color="B7BDC5" w:sz="10" w:space="6"/>
        </w:pBdr>
      </w:pPr>
      <w:r>
        <w:t>给这个临时容器装 PostgreSQL 连接能力。</w:t>
      </w:r>
    </w:p>
    <w:p w14:paraId="239481DC"/>
    <w:p w14:paraId="07D6DD84">
      <w:pPr>
        <w:spacing w:after="80" w:line="276" w:lineRule="auto"/>
      </w:pPr>
      <w:r>
        <w:t>然后：</w:t>
      </w:r>
    </w:p>
    <w:p w14:paraId="5A9F7B78"/>
    <w:p w14:paraId="242CFBF2">
      <w:pPr>
        <w:pStyle w:val="164"/>
        <w:shd w:val="clear" w:fill="F4F6F8"/>
      </w:pPr>
      <w:r>
        <w:t>Testing financial_data_contract.yaml</w:t>
      </w:r>
    </w:p>
    <w:p w14:paraId="51C14FC3"/>
    <w:p w14:paraId="4680A472">
      <w:pPr>
        <w:spacing w:after="80" w:line="276" w:lineRule="auto"/>
      </w:pPr>
      <w:r>
        <w:t>意思：</w:t>
      </w:r>
    </w:p>
    <w:p w14:paraId="78E4946C"/>
    <w:p w14:paraId="0B4B4BDC">
      <w:pPr>
        <w:pStyle w:val="165"/>
        <w:pBdr>
          <w:left w:val="single" w:color="B7BDC5" w:sz="10" w:space="6"/>
        </w:pBdr>
      </w:pPr>
      <w:r>
        <w:t>datacontract 开始读取契约。</w:t>
      </w:r>
    </w:p>
    <w:p w14:paraId="40D9CB39"/>
    <w:p w14:paraId="3E1ADFA0">
      <w:pPr>
        <w:spacing w:after="80" w:line="276" w:lineRule="auto"/>
      </w:pPr>
      <w:r>
        <w:t>然后：</w:t>
      </w:r>
    </w:p>
    <w:p w14:paraId="2755A131"/>
    <w:p w14:paraId="4D4C7D33">
      <w:pPr>
        <w:pStyle w:val="164"/>
        <w:shd w:val="clear" w:fill="F4F6F8"/>
      </w:pPr>
      <w:r>
        <w:t>Written json test results</w:t>
      </w:r>
    </w:p>
    <w:p w14:paraId="28116E81"/>
    <w:p w14:paraId="0F0BE613">
      <w:pPr>
        <w:spacing w:after="80" w:line="276" w:lineRule="auto"/>
      </w:pPr>
      <w:r>
        <w:t>意思：</w:t>
      </w:r>
    </w:p>
    <w:p w14:paraId="33BF7E94"/>
    <w:p w14:paraId="2B2663D0">
      <w:pPr>
        <w:pStyle w:val="165"/>
        <w:pBdr>
          <w:left w:val="single" w:color="B7BDC5" w:sz="10" w:space="6"/>
        </w:pBdr>
      </w:pPr>
      <w:r>
        <w:t>检查结果写成 JSON。</w:t>
      </w:r>
    </w:p>
    <w:p w14:paraId="25E8419B"/>
    <w:p w14:paraId="03417EFD">
      <w:pPr>
        <w:spacing w:after="80" w:line="276" w:lineRule="auto"/>
      </w:pPr>
      <w:r>
        <w:t>然后：</w:t>
      </w:r>
    </w:p>
    <w:p w14:paraId="4D0F18D8"/>
    <w:p w14:paraId="18829843">
      <w:pPr>
        <w:pStyle w:val="164"/>
        <w:shd w:val="clear" w:fill="F4F6F8"/>
      </w:pPr>
      <w:r>
        <w:t>55 passed</w:t>
      </w:r>
    </w:p>
    <w:p w14:paraId="3E2C0B94"/>
    <w:p w14:paraId="5C4B8E4D">
      <w:pPr>
        <w:spacing w:after="80" w:line="276" w:lineRule="auto"/>
      </w:pPr>
      <w:r>
        <w:t>意思：</w:t>
      </w:r>
    </w:p>
    <w:p w14:paraId="4234BC3E"/>
    <w:p w14:paraId="0D24A776">
      <w:pPr>
        <w:pStyle w:val="165"/>
        <w:pBdr>
          <w:left w:val="single" w:color="B7BDC5" w:sz="10" w:space="6"/>
        </w:pBdr>
      </w:pPr>
      <w:r>
        <w:t>55 项检查全部通过。</w:t>
      </w:r>
    </w:p>
    <w:p w14:paraId="0AA7157E"/>
    <w:p w14:paraId="34033B02">
      <w:pPr>
        <w:spacing w:after="80" w:line="276" w:lineRule="auto"/>
      </w:pPr>
      <w:r>
        <w:t>然后：</w:t>
      </w:r>
    </w:p>
    <w:p w14:paraId="6359569C"/>
    <w:p w14:paraId="71FD794C">
      <w:pPr>
        <w:pStyle w:val="164"/>
        <w:shd w:val="clear" w:fill="F4F6F8"/>
      </w:pPr>
      <w:r>
        <w:t>result: passed</w:t>
      </w:r>
    </w:p>
    <w:p w14:paraId="1F47EBEA">
      <w:pPr>
        <w:pStyle w:val="164"/>
        <w:shd w:val="clear" w:fill="F4F6F8"/>
      </w:pPr>
      <w:r>
        <w:t>row_count: 1000000</w:t>
      </w:r>
    </w:p>
    <w:p w14:paraId="7773BA6C">
      <w:pPr>
        <w:pStyle w:val="164"/>
        <w:shd w:val="clear" w:fill="F4F6F8"/>
      </w:pPr>
      <w:r>
        <w:t>failed_fraction: 0.0</w:t>
      </w:r>
    </w:p>
    <w:p w14:paraId="5BCD7C74"/>
    <w:p w14:paraId="54D6277E">
      <w:pPr>
        <w:spacing w:after="80" w:line="276" w:lineRule="auto"/>
      </w:pPr>
      <w:r>
        <w:t>就是：</w:t>
      </w:r>
    </w:p>
    <w:p w14:paraId="62E11523"/>
    <w:p w14:paraId="179CA6BE">
      <w:pPr>
        <w:pStyle w:val="165"/>
        <w:pBdr>
          <w:left w:val="single" w:color="B7BDC5" w:sz="10" w:space="6"/>
        </w:pBdr>
      </w:pPr>
      <w:r>
        <w:t>100 万行数据被检查，没有失败比例。</w:t>
      </w:r>
    </w:p>
    <w:p w14:paraId="08EC0456"/>
    <w:p w14:paraId="49D012F0">
      <w:pPr>
        <w:spacing w:after="80" w:line="276" w:lineRule="auto"/>
      </w:pPr>
      <w:r>
        <w:t>最后：</w:t>
      </w:r>
    </w:p>
    <w:p w14:paraId="451D2282"/>
    <w:p w14:paraId="205C1F52">
      <w:pPr>
        <w:pStyle w:val="164"/>
        <w:shd w:val="clear" w:fill="F4F6F8"/>
      </w:pPr>
      <w:r>
        <w:t>Command succeed with exit code 0</w:t>
      </w:r>
    </w:p>
    <w:p w14:paraId="0BDE2314"/>
    <w:p w14:paraId="20B835D5">
      <w:pPr>
        <w:spacing w:after="80" w:line="276" w:lineRule="auto"/>
      </w:pPr>
      <w:r>
        <w:t>整个任务最终成功。</w:t>
      </w:r>
    </w:p>
    <w:p w14:paraId="48047FFD">
      <w:pPr>
        <w:spacing w:after="80" w:line="276" w:lineRule="auto"/>
      </w:pPr>
      <w:r>
        <w:t>报告保留了这次完整运行的日志和 55 项全通过结果。</w:t>
      </w:r>
    </w:p>
    <w:p w14:paraId="3FAF4FAF"/>
    <w:p w14:paraId="71B5B4D6">
      <w:pPr>
        <w:pBdr>
          <w:bottom w:val="single" w:color="D8DDE3" w:sz="4" w:space="1"/>
        </w:pBdr>
        <w:spacing w:before="40" w:after="40"/>
      </w:pPr>
    </w:p>
    <w:p w14:paraId="58CA78FF"/>
    <w:p w14:paraId="6FC013B0">
      <w:pPr>
        <w:pStyle w:val="3"/>
      </w:pPr>
      <w:r>
        <w:t>四十四、但到这里其实还没完：你又重启了电脑</w:t>
      </w:r>
    </w:p>
    <w:p w14:paraId="25771B67"/>
    <w:p w14:paraId="609687A0">
      <w:pPr>
        <w:spacing w:after="80" w:line="276" w:lineRule="auto"/>
      </w:pPr>
      <w:r>
        <w:t>这就是 8.8。</w:t>
      </w:r>
    </w:p>
    <w:p w14:paraId="3EF04EB7">
      <w:pPr>
        <w:spacing w:after="80" w:line="276" w:lineRule="auto"/>
      </w:pPr>
      <w:r>
        <w:t>你重启 Windows。</w:t>
      </w:r>
    </w:p>
    <w:p w14:paraId="1CAAC301">
      <w:pPr>
        <w:spacing w:after="80" w:line="276" w:lineRule="auto"/>
      </w:pPr>
      <w:r>
        <w:t>结果：</w:t>
      </w:r>
    </w:p>
    <w:p w14:paraId="71FAD99F"/>
    <w:p w14:paraId="7FF0AD19">
      <w:pPr>
        <w:pStyle w:val="164"/>
        <w:shd w:val="clear" w:fill="F4F6F8"/>
      </w:pPr>
      <w:r>
        <w:t>Docker Desktop</w:t>
      </w:r>
    </w:p>
    <w:p w14:paraId="4437F6B3">
      <w:pPr>
        <w:pStyle w:val="164"/>
        <w:shd w:val="clear" w:fill="F4F6F8"/>
      </w:pPr>
      <w:r>
        <w:t>关闭</w:t>
      </w:r>
    </w:p>
    <w:p w14:paraId="241D7836"/>
    <w:p w14:paraId="6D8FB65F">
      <w:pPr>
        <w:spacing w:after="80" w:line="276" w:lineRule="auto"/>
      </w:pPr>
      <w:r>
        <w:t>于是：</w:t>
      </w:r>
    </w:p>
    <w:p w14:paraId="2E8EC80D"/>
    <w:p w14:paraId="7962A07F">
      <w:pPr>
        <w:pStyle w:val="164"/>
        <w:shd w:val="clear" w:fill="F4F6F8"/>
      </w:pPr>
      <w:r>
        <w:t>Kestra 容器</w:t>
      </w:r>
    </w:p>
    <w:p w14:paraId="3334E9F3">
      <w:pPr>
        <w:pStyle w:val="164"/>
        <w:shd w:val="clear" w:fill="F4F6F8"/>
      </w:pPr>
      <w:r>
        <w:t>停</w:t>
      </w:r>
    </w:p>
    <w:p w14:paraId="094A9FA4">
      <w:pPr>
        <w:pStyle w:val="164"/>
        <w:shd w:val="clear" w:fill="F4F6F8"/>
      </w:pPr>
      <w:r>
        <w:t xml:space="preserve"> </w:t>
      </w:r>
    </w:p>
    <w:p w14:paraId="2FCDAAC5">
      <w:pPr>
        <w:pStyle w:val="164"/>
        <w:shd w:val="clear" w:fill="F4F6F8"/>
      </w:pPr>
      <w:r>
        <w:t>PostgreSQL 容器</w:t>
      </w:r>
    </w:p>
    <w:p w14:paraId="41EB8A4E">
      <w:pPr>
        <w:pStyle w:val="164"/>
        <w:shd w:val="clear" w:fill="F4F6F8"/>
      </w:pPr>
      <w:r>
        <w:t>停</w:t>
      </w:r>
    </w:p>
    <w:p w14:paraId="7661D5FD"/>
    <w:p w14:paraId="2C764AA9">
      <w:pPr>
        <w:spacing w:after="80" w:line="276" w:lineRule="auto"/>
      </w:pPr>
      <w:r>
        <w:t>你很容易产生第一反应：</w:t>
      </w:r>
    </w:p>
    <w:p w14:paraId="6FDD77CF"/>
    <w:p w14:paraId="7F8D9C78">
      <w:pPr>
        <w:pStyle w:val="165"/>
        <w:pBdr>
          <w:left w:val="single" w:color="B7BDC5" w:sz="10" w:space="6"/>
        </w:pBdr>
      </w:pPr>
      <w:r>
        <w:t>“完了，是不是所有东西全没了？”</w:t>
      </w:r>
    </w:p>
    <w:p w14:paraId="5DE826D2"/>
    <w:p w14:paraId="556D64B4">
      <w:pPr>
        <w:spacing w:after="80" w:line="276" w:lineRule="auto"/>
      </w:pPr>
      <w:r>
        <w:t>实际上不是。</w:t>
      </w:r>
    </w:p>
    <w:p w14:paraId="429785D8">
      <w:pPr>
        <w:spacing w:after="80" w:line="276" w:lineRule="auto"/>
      </w:pPr>
      <w:r>
        <w:t>这里开始理解：</w:t>
      </w:r>
    </w:p>
    <w:p w14:paraId="19F5FC16"/>
    <w:p w14:paraId="6FEB3716">
      <w:pPr>
        <w:pStyle w:val="4"/>
      </w:pPr>
      <w:r>
        <w:t>Container ≠ Data</w:t>
      </w:r>
    </w:p>
    <w:p w14:paraId="39A1209F"/>
    <w:p w14:paraId="234D1D61">
      <w:pPr>
        <w:spacing w:after="80" w:line="276" w:lineRule="auto"/>
      </w:pPr>
      <w:r>
        <w:t>容器本身可以销毁、停止、重启。</w:t>
      </w:r>
    </w:p>
    <w:p w14:paraId="39B7FFAE">
      <w:pPr>
        <w:spacing w:after="80" w:line="276" w:lineRule="auto"/>
      </w:pPr>
      <w:r>
        <w:t>但数据库数据可以存在：</w:t>
      </w:r>
    </w:p>
    <w:p w14:paraId="71D6DFF6"/>
    <w:p w14:paraId="45E74F05">
      <w:pPr>
        <w:pStyle w:val="164"/>
        <w:shd w:val="clear" w:fill="F4F6F8"/>
      </w:pPr>
      <w:r>
        <w:t>Docker Volume</w:t>
      </w:r>
    </w:p>
    <w:p w14:paraId="3FB558EA"/>
    <w:p w14:paraId="5EAE7816">
      <w:pPr>
        <w:spacing w:after="80" w:line="276" w:lineRule="auto"/>
      </w:pPr>
      <w:r>
        <w:t>所以：</w:t>
      </w:r>
    </w:p>
    <w:p w14:paraId="460F2AF8"/>
    <w:p w14:paraId="039D29AF">
      <w:pPr>
        <w:pStyle w:val="164"/>
        <w:shd w:val="clear" w:fill="F4F6F8"/>
      </w:pPr>
      <w:r>
        <w:t>容器没了</w:t>
      </w:r>
    </w:p>
    <w:p w14:paraId="4D7A5110"/>
    <w:p w14:paraId="1E007F7D">
      <w:pPr>
        <w:spacing w:after="80" w:line="276" w:lineRule="auto"/>
      </w:pPr>
      <w:r>
        <w:t>不等于：</w:t>
      </w:r>
    </w:p>
    <w:p w14:paraId="50D48050"/>
    <w:p w14:paraId="20803450">
      <w:pPr>
        <w:pStyle w:val="164"/>
        <w:shd w:val="clear" w:fill="F4F6F8"/>
      </w:pPr>
      <w:r>
        <w:t>数据没了</w:t>
      </w:r>
    </w:p>
    <w:p w14:paraId="36EAC250"/>
    <w:p w14:paraId="38F2CCC6">
      <w:pPr>
        <w:spacing w:after="80" w:line="276" w:lineRule="auto"/>
      </w:pPr>
      <w:r>
        <w:t>可以理解成：</w:t>
      </w:r>
    </w:p>
    <w:p w14:paraId="3B4AB813"/>
    <w:p w14:paraId="1DFD19E3">
      <w:pPr>
        <w:pStyle w:val="164"/>
        <w:shd w:val="clear" w:fill="F4F6F8"/>
      </w:pPr>
      <w:r>
        <w:t>Container</w:t>
      </w:r>
    </w:p>
    <w:p w14:paraId="3DD3A453">
      <w:pPr>
        <w:pStyle w:val="164"/>
        <w:shd w:val="clear" w:fill="F4F6F8"/>
      </w:pPr>
      <w:r>
        <w:t>=</w:t>
      </w:r>
    </w:p>
    <w:p w14:paraId="20900C3C">
      <w:pPr>
        <w:pStyle w:val="164"/>
        <w:shd w:val="clear" w:fill="F4F6F8"/>
      </w:pPr>
      <w:r>
        <w:t>正在运行的办公室</w:t>
      </w:r>
    </w:p>
    <w:p w14:paraId="66FE5200">
      <w:pPr>
        <w:pStyle w:val="164"/>
        <w:shd w:val="clear" w:fill="F4F6F8"/>
      </w:pPr>
      <w:r>
        <w:t xml:space="preserve"> </w:t>
      </w:r>
    </w:p>
    <w:p w14:paraId="58B3AAB0">
      <w:pPr>
        <w:pStyle w:val="164"/>
        <w:shd w:val="clear" w:fill="F4F6F8"/>
      </w:pPr>
      <w:r>
        <w:t xml:space="preserve"> </w:t>
      </w:r>
    </w:p>
    <w:p w14:paraId="1776CDDC">
      <w:pPr>
        <w:pStyle w:val="164"/>
        <w:shd w:val="clear" w:fill="F4F6F8"/>
      </w:pPr>
      <w:r>
        <w:t>Volume</w:t>
      </w:r>
    </w:p>
    <w:p w14:paraId="6E25B888">
      <w:pPr>
        <w:pStyle w:val="164"/>
        <w:shd w:val="clear" w:fill="F4F6F8"/>
      </w:pPr>
      <w:r>
        <w:t>=</w:t>
      </w:r>
    </w:p>
    <w:p w14:paraId="0F90ACB0">
      <w:pPr>
        <w:pStyle w:val="164"/>
        <w:shd w:val="clear" w:fill="F4F6F8"/>
      </w:pPr>
      <w:r>
        <w:t>档案柜</w:t>
      </w:r>
    </w:p>
    <w:p w14:paraId="1B228685"/>
    <w:p w14:paraId="673007E7">
      <w:pPr>
        <w:spacing w:after="80" w:line="276" w:lineRule="auto"/>
      </w:pPr>
      <w:r>
        <w:t>办公室关门：</w:t>
      </w:r>
    </w:p>
    <w:p w14:paraId="52393410"/>
    <w:p w14:paraId="11F71F2D">
      <w:pPr>
        <w:pStyle w:val="164"/>
        <w:shd w:val="clear" w:fill="F4F6F8"/>
      </w:pPr>
      <w:r>
        <w:t>办公室停了</w:t>
      </w:r>
    </w:p>
    <w:p w14:paraId="242D982F"/>
    <w:p w14:paraId="796B9A6E">
      <w:pPr>
        <w:spacing w:after="80" w:line="276" w:lineRule="auto"/>
      </w:pPr>
      <w:r>
        <w:t>但是档案柜里的文件还在。</w:t>
      </w:r>
    </w:p>
    <w:p w14:paraId="1041A72F">
      <w:pPr>
        <w:spacing w:after="80" w:line="276" w:lineRule="auto"/>
      </w:pPr>
      <w:r>
        <w:t>所以重启之后：</w:t>
      </w:r>
    </w:p>
    <w:p w14:paraId="0122B6B8"/>
    <w:p w14:paraId="399E5B8B">
      <w:pPr>
        <w:pStyle w:val="164"/>
        <w:shd w:val="clear" w:fill="F4F6F8"/>
      </w:pPr>
      <w:r>
        <w:t>Docker Desktop</w:t>
      </w:r>
    </w:p>
    <w:p w14:paraId="726A2F95">
      <w:pPr>
        <w:pStyle w:val="164"/>
        <w:shd w:val="clear" w:fill="F4F6F8"/>
      </w:pPr>
      <w:r>
        <w:t xml:space="preserve">   ↓</w:t>
      </w:r>
    </w:p>
    <w:p w14:paraId="4DFF4120">
      <w:pPr>
        <w:pStyle w:val="164"/>
        <w:shd w:val="clear" w:fill="F4F6F8"/>
      </w:pPr>
      <w:r>
        <w:t>docker compose up -d</w:t>
      </w:r>
    </w:p>
    <w:p w14:paraId="518A2536">
      <w:pPr>
        <w:pStyle w:val="164"/>
        <w:shd w:val="clear" w:fill="F4F6F8"/>
      </w:pPr>
      <w:r>
        <w:t xml:space="preserve">   ↓</w:t>
      </w:r>
    </w:p>
    <w:p w14:paraId="03C8BCFF">
      <w:pPr>
        <w:pStyle w:val="164"/>
        <w:shd w:val="clear" w:fill="F4F6F8"/>
      </w:pPr>
      <w:r>
        <w:t>Kestra + PostgreSQL</w:t>
      </w:r>
    </w:p>
    <w:p w14:paraId="6E5ED85B">
      <w:pPr>
        <w:pStyle w:val="164"/>
        <w:shd w:val="clear" w:fill="F4F6F8"/>
      </w:pPr>
      <w:r>
        <w:t xml:space="preserve">   ↓</w:t>
      </w:r>
    </w:p>
    <w:p w14:paraId="0B43C58C">
      <w:pPr>
        <w:pStyle w:val="164"/>
        <w:shd w:val="clear" w:fill="F4F6F8"/>
      </w:pPr>
      <w:r>
        <w:t>重新起来</w:t>
      </w:r>
    </w:p>
    <w:p w14:paraId="4E2993C5">
      <w:pPr>
        <w:pStyle w:val="164"/>
        <w:shd w:val="clear" w:fill="F4F6F8"/>
      </w:pPr>
      <w:r>
        <w:t xml:space="preserve">   ↓</w:t>
      </w:r>
    </w:p>
    <w:p w14:paraId="43151216">
      <w:pPr>
        <w:pStyle w:val="164"/>
        <w:shd w:val="clear" w:fill="F4F6F8"/>
      </w:pPr>
      <w:r>
        <w:t>数据还在</w:t>
      </w:r>
    </w:p>
    <w:p w14:paraId="3D825615"/>
    <w:p w14:paraId="4ABCBFD8">
      <w:pPr>
        <w:pBdr>
          <w:bottom w:val="single" w:color="D8DDE3" w:sz="4" w:space="1"/>
        </w:pBdr>
        <w:spacing w:before="40" w:after="40"/>
      </w:pPr>
    </w:p>
    <w:p w14:paraId="7B617B66"/>
    <w:p w14:paraId="37378521">
      <w:pPr>
        <w:pStyle w:val="3"/>
      </w:pPr>
      <w:r>
        <w:t xml:space="preserve">四十五、为什么 </w:t>
      </w:r>
      <w:r>
        <w:rPr>
          <w:rFonts w:ascii="Consolas" w:hAnsi="Consolas" w:eastAsia="Microsoft YaHei Mono"/>
        </w:rPr>
        <w:t>restart: unless-stopped</w:t>
      </w:r>
      <w:r>
        <w:t xml:space="preserve"> 很重要？</w:t>
      </w:r>
    </w:p>
    <w:p w14:paraId="0153A146"/>
    <w:p w14:paraId="6ADD6213">
      <w:pPr>
        <w:spacing w:after="80" w:line="276" w:lineRule="auto"/>
      </w:pPr>
      <w:r>
        <w:t>如果没有它：</w:t>
      </w:r>
    </w:p>
    <w:p w14:paraId="3C72FC0D"/>
    <w:p w14:paraId="47A00CA2">
      <w:pPr>
        <w:pStyle w:val="164"/>
        <w:shd w:val="clear" w:fill="F4F6F8"/>
      </w:pPr>
      <w:r>
        <w:t>电脑重启</w:t>
      </w:r>
    </w:p>
    <w:p w14:paraId="62E83B0B">
      <w:pPr>
        <w:pStyle w:val="164"/>
        <w:shd w:val="clear" w:fill="F4F6F8"/>
      </w:pPr>
      <w:r>
        <w:t xml:space="preserve"> ↓</w:t>
      </w:r>
    </w:p>
    <w:p w14:paraId="635688AE">
      <w:pPr>
        <w:pStyle w:val="164"/>
        <w:shd w:val="clear" w:fill="F4F6F8"/>
      </w:pPr>
      <w:r>
        <w:t>Docker 容器停止</w:t>
      </w:r>
    </w:p>
    <w:p w14:paraId="5F173D2B">
      <w:pPr>
        <w:pStyle w:val="164"/>
        <w:shd w:val="clear" w:fill="F4F6F8"/>
      </w:pPr>
      <w:r>
        <w:t xml:space="preserve"> ↓</w:t>
      </w:r>
    </w:p>
    <w:p w14:paraId="1D30F5FF">
      <w:pPr>
        <w:pStyle w:val="164"/>
        <w:shd w:val="clear" w:fill="F4F6F8"/>
      </w:pPr>
      <w:r>
        <w:t>你手动：</w:t>
      </w:r>
    </w:p>
    <w:p w14:paraId="4E696C32">
      <w:pPr>
        <w:pStyle w:val="164"/>
        <w:shd w:val="clear" w:fill="F4F6F8"/>
      </w:pPr>
      <w:r>
        <w:t>docker compose up -d</w:t>
      </w:r>
    </w:p>
    <w:p w14:paraId="052CCC26"/>
    <w:p w14:paraId="69F15828">
      <w:pPr>
        <w:spacing w:after="80" w:line="276" w:lineRule="auto"/>
      </w:pPr>
      <w:r>
        <w:t>每次都要人干。</w:t>
      </w:r>
    </w:p>
    <w:p w14:paraId="07B15076">
      <w:pPr>
        <w:spacing w:after="80" w:line="276" w:lineRule="auto"/>
      </w:pPr>
      <w:r>
        <w:t>加：</w:t>
      </w:r>
    </w:p>
    <w:p w14:paraId="1D16852F"/>
    <w:p w14:paraId="39C26AA4">
      <w:pPr>
        <w:pStyle w:val="164"/>
        <w:shd w:val="clear" w:fill="F4F6F8"/>
      </w:pPr>
      <w:r>
        <w:t>restart: unless-stopped</w:t>
      </w:r>
    </w:p>
    <w:p w14:paraId="49434B95"/>
    <w:p w14:paraId="65D2CE4F">
      <w:pPr>
        <w:spacing w:after="80" w:line="276" w:lineRule="auto"/>
      </w:pPr>
      <w:r>
        <w:t>就相当于告诉 Docker：</w:t>
      </w:r>
    </w:p>
    <w:p w14:paraId="207D2EDC"/>
    <w:p w14:paraId="597CE74A">
      <w:pPr>
        <w:pStyle w:val="165"/>
        <w:pBdr>
          <w:left w:val="single" w:color="B7BDC5" w:sz="10" w:space="6"/>
        </w:pBdr>
      </w:pPr>
      <w:r>
        <w:t>“只要不是管理员故意把它停掉，系统重启后尽量自动把它拉起来。”</w:t>
      </w:r>
    </w:p>
    <w:p w14:paraId="3F563923"/>
    <w:p w14:paraId="13B312C3">
      <w:pPr>
        <w:spacing w:after="80" w:line="276" w:lineRule="auto"/>
      </w:pPr>
      <w:r>
        <w:t>于是：</w:t>
      </w:r>
    </w:p>
    <w:p w14:paraId="5A2A7119"/>
    <w:p w14:paraId="6302C1B3">
      <w:pPr>
        <w:pStyle w:val="164"/>
        <w:shd w:val="clear" w:fill="F4F6F8"/>
      </w:pPr>
      <w:r>
        <w:t>电脑重启</w:t>
      </w:r>
    </w:p>
    <w:p w14:paraId="09404EAB">
      <w:pPr>
        <w:pStyle w:val="164"/>
        <w:shd w:val="clear" w:fill="F4F6F8"/>
      </w:pPr>
      <w:r>
        <w:t xml:space="preserve"> ↓</w:t>
      </w:r>
    </w:p>
    <w:p w14:paraId="5A47EAC2">
      <w:pPr>
        <w:pStyle w:val="164"/>
        <w:shd w:val="clear" w:fill="F4F6F8"/>
      </w:pPr>
      <w:r>
        <w:t>Docker Desktop 恢复</w:t>
      </w:r>
    </w:p>
    <w:p w14:paraId="0EBAD0DB">
      <w:pPr>
        <w:pStyle w:val="164"/>
        <w:shd w:val="clear" w:fill="F4F6F8"/>
      </w:pPr>
      <w:r>
        <w:t xml:space="preserve"> ↓</w:t>
      </w:r>
    </w:p>
    <w:p w14:paraId="6DB45A00">
      <w:pPr>
        <w:pStyle w:val="164"/>
        <w:shd w:val="clear" w:fill="F4F6F8"/>
      </w:pPr>
      <w:r>
        <w:t>容器自动恢复</w:t>
      </w:r>
    </w:p>
    <w:p w14:paraId="1913259E"/>
    <w:p w14:paraId="208DE81C">
      <w:pPr>
        <w:spacing w:after="80" w:line="276" w:lineRule="auto"/>
      </w:pPr>
      <w:r>
        <w:t>这就是从：</w:t>
      </w:r>
    </w:p>
    <w:p w14:paraId="0B6E46C7"/>
    <w:p w14:paraId="7A2F36D3">
      <w:pPr>
        <w:pStyle w:val="165"/>
        <w:pBdr>
          <w:left w:val="single" w:color="B7BDC5" w:sz="10" w:space="6"/>
        </w:pBdr>
      </w:pPr>
      <w:r>
        <w:rPr>
          <w:b/>
        </w:rPr>
        <w:t>手动运维</w:t>
      </w:r>
    </w:p>
    <w:p w14:paraId="279FECF4"/>
    <w:p w14:paraId="0369CB27">
      <w:pPr>
        <w:spacing w:after="80" w:line="276" w:lineRule="auto"/>
      </w:pPr>
      <w:r>
        <w:t>向：</w:t>
      </w:r>
    </w:p>
    <w:p w14:paraId="21CE2C1E"/>
    <w:p w14:paraId="0F63733D">
      <w:pPr>
        <w:pStyle w:val="165"/>
        <w:pBdr>
          <w:left w:val="single" w:color="B7BDC5" w:sz="10" w:space="6"/>
        </w:pBdr>
      </w:pPr>
      <w:r>
        <w:rPr>
          <w:b/>
        </w:rPr>
        <w:t>自动恢复</w:t>
      </w:r>
    </w:p>
    <w:p w14:paraId="42292F5E"/>
    <w:p w14:paraId="2C2ACB65">
      <w:pPr>
        <w:spacing w:after="80" w:line="276" w:lineRule="auto"/>
      </w:pPr>
      <w:r>
        <w:t>迈了一步。</w:t>
      </w:r>
    </w:p>
    <w:p w14:paraId="7086D30C">
      <w:pPr>
        <w:spacing w:after="80" w:line="276" w:lineRule="auto"/>
      </w:pPr>
      <w:r>
        <w:t>报告前面的 0.4 已经预先讲过这个机制，而 8.8 的真实重启事件把它真正验证了一遍。</w:t>
      </w:r>
    </w:p>
    <w:p w14:paraId="48150CB1"/>
    <w:p w14:paraId="71448887">
      <w:pPr>
        <w:pBdr>
          <w:bottom w:val="single" w:color="D8DDE3" w:sz="4" w:space="1"/>
        </w:pBdr>
        <w:spacing w:before="40" w:after="40"/>
      </w:pPr>
    </w:p>
    <w:p w14:paraId="5EAAC9D1"/>
    <w:p w14:paraId="542279D9">
      <w:pPr>
        <w:pStyle w:val="3"/>
      </w:pPr>
      <w:r>
        <w:t>四十六、</w:t>
      </w:r>
      <w:r>
        <w:rPr>
          <w:rFonts w:ascii="Consolas" w:hAnsi="Consolas" w:eastAsia="Microsoft YaHei Mono"/>
        </w:rPr>
        <w:t>pull_policy: always</w:t>
      </w:r>
      <w:r>
        <w:t xml:space="preserve"> 为什么又出来捣乱？</w:t>
      </w:r>
    </w:p>
    <w:p w14:paraId="74334245"/>
    <w:p w14:paraId="336720DC">
      <w:pPr>
        <w:spacing w:after="80" w:line="276" w:lineRule="auto"/>
      </w:pPr>
      <w:r>
        <w:t>这又是一个很典型的：</w:t>
      </w:r>
    </w:p>
    <w:p w14:paraId="5A928A38"/>
    <w:p w14:paraId="7BBED62A">
      <w:pPr>
        <w:pStyle w:val="165"/>
        <w:pBdr>
          <w:left w:val="single" w:color="B7BDC5" w:sz="10" w:space="6"/>
        </w:pBdr>
      </w:pPr>
      <w:r>
        <w:t>“程序没问题，但是基础设施配置让程序没起来。”</w:t>
      </w:r>
    </w:p>
    <w:p w14:paraId="6BBD6494"/>
    <w:p w14:paraId="0BCEBDCE">
      <w:pPr>
        <w:spacing w:after="80" w:line="276" w:lineRule="auto"/>
      </w:pPr>
      <w:r>
        <w:t>你之前配置过：</w:t>
      </w:r>
    </w:p>
    <w:p w14:paraId="645D972F"/>
    <w:p w14:paraId="7F0BFA8B">
      <w:pPr>
        <w:pStyle w:val="164"/>
        <w:shd w:val="clear" w:fill="F4F6F8"/>
      </w:pPr>
      <w:r>
        <w:t>pull_policy: always</w:t>
      </w:r>
    </w:p>
    <w:p w14:paraId="3708A2C1"/>
    <w:p w14:paraId="51BD079C">
      <w:pPr>
        <w:spacing w:after="80" w:line="276" w:lineRule="auto"/>
      </w:pPr>
      <w:r>
        <w:t>意思可以简单理解成：</w:t>
      </w:r>
    </w:p>
    <w:p w14:paraId="2F360960"/>
    <w:p w14:paraId="45CBAA15">
      <w:pPr>
        <w:pStyle w:val="165"/>
        <w:pBdr>
          <w:left w:val="single" w:color="B7BDC5" w:sz="10" w:space="6"/>
        </w:pBdr>
      </w:pPr>
      <w:r>
        <w:t>每次启动都尽量去检查/拉最新镜像。</w:t>
      </w:r>
    </w:p>
    <w:p w14:paraId="45EC70BA"/>
    <w:p w14:paraId="7BC63363">
      <w:pPr>
        <w:spacing w:after="80" w:line="276" w:lineRule="auto"/>
      </w:pPr>
      <w:r>
        <w:t>但是如果：</w:t>
      </w:r>
    </w:p>
    <w:p w14:paraId="145A942B"/>
    <w:p w14:paraId="1D98507A">
      <w:pPr>
        <w:pStyle w:val="164"/>
        <w:shd w:val="clear" w:fill="F4F6F8"/>
      </w:pPr>
      <w:r>
        <w:t>Docker Hub</w:t>
      </w:r>
    </w:p>
    <w:p w14:paraId="62217C3E">
      <w:pPr>
        <w:pStyle w:val="164"/>
        <w:shd w:val="clear" w:fill="F4F6F8"/>
      </w:pPr>
      <w:r>
        <w:t xml:space="preserve">   ↑</w:t>
      </w:r>
    </w:p>
    <w:p w14:paraId="04D7B908">
      <w:pPr>
        <w:pStyle w:val="164"/>
        <w:shd w:val="clear" w:fill="F4F6F8"/>
      </w:pPr>
      <w:r>
        <w:t>网络不稳定</w:t>
      </w:r>
    </w:p>
    <w:p w14:paraId="2E950E98"/>
    <w:p w14:paraId="3C30E84F">
      <w:pPr>
        <w:spacing w:after="80" w:line="276" w:lineRule="auto"/>
      </w:pPr>
      <w:r>
        <w:t>于是：</w:t>
      </w:r>
    </w:p>
    <w:p w14:paraId="0DD5A4F3"/>
    <w:p w14:paraId="3F63B442">
      <w:pPr>
        <w:pStyle w:val="164"/>
        <w:shd w:val="clear" w:fill="F4F6F8"/>
      </w:pPr>
      <w:r>
        <w:t>docker compose up -d</w:t>
      </w:r>
    </w:p>
    <w:p w14:paraId="725C628F">
      <w:pPr>
        <w:pStyle w:val="164"/>
        <w:shd w:val="clear" w:fill="F4F6F8"/>
      </w:pPr>
      <w:r>
        <w:t xml:space="preserve"> ↓</w:t>
      </w:r>
    </w:p>
    <w:p w14:paraId="03554DA8">
      <w:pPr>
        <w:pStyle w:val="164"/>
        <w:shd w:val="clear" w:fill="F4F6F8"/>
      </w:pPr>
      <w:r>
        <w:t>我先联网</w:t>
      </w:r>
    </w:p>
    <w:p w14:paraId="2631E3A4">
      <w:pPr>
        <w:pStyle w:val="164"/>
        <w:shd w:val="clear" w:fill="F4F6F8"/>
      </w:pPr>
      <w:r>
        <w:t xml:space="preserve"> ↓</w:t>
      </w:r>
    </w:p>
    <w:p w14:paraId="60C18F4B">
      <w:pPr>
        <w:pStyle w:val="164"/>
        <w:shd w:val="clear" w:fill="F4F6F8"/>
      </w:pPr>
      <w:r>
        <w:t>Docker Hub 授权失败</w:t>
      </w:r>
    </w:p>
    <w:p w14:paraId="5B3A08C6">
      <w:pPr>
        <w:pStyle w:val="164"/>
        <w:shd w:val="clear" w:fill="F4F6F8"/>
      </w:pPr>
      <w:r>
        <w:t xml:space="preserve"> ↓</w:t>
      </w:r>
    </w:p>
    <w:p w14:paraId="52B495DC">
      <w:pPr>
        <w:pStyle w:val="164"/>
        <w:shd w:val="clear" w:fill="F4F6F8"/>
      </w:pPr>
      <w:r>
        <w:t>启动失败</w:t>
      </w:r>
    </w:p>
    <w:p w14:paraId="7ED489C1"/>
    <w:p w14:paraId="57303BB4">
      <w:pPr>
        <w:spacing w:after="80" w:line="276" w:lineRule="auto"/>
      </w:pPr>
      <w:r>
        <w:t>于是改成：</w:t>
      </w:r>
    </w:p>
    <w:p w14:paraId="341CB034"/>
    <w:p w14:paraId="6E180EF7">
      <w:pPr>
        <w:pStyle w:val="164"/>
        <w:shd w:val="clear" w:fill="F4F6F8"/>
      </w:pPr>
      <w:r>
        <w:t>pull_policy: missing</w:t>
      </w:r>
    </w:p>
    <w:p w14:paraId="0CFEF0D5"/>
    <w:p w14:paraId="0B866C62">
      <w:pPr>
        <w:spacing w:after="80" w:line="276" w:lineRule="auto"/>
      </w:pPr>
      <w:r>
        <w:t>意思：</w:t>
      </w:r>
    </w:p>
    <w:p w14:paraId="542C9C89"/>
    <w:p w14:paraId="62B83271">
      <w:pPr>
        <w:pStyle w:val="165"/>
        <w:pBdr>
          <w:left w:val="single" w:color="B7BDC5" w:sz="10" w:space="6"/>
        </w:pBdr>
      </w:pPr>
      <w:r>
        <w:t>本地有镜像就直接用；只有本地没有才去下载。</w:t>
      </w:r>
    </w:p>
    <w:p w14:paraId="79231677"/>
    <w:p w14:paraId="31936529">
      <w:pPr>
        <w:spacing w:after="80" w:line="276" w:lineRule="auto"/>
      </w:pPr>
      <w:r>
        <w:t>这个经历特别好，因为它说明：</w:t>
      </w:r>
    </w:p>
    <w:p w14:paraId="23EAF2DB"/>
    <w:p w14:paraId="4D248C37">
      <w:pPr>
        <w:pStyle w:val="165"/>
        <w:pBdr>
          <w:left w:val="single" w:color="B7BDC5" w:sz="10" w:space="6"/>
        </w:pBdr>
      </w:pPr>
      <w:r>
        <w:rPr>
          <w:b/>
        </w:rPr>
        <w:t>数据工程里的失败，不一定来自 Python 代码。</w:t>
      </w:r>
    </w:p>
    <w:p w14:paraId="582A6D62"/>
    <w:p w14:paraId="3409697A">
      <w:pPr>
        <w:spacing w:after="80" w:line="276" w:lineRule="auto"/>
      </w:pPr>
      <w:r>
        <w:t>可能是：</w:t>
      </w:r>
    </w:p>
    <w:p w14:paraId="75E54732"/>
    <w:p w14:paraId="167CFA40">
      <w:pPr>
        <w:pStyle w:val="164"/>
        <w:shd w:val="clear" w:fill="F4F6F8"/>
      </w:pPr>
      <w:r>
        <w:t>代码</w:t>
      </w:r>
    </w:p>
    <w:p w14:paraId="4D330ADE">
      <w:pPr>
        <w:pStyle w:val="164"/>
        <w:shd w:val="clear" w:fill="F4F6F8"/>
      </w:pPr>
      <w:r>
        <w:t>依赖</w:t>
      </w:r>
    </w:p>
    <w:p w14:paraId="75C1D84C">
      <w:pPr>
        <w:pStyle w:val="164"/>
        <w:shd w:val="clear" w:fill="F4F6F8"/>
      </w:pPr>
      <w:r>
        <w:t>路径</w:t>
      </w:r>
    </w:p>
    <w:p w14:paraId="0C909872">
      <w:pPr>
        <w:pStyle w:val="164"/>
        <w:shd w:val="clear" w:fill="F4F6F8"/>
      </w:pPr>
      <w:r>
        <w:t>网络</w:t>
      </w:r>
    </w:p>
    <w:p w14:paraId="74B2F156">
      <w:pPr>
        <w:pStyle w:val="164"/>
        <w:shd w:val="clear" w:fill="F4F6F8"/>
      </w:pPr>
      <w:r>
        <w:t>端口</w:t>
      </w:r>
    </w:p>
    <w:p w14:paraId="4CFA2BA5">
      <w:pPr>
        <w:pStyle w:val="164"/>
        <w:shd w:val="clear" w:fill="F4F6F8"/>
      </w:pPr>
      <w:r>
        <w:t>Docker</w:t>
      </w:r>
    </w:p>
    <w:p w14:paraId="7B8C16C1">
      <w:pPr>
        <w:pStyle w:val="164"/>
        <w:shd w:val="clear" w:fill="F4F6F8"/>
      </w:pPr>
      <w:r>
        <w:t>镜像仓库</w:t>
      </w:r>
    </w:p>
    <w:p w14:paraId="0BEFC366">
      <w:pPr>
        <w:pStyle w:val="164"/>
        <w:shd w:val="clear" w:fill="F4F6F8"/>
      </w:pPr>
      <w:r>
        <w:t>数据库</w:t>
      </w:r>
    </w:p>
    <w:p w14:paraId="144A3C5F">
      <w:pPr>
        <w:pStyle w:val="164"/>
        <w:shd w:val="clear" w:fill="F4F6F8"/>
      </w:pPr>
      <w:r>
        <w:t>权限</w:t>
      </w:r>
    </w:p>
    <w:p w14:paraId="73A307F7">
      <w:pPr>
        <w:pStyle w:val="164"/>
        <w:shd w:val="clear" w:fill="F4F6F8"/>
      </w:pPr>
      <w:r>
        <w:t>环境变量</w:t>
      </w:r>
    </w:p>
    <w:p w14:paraId="0F3A3E57"/>
    <w:p w14:paraId="48B777FC">
      <w:pPr>
        <w:spacing w:after="80" w:line="276" w:lineRule="auto"/>
      </w:pPr>
      <w:r>
        <w:t>任何一层都可能出问题。</w:t>
      </w:r>
    </w:p>
    <w:p w14:paraId="3C0F35C2"/>
    <w:p w14:paraId="39865F87">
      <w:pPr>
        <w:pBdr>
          <w:bottom w:val="single" w:color="D8DDE3" w:sz="4" w:space="1"/>
        </w:pBdr>
        <w:spacing w:before="40" w:after="40"/>
      </w:pPr>
    </w:p>
    <w:p w14:paraId="57051413"/>
    <w:p w14:paraId="63F7FCAF">
      <w:pPr>
        <w:pStyle w:val="3"/>
      </w:pPr>
      <w:r>
        <w:t>四十七、所以整篇报告真正难的地方在哪里？</w:t>
      </w:r>
    </w:p>
    <w:p w14:paraId="4889FD66"/>
    <w:p w14:paraId="02CABCEF">
      <w:pPr>
        <w:spacing w:after="80" w:line="276" w:lineRule="auto"/>
      </w:pPr>
      <w:r>
        <w:t>如果把上一篇和这一篇并排放，你会发现：</w:t>
      </w:r>
    </w:p>
    <w:p w14:paraId="6C7F6B5C"/>
    <w:p w14:paraId="4854A1F9">
      <w:pPr>
        <w:pStyle w:val="4"/>
      </w:pPr>
      <w:r>
        <w:t>上一篇是在理解“程序逻辑”</w:t>
      </w:r>
    </w:p>
    <w:p w14:paraId="2DE7B755"/>
    <w:p w14:paraId="3045B146">
      <w:pPr>
        <w:spacing w:after="80" w:line="276" w:lineRule="auto"/>
      </w:pPr>
      <w:r>
        <w:t>主要是：</w:t>
      </w:r>
    </w:p>
    <w:p w14:paraId="2CC8A5BA"/>
    <w:p w14:paraId="6902A5EA">
      <w:pPr>
        <w:pStyle w:val="164"/>
        <w:shd w:val="clear" w:fill="F4F6F8"/>
      </w:pPr>
      <w:r>
        <w:t>YAML</w:t>
      </w:r>
    </w:p>
    <w:p w14:paraId="0D650FD5">
      <w:pPr>
        <w:pStyle w:val="164"/>
        <w:shd w:val="clear" w:fill="F4F6F8"/>
      </w:pPr>
      <w:r>
        <w:t>Python</w:t>
      </w:r>
    </w:p>
    <w:p w14:paraId="237EFE95">
      <w:pPr>
        <w:pStyle w:val="164"/>
        <w:shd w:val="clear" w:fill="F4F6F8"/>
      </w:pPr>
      <w:r>
        <w:t>datacontract</w:t>
      </w:r>
    </w:p>
    <w:p w14:paraId="7259D91B">
      <w:pPr>
        <w:pStyle w:val="164"/>
        <w:shd w:val="clear" w:fill="F4F6F8"/>
      </w:pPr>
      <w:r>
        <w:t>Parquet</w:t>
      </w:r>
    </w:p>
    <w:p w14:paraId="56EFA99F"/>
    <w:p w14:paraId="2C67FE5D">
      <w:pPr>
        <w:spacing w:after="80" w:line="276" w:lineRule="auto"/>
      </w:pPr>
      <w:r>
        <w:t>核心问题：</w:t>
      </w:r>
    </w:p>
    <w:p w14:paraId="4AB5C00A"/>
    <w:p w14:paraId="5020418D">
      <w:pPr>
        <w:pStyle w:val="165"/>
        <w:pBdr>
          <w:left w:val="single" w:color="B7BDC5" w:sz="10" w:space="6"/>
        </w:pBdr>
      </w:pPr>
      <w:r>
        <w:t>YAML 怎么描述规则？</w:t>
      </w:r>
    </w:p>
    <w:p w14:paraId="2C5E1A12"/>
    <w:p w14:paraId="52D09E94">
      <w:pPr>
        <w:pStyle w:val="165"/>
        <w:pBdr>
          <w:left w:val="single" w:color="B7BDC5" w:sz="10" w:space="6"/>
        </w:pBdr>
      </w:pPr>
      <w:r>
        <w:t>datacontract 怎么读取？</w:t>
      </w:r>
    </w:p>
    <w:p w14:paraId="18322621"/>
    <w:p w14:paraId="3FDC853E">
      <w:pPr>
        <w:pStyle w:val="165"/>
        <w:pBdr>
          <w:left w:val="single" w:color="B7BDC5" w:sz="10" w:space="6"/>
        </w:pBdr>
      </w:pPr>
      <w:r>
        <w:t>Parquet 怎么被检查？</w:t>
      </w:r>
    </w:p>
    <w:p w14:paraId="714BAF5E"/>
    <w:p w14:paraId="70B2E9F5">
      <w:pPr>
        <w:pBdr>
          <w:bottom w:val="single" w:color="D8DDE3" w:sz="4" w:space="1"/>
        </w:pBdr>
        <w:spacing w:before="40" w:after="40"/>
      </w:pPr>
    </w:p>
    <w:p w14:paraId="58FDD0CE"/>
    <w:p w14:paraId="08B6C35C">
      <w:pPr>
        <w:pStyle w:val="4"/>
      </w:pPr>
      <w:r>
        <w:t>这一篇是在理解“系统逻辑”</w:t>
      </w:r>
    </w:p>
    <w:p w14:paraId="6AEF241A"/>
    <w:p w14:paraId="08EB1C82">
      <w:pPr>
        <w:spacing w:after="80" w:line="276" w:lineRule="auto"/>
      </w:pPr>
      <w:r>
        <w:t>现在变成：</w:t>
      </w:r>
    </w:p>
    <w:p w14:paraId="67DFB9C0"/>
    <w:p w14:paraId="6A707258">
      <w:pPr>
        <w:pStyle w:val="164"/>
        <w:shd w:val="clear" w:fill="F4F6F8"/>
      </w:pPr>
      <w:r>
        <w:t>Windows</w:t>
      </w:r>
    </w:p>
    <w:p w14:paraId="7A4B991C">
      <w:pPr>
        <w:pStyle w:val="164"/>
        <w:shd w:val="clear" w:fill="F4F6F8"/>
      </w:pPr>
      <w:r>
        <w:t xml:space="preserve"> ↓</w:t>
      </w:r>
    </w:p>
    <w:p w14:paraId="404F244B">
      <w:pPr>
        <w:pStyle w:val="164"/>
        <w:shd w:val="clear" w:fill="F4F6F8"/>
      </w:pPr>
      <w:r>
        <w:t>WSL2</w:t>
      </w:r>
    </w:p>
    <w:p w14:paraId="1E446DD7">
      <w:pPr>
        <w:pStyle w:val="164"/>
        <w:shd w:val="clear" w:fill="F4F6F8"/>
      </w:pPr>
      <w:r>
        <w:t xml:space="preserve"> ↓</w:t>
      </w:r>
    </w:p>
    <w:p w14:paraId="0A099EE0">
      <w:pPr>
        <w:pStyle w:val="164"/>
        <w:shd w:val="clear" w:fill="F4F6F8"/>
      </w:pPr>
      <w:r>
        <w:t>Docker Desktop</w:t>
      </w:r>
    </w:p>
    <w:p w14:paraId="24CA3C2D">
      <w:pPr>
        <w:pStyle w:val="164"/>
        <w:shd w:val="clear" w:fill="F4F6F8"/>
      </w:pPr>
      <w:r>
        <w:t xml:space="preserve"> ↓</w:t>
      </w:r>
    </w:p>
    <w:p w14:paraId="2437068D">
      <w:pPr>
        <w:pStyle w:val="164"/>
        <w:shd w:val="clear" w:fill="F4F6F8"/>
      </w:pPr>
      <w:r>
        <w:t>Docker Compose</w:t>
      </w:r>
    </w:p>
    <w:p w14:paraId="0AC924EF">
      <w:pPr>
        <w:pStyle w:val="164"/>
        <w:shd w:val="clear" w:fill="F4F6F8"/>
      </w:pPr>
      <w:r>
        <w:t xml:space="preserve"> ↓</w:t>
      </w:r>
    </w:p>
    <w:p w14:paraId="16E5EC24">
      <w:pPr>
        <w:pStyle w:val="164"/>
        <w:shd w:val="clear" w:fill="F4F6F8"/>
      </w:pPr>
      <w:r>
        <w:t>Kestra</w:t>
      </w:r>
    </w:p>
    <w:p w14:paraId="5CC5EE76">
      <w:pPr>
        <w:pStyle w:val="164"/>
        <w:shd w:val="clear" w:fill="F4F6F8"/>
      </w:pPr>
      <w:r>
        <w:t xml:space="preserve"> ↓</w:t>
      </w:r>
    </w:p>
    <w:p w14:paraId="474D379D">
      <w:pPr>
        <w:pStyle w:val="164"/>
        <w:shd w:val="clear" w:fill="F4F6F8"/>
      </w:pPr>
      <w:r>
        <w:t>Task Container</w:t>
      </w:r>
    </w:p>
    <w:p w14:paraId="1B4E35D4">
      <w:pPr>
        <w:pStyle w:val="164"/>
        <w:shd w:val="clear" w:fill="F4F6F8"/>
      </w:pPr>
      <w:r>
        <w:t xml:space="preserve"> ↓</w:t>
      </w:r>
    </w:p>
    <w:p w14:paraId="0CB2DA23">
      <w:pPr>
        <w:pStyle w:val="164"/>
        <w:shd w:val="clear" w:fill="F4F6F8"/>
      </w:pPr>
      <w:r>
        <w:t>Task Runner</w:t>
      </w:r>
    </w:p>
    <w:p w14:paraId="3AF48BF0">
      <w:pPr>
        <w:pStyle w:val="164"/>
        <w:shd w:val="clear" w:fill="F4F6F8"/>
      </w:pPr>
      <w:r>
        <w:t xml:space="preserve"> ↓</w:t>
      </w:r>
    </w:p>
    <w:p w14:paraId="7C3FF37D">
      <w:pPr>
        <w:pStyle w:val="164"/>
        <w:shd w:val="clear" w:fill="F4F6F8"/>
      </w:pPr>
      <w:r>
        <w:t>Docker Network</w:t>
      </w:r>
    </w:p>
    <w:p w14:paraId="58FE1148">
      <w:pPr>
        <w:pStyle w:val="164"/>
        <w:shd w:val="clear" w:fill="F4F6F8"/>
      </w:pPr>
      <w:r>
        <w:t xml:space="preserve"> ↓</w:t>
      </w:r>
    </w:p>
    <w:p w14:paraId="2ACB987A">
      <w:pPr>
        <w:pStyle w:val="164"/>
        <w:shd w:val="clear" w:fill="F4F6F8"/>
      </w:pPr>
      <w:r>
        <w:t>PostgreSQL</w:t>
      </w:r>
    </w:p>
    <w:p w14:paraId="7FA00019">
      <w:pPr>
        <w:pStyle w:val="164"/>
        <w:shd w:val="clear" w:fill="F4F6F8"/>
      </w:pPr>
      <w:r>
        <w:t xml:space="preserve"> ↓</w:t>
      </w:r>
    </w:p>
    <w:p w14:paraId="3CAB5F9F">
      <w:pPr>
        <w:pStyle w:val="164"/>
        <w:shd w:val="clear" w:fill="F4F6F8"/>
      </w:pPr>
      <w:r>
        <w:t>Environment Variables</w:t>
      </w:r>
    </w:p>
    <w:p w14:paraId="553F3958">
      <w:pPr>
        <w:pStyle w:val="164"/>
        <w:shd w:val="clear" w:fill="F4F6F8"/>
      </w:pPr>
      <w:r>
        <w:t xml:space="preserve"> ↓</w:t>
      </w:r>
    </w:p>
    <w:p w14:paraId="2A185A95">
      <w:pPr>
        <w:pStyle w:val="164"/>
        <w:shd w:val="clear" w:fill="F4F6F8"/>
      </w:pPr>
      <w:r>
        <w:t>datacontract-cli</w:t>
      </w:r>
    </w:p>
    <w:p w14:paraId="03CFADD0">
      <w:pPr>
        <w:pStyle w:val="164"/>
        <w:shd w:val="clear" w:fill="F4F6F8"/>
      </w:pPr>
      <w:r>
        <w:t xml:space="preserve"> ↓</w:t>
      </w:r>
    </w:p>
    <w:p w14:paraId="748FE5D6">
      <w:pPr>
        <w:pStyle w:val="164"/>
        <w:shd w:val="clear" w:fill="F4F6F8"/>
      </w:pPr>
      <w:r>
        <w:t>Contract YAML</w:t>
      </w:r>
    </w:p>
    <w:p w14:paraId="4445347C">
      <w:pPr>
        <w:pStyle w:val="164"/>
        <w:shd w:val="clear" w:fill="F4F6F8"/>
      </w:pPr>
      <w:r>
        <w:t xml:space="preserve"> ↓</w:t>
      </w:r>
    </w:p>
    <w:p w14:paraId="3EE5C6C6">
      <w:pPr>
        <w:pStyle w:val="164"/>
        <w:shd w:val="clear" w:fill="F4F6F8"/>
      </w:pPr>
      <w:r>
        <w:t>JSON</w:t>
      </w:r>
    </w:p>
    <w:p w14:paraId="45260CC7">
      <w:pPr>
        <w:pStyle w:val="164"/>
        <w:shd w:val="clear" w:fill="F4F6F8"/>
      </w:pPr>
      <w:r>
        <w:t xml:space="preserve"> ↓</w:t>
      </w:r>
    </w:p>
    <w:p w14:paraId="573BA17C">
      <w:pPr>
        <w:pStyle w:val="164"/>
        <w:shd w:val="clear" w:fill="F4F6F8"/>
      </w:pPr>
      <w:r>
        <w:t>Streamlit</w:t>
      </w:r>
    </w:p>
    <w:p w14:paraId="0FB1C45D"/>
    <w:p w14:paraId="1850187E">
      <w:pPr>
        <w:spacing w:after="80" w:line="276" w:lineRule="auto"/>
      </w:pPr>
      <w:r>
        <w:t>所以你已经不只是在学 Data Contract。</w:t>
      </w:r>
    </w:p>
    <w:p w14:paraId="7F19E1D5">
      <w:pPr>
        <w:spacing w:after="80" w:line="276" w:lineRule="auto"/>
      </w:pPr>
      <w:r>
        <w:t>你实际上开始学习：</w:t>
      </w:r>
    </w:p>
    <w:p w14:paraId="318EEDE5"/>
    <w:p w14:paraId="38E91DB1">
      <w:pPr>
        <w:pStyle w:val="165"/>
        <w:pBdr>
          <w:left w:val="single" w:color="B7BDC5" w:sz="10" w:space="6"/>
        </w:pBdr>
      </w:pPr>
      <w:r>
        <w:rPr>
          <w:b/>
        </w:rPr>
        <w:t>一个数据任务到底是怎么在计算机里“活起来”的。</w:t>
      </w:r>
    </w:p>
    <w:p w14:paraId="7D36554A"/>
    <w:p w14:paraId="0EDFF349">
      <w:pPr>
        <w:spacing w:after="80" w:line="276" w:lineRule="auto"/>
      </w:pPr>
      <w:r>
        <w:t>这就是为什么这一篇的难度会突然上一个台阶。</w:t>
      </w:r>
    </w:p>
    <w:p w14:paraId="5AD1DF20"/>
    <w:p w14:paraId="214FE92C">
      <w:pPr>
        <w:pBdr>
          <w:bottom w:val="single" w:color="D8DDE3" w:sz="4" w:space="1"/>
        </w:pBdr>
        <w:spacing w:before="40" w:after="40"/>
      </w:pPr>
    </w:p>
    <w:p w14:paraId="7727AF97"/>
    <w:p w14:paraId="7A1ED64A">
      <w:pPr>
        <w:pStyle w:val="3"/>
      </w:pPr>
      <w:r>
        <w:t>四十八、现在重新回答你之前那个“Flow 和契约到底什么关系”的问题</w:t>
      </w:r>
    </w:p>
    <w:p w14:paraId="4D1379CA"/>
    <w:p w14:paraId="71FBEBFD">
      <w:pPr>
        <w:spacing w:after="80" w:line="276" w:lineRule="auto"/>
      </w:pPr>
      <w:r>
        <w:t>现在你应该可以自己说出来：</w:t>
      </w:r>
    </w:p>
    <w:p w14:paraId="01F22CF9"/>
    <w:p w14:paraId="25FCF6DE">
      <w:pPr>
        <w:pStyle w:val="5"/>
      </w:pPr>
      <w:r>
        <w:rPr>
          <w:rFonts w:ascii="Consolas" w:hAnsi="Consolas" w:eastAsia="Microsoft YaHei Mono"/>
        </w:rPr>
        <w:t>financial_data_contract.yaml</w:t>
      </w:r>
    </w:p>
    <w:p w14:paraId="6D139B72"/>
    <w:p w14:paraId="1F127F37">
      <w:pPr>
        <w:spacing w:after="80" w:line="276" w:lineRule="auto"/>
      </w:pPr>
      <w:r>
        <w:t>回答：</w:t>
      </w:r>
    </w:p>
    <w:p w14:paraId="6795BE85"/>
    <w:p w14:paraId="0C38D490">
      <w:pPr>
        <w:pStyle w:val="165"/>
        <w:pBdr>
          <w:left w:val="single" w:color="B7BDC5" w:sz="10" w:space="6"/>
        </w:pBdr>
      </w:pPr>
      <w:r>
        <w:rPr>
          <w:b/>
        </w:rPr>
        <w:t>数据应该满足什么标准？</w:t>
      </w:r>
    </w:p>
    <w:p w14:paraId="56DC17A7"/>
    <w:p w14:paraId="363E817B">
      <w:pPr>
        <w:spacing w:after="80" w:line="276" w:lineRule="auto"/>
      </w:pPr>
      <w:r>
        <w:t>比如：</w:t>
      </w:r>
    </w:p>
    <w:p w14:paraId="340B3441"/>
    <w:p w14:paraId="10C9D9D4">
      <w:pPr>
        <w:pStyle w:val="164"/>
        <w:shd w:val="clear" w:fill="F4F6F8"/>
      </w:pPr>
      <w:r>
        <w:t>字段必须存在</w:t>
      </w:r>
    </w:p>
    <w:p w14:paraId="51A60F5E">
      <w:pPr>
        <w:pStyle w:val="164"/>
        <w:shd w:val="clear" w:fill="F4F6F8"/>
      </w:pPr>
      <w:r>
        <w:t>↓</w:t>
      </w:r>
    </w:p>
    <w:p w14:paraId="596D3E57">
      <w:pPr>
        <w:pStyle w:val="164"/>
        <w:shd w:val="clear" w:fill="F4F6F8"/>
      </w:pPr>
      <w:r>
        <w:t>字段类型正确</w:t>
      </w:r>
    </w:p>
    <w:p w14:paraId="26F58369">
      <w:pPr>
        <w:pStyle w:val="164"/>
        <w:shd w:val="clear" w:fill="F4F6F8"/>
      </w:pPr>
      <w:r>
        <w:t>↓</w:t>
      </w:r>
    </w:p>
    <w:p w14:paraId="2E2B6031">
      <w:pPr>
        <w:pStyle w:val="164"/>
        <w:shd w:val="clear" w:fill="F4F6F8"/>
      </w:pPr>
      <w:r>
        <w:t>不能有空值</w:t>
      </w:r>
    </w:p>
    <w:p w14:paraId="15792793">
      <w:pPr>
        <w:pStyle w:val="164"/>
        <w:shd w:val="clear" w:fill="F4F6F8"/>
      </w:pPr>
      <w:r>
        <w:t>↓</w:t>
      </w:r>
    </w:p>
    <w:p w14:paraId="34FA495D">
      <w:pPr>
        <w:pStyle w:val="164"/>
        <w:shd w:val="clear" w:fill="F4F6F8"/>
      </w:pPr>
      <w:r>
        <w:t>transaction_id 不能重复</w:t>
      </w:r>
    </w:p>
    <w:p w14:paraId="0E377A14">
      <w:pPr>
        <w:pStyle w:val="164"/>
        <w:shd w:val="clear" w:fill="F4F6F8"/>
      </w:pPr>
      <w:r>
        <w:t>↓</w:t>
      </w:r>
    </w:p>
    <w:p w14:paraId="0B20BBEE">
      <w:pPr>
        <w:pStyle w:val="164"/>
        <w:shd w:val="clear" w:fill="F4F6F8"/>
      </w:pPr>
      <w:r>
        <w:t>金额规则</w:t>
      </w:r>
    </w:p>
    <w:p w14:paraId="092D69C7">
      <w:pPr>
        <w:pStyle w:val="164"/>
        <w:shd w:val="clear" w:fill="F4F6F8"/>
      </w:pPr>
      <w:r>
        <w:t>↓</w:t>
      </w:r>
    </w:p>
    <w:p w14:paraId="39F26C3E">
      <w:pPr>
        <w:pStyle w:val="164"/>
        <w:shd w:val="clear" w:fill="F4F6F8"/>
      </w:pPr>
      <w:r>
        <w:t>审批规则</w:t>
      </w:r>
    </w:p>
    <w:p w14:paraId="1C698840">
      <w:pPr>
        <w:pStyle w:val="164"/>
        <w:shd w:val="clear" w:fill="F4F6F8"/>
      </w:pPr>
      <w:r>
        <w:t>↓</w:t>
      </w:r>
    </w:p>
    <w:p w14:paraId="2379A377">
      <w:pPr>
        <w:pStyle w:val="164"/>
        <w:shd w:val="clear" w:fill="F4F6F8"/>
      </w:pPr>
      <w:r>
        <w:t>反欺诈规则</w:t>
      </w:r>
    </w:p>
    <w:p w14:paraId="0DAEF5DD"/>
    <w:p w14:paraId="58E2F2DF">
      <w:pPr>
        <w:pBdr>
          <w:bottom w:val="single" w:color="D8DDE3" w:sz="4" w:space="1"/>
        </w:pBdr>
        <w:spacing w:before="40" w:after="40"/>
      </w:pPr>
    </w:p>
    <w:p w14:paraId="666E306E"/>
    <w:p w14:paraId="74AA528F">
      <w:pPr>
        <w:pStyle w:val="5"/>
      </w:pPr>
      <w:r>
        <w:t>Kestra Flow</w:t>
      </w:r>
    </w:p>
    <w:p w14:paraId="4290747F"/>
    <w:p w14:paraId="558E5E84">
      <w:pPr>
        <w:spacing w:after="80" w:line="276" w:lineRule="auto"/>
      </w:pPr>
      <w:r>
        <w:t>回答：</w:t>
      </w:r>
    </w:p>
    <w:p w14:paraId="62B585FC"/>
    <w:p w14:paraId="26C457E6">
      <w:pPr>
        <w:pStyle w:val="165"/>
        <w:pBdr>
          <w:left w:val="single" w:color="B7BDC5" w:sz="10" w:space="6"/>
        </w:pBdr>
      </w:pPr>
      <w:r>
        <w:rPr>
          <w:b/>
        </w:rPr>
        <w:t>这个标准什么时候、在哪个环境、用什么方式执行？</w:t>
      </w:r>
    </w:p>
    <w:p w14:paraId="72F93531"/>
    <w:p w14:paraId="7B6E83D1">
      <w:pPr>
        <w:spacing w:after="80" w:line="276" w:lineRule="auto"/>
      </w:pPr>
      <w:r>
        <w:t>比如：</w:t>
      </w:r>
    </w:p>
    <w:p w14:paraId="513889BA"/>
    <w:p w14:paraId="2DD70237">
      <w:pPr>
        <w:pStyle w:val="164"/>
        <w:shd w:val="clear" w:fill="F4F6F8"/>
      </w:pPr>
      <w:r>
        <w:t>每天 6 点</w:t>
      </w:r>
    </w:p>
    <w:p w14:paraId="462055BA">
      <w:pPr>
        <w:pStyle w:val="164"/>
        <w:shd w:val="clear" w:fill="F4F6F8"/>
      </w:pPr>
      <w:r>
        <w:t>↓</w:t>
      </w:r>
    </w:p>
    <w:p w14:paraId="1EDCE424">
      <w:pPr>
        <w:pStyle w:val="164"/>
        <w:shd w:val="clear" w:fill="F4F6F8"/>
      </w:pPr>
      <w:r>
        <w:t>启动 Python 任务容器</w:t>
      </w:r>
    </w:p>
    <w:p w14:paraId="2AD9AF7B">
      <w:pPr>
        <w:pStyle w:val="164"/>
        <w:shd w:val="clear" w:fill="F4F6F8"/>
      </w:pPr>
      <w:r>
        <w:t>↓</w:t>
      </w:r>
    </w:p>
    <w:p w14:paraId="1ADE222B">
      <w:pPr>
        <w:pStyle w:val="164"/>
        <w:shd w:val="clear" w:fill="F4F6F8"/>
      </w:pPr>
      <w:r>
        <w:t>加载 Namespace Files</w:t>
      </w:r>
    </w:p>
    <w:p w14:paraId="52DF0BE8">
      <w:pPr>
        <w:pStyle w:val="164"/>
        <w:shd w:val="clear" w:fill="F4F6F8"/>
      </w:pPr>
      <w:r>
        <w:t>↓</w:t>
      </w:r>
    </w:p>
    <w:p w14:paraId="5916795C">
      <w:pPr>
        <w:pStyle w:val="164"/>
        <w:shd w:val="clear" w:fill="F4F6F8"/>
      </w:pPr>
      <w:r>
        <w:t>加入 kestra_default 网络</w:t>
      </w:r>
    </w:p>
    <w:p w14:paraId="3F4E0B3A">
      <w:pPr>
        <w:pStyle w:val="164"/>
        <w:shd w:val="clear" w:fill="F4F6F8"/>
      </w:pPr>
      <w:r>
        <w:t>↓</w:t>
      </w:r>
    </w:p>
    <w:p w14:paraId="4E5A5323">
      <w:pPr>
        <w:pStyle w:val="164"/>
        <w:shd w:val="clear" w:fill="F4F6F8"/>
      </w:pPr>
      <w:r>
        <w:t>注入数据库凭据</w:t>
      </w:r>
    </w:p>
    <w:p w14:paraId="17F62393">
      <w:pPr>
        <w:pStyle w:val="164"/>
        <w:shd w:val="clear" w:fill="F4F6F8"/>
      </w:pPr>
      <w:r>
        <w:t>↓</w:t>
      </w:r>
    </w:p>
    <w:p w14:paraId="4C84441C">
      <w:pPr>
        <w:pStyle w:val="164"/>
        <w:shd w:val="clear" w:fill="F4F6F8"/>
      </w:pPr>
      <w:r>
        <w:t>安装 datacontract-cli[postgres]</w:t>
      </w:r>
    </w:p>
    <w:p w14:paraId="6FEBAD2F">
      <w:pPr>
        <w:pStyle w:val="164"/>
        <w:shd w:val="clear" w:fill="F4F6F8"/>
      </w:pPr>
      <w:r>
        <w:t>↓</w:t>
      </w:r>
    </w:p>
    <w:p w14:paraId="32AAF85C">
      <w:pPr>
        <w:pStyle w:val="164"/>
        <w:shd w:val="clear" w:fill="F4F6F8"/>
      </w:pPr>
      <w:r>
        <w:t>执行 datacontract ci</w:t>
      </w:r>
    </w:p>
    <w:p w14:paraId="4F9BF710"/>
    <w:p w14:paraId="499700DE">
      <w:pPr>
        <w:pBdr>
          <w:bottom w:val="single" w:color="D8DDE3" w:sz="4" w:space="1"/>
        </w:pBdr>
        <w:spacing w:before="40" w:after="40"/>
      </w:pPr>
    </w:p>
    <w:p w14:paraId="1E686B9B"/>
    <w:p w14:paraId="5633FC9F">
      <w:pPr>
        <w:pStyle w:val="5"/>
      </w:pPr>
      <w:r>
        <w:t>datacontract-cli</w:t>
      </w:r>
    </w:p>
    <w:p w14:paraId="7863B2A0"/>
    <w:p w14:paraId="1130A100">
      <w:pPr>
        <w:spacing w:after="80" w:line="276" w:lineRule="auto"/>
      </w:pPr>
      <w:r>
        <w:t>回答：</w:t>
      </w:r>
    </w:p>
    <w:p w14:paraId="6626C6E4"/>
    <w:p w14:paraId="3D1560FE">
      <w:pPr>
        <w:pStyle w:val="165"/>
        <w:pBdr>
          <w:left w:val="single" w:color="B7BDC5" w:sz="10" w:space="6"/>
        </w:pBdr>
      </w:pPr>
      <w:r>
        <w:rPr>
          <w:b/>
        </w:rPr>
        <w:t>谁真正拿着“检查表”去检查数据？</w:t>
      </w:r>
    </w:p>
    <w:p w14:paraId="7A1400F0"/>
    <w:p w14:paraId="2A659937">
      <w:pPr>
        <w:spacing w:after="80" w:line="276" w:lineRule="auto"/>
      </w:pPr>
      <w:r>
        <w:t>它读取：</w:t>
      </w:r>
    </w:p>
    <w:p w14:paraId="36142A37"/>
    <w:p w14:paraId="4853ADF2">
      <w:pPr>
        <w:pStyle w:val="164"/>
        <w:shd w:val="clear" w:fill="F4F6F8"/>
      </w:pPr>
      <w:r>
        <w:t>financial_data_contract.yaml</w:t>
      </w:r>
    </w:p>
    <w:p w14:paraId="6C7D3DD8"/>
    <w:p w14:paraId="0E454E1D">
      <w:pPr>
        <w:spacing w:after="80" w:line="276" w:lineRule="auto"/>
      </w:pPr>
      <w:r>
        <w:t>然后：</w:t>
      </w:r>
    </w:p>
    <w:p w14:paraId="698A2650"/>
    <w:p w14:paraId="4D9D8C2C">
      <w:pPr>
        <w:pStyle w:val="164"/>
        <w:shd w:val="clear" w:fill="F4F6F8"/>
      </w:pPr>
      <w:r>
        <w:t>连接 PostgreSQL</w:t>
      </w:r>
    </w:p>
    <w:p w14:paraId="587F1BF9">
      <w:pPr>
        <w:pStyle w:val="164"/>
        <w:shd w:val="clear" w:fill="F4F6F8"/>
      </w:pPr>
      <w:r>
        <w:t>↓</w:t>
      </w:r>
    </w:p>
    <w:p w14:paraId="73E45B9F">
      <w:pPr>
        <w:pStyle w:val="164"/>
        <w:shd w:val="clear" w:fill="F4F6F8"/>
      </w:pPr>
      <w:r>
        <w:t>检查 55 项</w:t>
      </w:r>
    </w:p>
    <w:p w14:paraId="43F48CC0">
      <w:pPr>
        <w:pStyle w:val="164"/>
        <w:shd w:val="clear" w:fill="F4F6F8"/>
      </w:pPr>
      <w:r>
        <w:t>↓</w:t>
      </w:r>
    </w:p>
    <w:p w14:paraId="296DD807">
      <w:pPr>
        <w:pStyle w:val="164"/>
        <w:shd w:val="clear" w:fill="F4F6F8"/>
      </w:pPr>
      <w:r>
        <w:t>生成 JSON</w:t>
      </w:r>
    </w:p>
    <w:p w14:paraId="3D723108"/>
    <w:p w14:paraId="17EE5EC0">
      <w:pPr>
        <w:spacing w:after="80" w:line="276" w:lineRule="auto"/>
      </w:pPr>
      <w:r>
        <w:t>所以最终就是：</w:t>
      </w:r>
    </w:p>
    <w:p w14:paraId="2B166978"/>
    <w:p w14:paraId="54DA0BA6">
      <w:pPr>
        <w:pStyle w:val="164"/>
        <w:shd w:val="clear" w:fill="F4F6F8"/>
      </w:pPr>
      <w:r>
        <w:t>Flow</w:t>
      </w:r>
    </w:p>
    <w:p w14:paraId="5A028817">
      <w:pPr>
        <w:pStyle w:val="164"/>
        <w:shd w:val="clear" w:fill="F4F6F8"/>
      </w:pPr>
      <w:r>
        <w:t xml:space="preserve">  │</w:t>
      </w:r>
    </w:p>
    <w:p w14:paraId="4116CB0E">
      <w:pPr>
        <w:pStyle w:val="164"/>
        <w:shd w:val="clear" w:fill="F4F6F8"/>
      </w:pPr>
      <w:r>
        <w:t xml:space="preserve">  │ “开始工作”</w:t>
      </w:r>
    </w:p>
    <w:p w14:paraId="35463389">
      <w:pPr>
        <w:pStyle w:val="164"/>
        <w:shd w:val="clear" w:fill="F4F6F8"/>
      </w:pPr>
      <w:r>
        <w:t xml:space="preserve">  ▼</w:t>
      </w:r>
    </w:p>
    <w:p w14:paraId="335E11CC">
      <w:pPr>
        <w:pStyle w:val="164"/>
        <w:shd w:val="clear" w:fill="F4F6F8"/>
      </w:pPr>
      <w:r>
        <w:t>Task Container</w:t>
      </w:r>
    </w:p>
    <w:p w14:paraId="0A99A9EA">
      <w:pPr>
        <w:pStyle w:val="164"/>
        <w:shd w:val="clear" w:fill="F4F6F8"/>
      </w:pPr>
      <w:r>
        <w:t xml:space="preserve">  │</w:t>
      </w:r>
    </w:p>
    <w:p w14:paraId="0BEC9DA5">
      <w:pPr>
        <w:pStyle w:val="164"/>
        <w:shd w:val="clear" w:fill="F4F6F8"/>
      </w:pPr>
      <w:r>
        <w:t xml:space="preserve">  │ “执行 datacontract”</w:t>
      </w:r>
    </w:p>
    <w:p w14:paraId="224A4DD3">
      <w:pPr>
        <w:pStyle w:val="164"/>
        <w:shd w:val="clear" w:fill="F4F6F8"/>
      </w:pPr>
      <w:r>
        <w:t xml:space="preserve">  ▼</w:t>
      </w:r>
    </w:p>
    <w:p w14:paraId="1D948B08">
      <w:pPr>
        <w:pStyle w:val="164"/>
        <w:shd w:val="clear" w:fill="F4F6F8"/>
      </w:pPr>
      <w:r>
        <w:t>datacontract-cli</w:t>
      </w:r>
    </w:p>
    <w:p w14:paraId="4949C550">
      <w:pPr>
        <w:pStyle w:val="164"/>
        <w:shd w:val="clear" w:fill="F4F6F8"/>
      </w:pPr>
      <w:r>
        <w:t xml:space="preserve">  │</w:t>
      </w:r>
    </w:p>
    <w:p w14:paraId="6F25D3F6">
      <w:pPr>
        <w:pStyle w:val="164"/>
        <w:shd w:val="clear" w:fill="F4F6F8"/>
      </w:pPr>
      <w:r>
        <w:t xml:space="preserve">  │ “读取检查标准”</w:t>
      </w:r>
    </w:p>
    <w:p w14:paraId="42A3E9A4">
      <w:pPr>
        <w:pStyle w:val="164"/>
        <w:shd w:val="clear" w:fill="F4F6F8"/>
      </w:pPr>
      <w:r>
        <w:t xml:space="preserve">  ▼</w:t>
      </w:r>
    </w:p>
    <w:p w14:paraId="5C89CC22">
      <w:pPr>
        <w:pStyle w:val="164"/>
        <w:shd w:val="clear" w:fill="F4F6F8"/>
      </w:pPr>
      <w:r>
        <w:t>Contract YAML</w:t>
      </w:r>
    </w:p>
    <w:p w14:paraId="5C94606C">
      <w:pPr>
        <w:pStyle w:val="164"/>
        <w:shd w:val="clear" w:fill="F4F6F8"/>
      </w:pPr>
      <w:r>
        <w:t xml:space="preserve">  │</w:t>
      </w:r>
    </w:p>
    <w:p w14:paraId="144BEEC3">
      <w:pPr>
        <w:pStyle w:val="164"/>
        <w:shd w:val="clear" w:fill="F4F6F8"/>
      </w:pPr>
      <w:r>
        <w:t xml:space="preserve">  │ “去这个地方检查”</w:t>
      </w:r>
    </w:p>
    <w:p w14:paraId="3DF7B747">
      <w:pPr>
        <w:pStyle w:val="164"/>
        <w:shd w:val="clear" w:fill="F4F6F8"/>
      </w:pPr>
      <w:r>
        <w:t xml:space="preserve">  ▼</w:t>
      </w:r>
    </w:p>
    <w:p w14:paraId="6A3503D7">
      <w:pPr>
        <w:pStyle w:val="164"/>
        <w:shd w:val="clear" w:fill="F4F6F8"/>
      </w:pPr>
      <w:r>
        <w:t>PostgreSQL</w:t>
      </w:r>
    </w:p>
    <w:p w14:paraId="0ED2BF56">
      <w:pPr>
        <w:pStyle w:val="164"/>
        <w:shd w:val="clear" w:fill="F4F6F8"/>
      </w:pPr>
      <w:r>
        <w:t xml:space="preserve">  │</w:t>
      </w:r>
    </w:p>
    <w:p w14:paraId="078FB7EC">
      <w:pPr>
        <w:pStyle w:val="164"/>
        <w:shd w:val="clear" w:fill="F4F6F8"/>
      </w:pPr>
      <w:r>
        <w:t xml:space="preserve">  │ “这是实际数据”</w:t>
      </w:r>
    </w:p>
    <w:p w14:paraId="5084F98E">
      <w:pPr>
        <w:pStyle w:val="164"/>
        <w:shd w:val="clear" w:fill="F4F6F8"/>
      </w:pPr>
      <w:r>
        <w:t xml:space="preserve">  ▼</w:t>
      </w:r>
    </w:p>
    <w:p w14:paraId="0BD65DE5">
      <w:pPr>
        <w:pStyle w:val="164"/>
        <w:shd w:val="clear" w:fill="F4F6F8"/>
      </w:pPr>
      <w:r>
        <w:t>55 项检查</w:t>
      </w:r>
    </w:p>
    <w:p w14:paraId="67928E8B">
      <w:pPr>
        <w:pStyle w:val="164"/>
        <w:shd w:val="clear" w:fill="F4F6F8"/>
      </w:pPr>
      <w:r>
        <w:t xml:space="preserve">  │</w:t>
      </w:r>
    </w:p>
    <w:p w14:paraId="0C5219A8">
      <w:pPr>
        <w:pStyle w:val="164"/>
        <w:shd w:val="clear" w:fill="F4F6F8"/>
      </w:pPr>
      <w:r>
        <w:t xml:space="preserve">  ▼</w:t>
      </w:r>
    </w:p>
    <w:p w14:paraId="6E867736">
      <w:pPr>
        <w:pStyle w:val="164"/>
        <w:shd w:val="clear" w:fill="F4F6F8"/>
      </w:pPr>
      <w:r>
        <w:t>JSON 报告</w:t>
      </w:r>
    </w:p>
    <w:p w14:paraId="4BD5CB7D"/>
    <w:p w14:paraId="50F44F40">
      <w:pPr>
        <w:spacing w:after="80" w:line="276" w:lineRule="auto"/>
      </w:pPr>
      <w:r>
        <w:t>这就是整篇报告的核心架构。</w:t>
      </w:r>
    </w:p>
    <w:p w14:paraId="6E5EE3C0"/>
    <w:p w14:paraId="3FB2ED9C">
      <w:pPr>
        <w:pBdr>
          <w:bottom w:val="single" w:color="D8DDE3" w:sz="4" w:space="1"/>
        </w:pBdr>
        <w:spacing w:before="40" w:after="40"/>
      </w:pPr>
    </w:p>
    <w:p w14:paraId="3B145AF3"/>
    <w:p w14:paraId="6D2547F7">
      <w:pPr>
        <w:pStyle w:val="3"/>
      </w:pPr>
      <w:r>
        <w:t>四十九、还有一个非常重要的东西：为什么契约 YAML 仍然存在？</w:t>
      </w:r>
    </w:p>
    <w:p w14:paraId="3330393F"/>
    <w:p w14:paraId="53C23B27">
      <w:pPr>
        <w:spacing w:after="80" w:line="276" w:lineRule="auto"/>
      </w:pPr>
      <w:r>
        <w:t>你之前专门问过：</w:t>
      </w:r>
    </w:p>
    <w:p w14:paraId="5D6F3AD7"/>
    <w:p w14:paraId="7E012A13">
      <w:pPr>
        <w:pStyle w:val="165"/>
        <w:pBdr>
          <w:left w:val="single" w:color="B7BDC5" w:sz="10" w:space="6"/>
        </w:pBdr>
      </w:pPr>
      <w:r>
        <w:t>“既然数据已经灌进 PostgreSQL，那我之前上传的 YAML 还有什么意义？”</w:t>
      </w:r>
    </w:p>
    <w:p w14:paraId="14A36B95"/>
    <w:p w14:paraId="6553BD29">
      <w:pPr>
        <w:spacing w:after="80" w:line="276" w:lineRule="auto"/>
      </w:pPr>
      <w:r>
        <w:t>现在可以彻底回答。</w:t>
      </w:r>
    </w:p>
    <w:p w14:paraId="1D85C814">
      <w:pPr>
        <w:spacing w:after="80" w:line="276" w:lineRule="auto"/>
      </w:pPr>
      <w:r>
        <w:t>因为：</w:t>
      </w:r>
    </w:p>
    <w:p w14:paraId="6FFF4FDE"/>
    <w:p w14:paraId="4318E253">
      <w:pPr>
        <w:pStyle w:val="164"/>
        <w:shd w:val="clear" w:fill="F4F6F8"/>
      </w:pPr>
      <w:r>
        <w:t>PostgreSQL</w:t>
      </w:r>
    </w:p>
    <w:p w14:paraId="645B2A20"/>
    <w:p w14:paraId="66AD84D0">
      <w:pPr>
        <w:spacing w:after="80" w:line="276" w:lineRule="auto"/>
      </w:pPr>
      <w:r>
        <w:t>回答的是：</w:t>
      </w:r>
    </w:p>
    <w:p w14:paraId="4DECED49"/>
    <w:p w14:paraId="08CBD1C1">
      <w:pPr>
        <w:pStyle w:val="165"/>
        <w:pBdr>
          <w:left w:val="single" w:color="B7BDC5" w:sz="10" w:space="6"/>
        </w:pBdr>
      </w:pPr>
      <w:r>
        <w:rPr>
          <w:b/>
        </w:rPr>
        <w:t>“现实数据是什么？”</w:t>
      </w:r>
    </w:p>
    <w:p w14:paraId="2332540B"/>
    <w:p w14:paraId="3DA6B780">
      <w:pPr>
        <w:spacing w:after="80" w:line="276" w:lineRule="auto"/>
      </w:pPr>
      <w:r>
        <w:t>而：</w:t>
      </w:r>
    </w:p>
    <w:p w14:paraId="4E546869"/>
    <w:p w14:paraId="6D81E51D">
      <w:pPr>
        <w:pStyle w:val="164"/>
        <w:shd w:val="clear" w:fill="F4F6F8"/>
      </w:pPr>
      <w:r>
        <w:t>financial_data_contract.yaml</w:t>
      </w:r>
    </w:p>
    <w:p w14:paraId="3B3A5D5C"/>
    <w:p w14:paraId="7D0382EE">
      <w:pPr>
        <w:spacing w:after="80" w:line="276" w:lineRule="auto"/>
      </w:pPr>
      <w:r>
        <w:t>回答的是：</w:t>
      </w:r>
    </w:p>
    <w:p w14:paraId="16350506"/>
    <w:p w14:paraId="04AAE403">
      <w:pPr>
        <w:pStyle w:val="165"/>
        <w:pBdr>
          <w:left w:val="single" w:color="B7BDC5" w:sz="10" w:space="6"/>
        </w:pBdr>
      </w:pPr>
      <w:r>
        <w:rPr>
          <w:b/>
        </w:rPr>
        <w:t>“现实数据应该是什么样？”</w:t>
      </w:r>
    </w:p>
    <w:p w14:paraId="0953A26C"/>
    <w:p w14:paraId="44BB68CD">
      <w:pPr>
        <w:spacing w:after="80" w:line="276" w:lineRule="auto"/>
      </w:pPr>
      <w:r>
        <w:t>这两个东西必须同时存在。</w:t>
      </w:r>
    </w:p>
    <w:p w14:paraId="4C46C5F4">
      <w:pPr>
        <w:spacing w:after="80" w:line="276" w:lineRule="auto"/>
      </w:pPr>
      <w:r>
        <w:t>所以：</w:t>
      </w:r>
    </w:p>
    <w:p w14:paraId="6F19413D"/>
    <w:p w14:paraId="4DCE575A">
      <w:pPr>
        <w:pStyle w:val="164"/>
        <w:shd w:val="clear" w:fill="F4F6F8"/>
      </w:pPr>
      <w:r>
        <w:t>PostgreSQL</w:t>
      </w:r>
    </w:p>
    <w:p w14:paraId="43212127">
      <w:pPr>
        <w:pStyle w:val="164"/>
        <w:shd w:val="clear" w:fill="F4F6F8"/>
      </w:pPr>
      <w:r>
        <w:t>=</w:t>
      </w:r>
    </w:p>
    <w:p w14:paraId="43E9A8FA">
      <w:pPr>
        <w:pStyle w:val="164"/>
        <w:shd w:val="clear" w:fill="F4F6F8"/>
      </w:pPr>
      <w:r>
        <w:t>现实</w:t>
      </w:r>
    </w:p>
    <w:p w14:paraId="573C764E">
      <w:pPr>
        <w:pStyle w:val="164"/>
        <w:shd w:val="clear" w:fill="F4F6F8"/>
      </w:pPr>
      <w:r>
        <w:t xml:space="preserve"> </w:t>
      </w:r>
    </w:p>
    <w:p w14:paraId="42F99E20">
      <w:pPr>
        <w:pStyle w:val="164"/>
        <w:shd w:val="clear" w:fill="F4F6F8"/>
      </w:pPr>
      <w:r>
        <w:t xml:space="preserve"> </w:t>
      </w:r>
    </w:p>
    <w:p w14:paraId="196BBD6A">
      <w:pPr>
        <w:pStyle w:val="164"/>
        <w:shd w:val="clear" w:fill="F4F6F8"/>
      </w:pPr>
      <w:r>
        <w:t>Contract YAML</w:t>
      </w:r>
    </w:p>
    <w:p w14:paraId="33FE6C15">
      <w:pPr>
        <w:pStyle w:val="164"/>
        <w:shd w:val="clear" w:fill="F4F6F8"/>
      </w:pPr>
      <w:r>
        <w:t>=</w:t>
      </w:r>
    </w:p>
    <w:p w14:paraId="1033E193">
      <w:pPr>
        <w:pStyle w:val="164"/>
        <w:shd w:val="clear" w:fill="F4F6F8"/>
      </w:pPr>
      <w:r>
        <w:t>标准</w:t>
      </w:r>
    </w:p>
    <w:p w14:paraId="16B7B87B"/>
    <w:p w14:paraId="12B02FF0">
      <w:pPr>
        <w:spacing w:after="80" w:line="276" w:lineRule="auto"/>
      </w:pPr>
      <w:r>
        <w:t>然后：</w:t>
      </w:r>
    </w:p>
    <w:p w14:paraId="77934893"/>
    <w:p w14:paraId="6FB3289A">
      <w:pPr>
        <w:pStyle w:val="164"/>
        <w:shd w:val="clear" w:fill="F4F6F8"/>
      </w:pPr>
      <w:r>
        <w:t>datacontract</w:t>
      </w:r>
    </w:p>
    <w:p w14:paraId="23D64F80">
      <w:pPr>
        <w:pStyle w:val="164"/>
        <w:shd w:val="clear" w:fill="F4F6F8"/>
      </w:pPr>
      <w:r>
        <w:t>=</w:t>
      </w:r>
    </w:p>
    <w:p w14:paraId="4B88A45B">
      <w:pPr>
        <w:pStyle w:val="164"/>
        <w:shd w:val="clear" w:fill="F4F6F8"/>
      </w:pPr>
      <w:r>
        <w:t>拿标准去检查现实</w:t>
      </w:r>
    </w:p>
    <w:p w14:paraId="60D8A0C5"/>
    <w:p w14:paraId="2F9E587C">
      <w:pPr>
        <w:spacing w:after="80" w:line="276" w:lineRule="auto"/>
      </w:pPr>
      <w:r>
        <w:t>因此你把 Parquet 搬走以后：</w:t>
      </w:r>
    </w:p>
    <w:p w14:paraId="5341D2F5"/>
    <w:p w14:paraId="7FA4AF9F">
      <w:pPr>
        <w:pStyle w:val="165"/>
        <w:pBdr>
          <w:left w:val="single" w:color="B7BDC5" w:sz="10" w:space="6"/>
        </w:pBdr>
      </w:pPr>
      <w:r>
        <w:rPr>
          <w:b/>
        </w:rPr>
        <w:t>数据变了存储位置，但契约没有失去意义。</w:t>
      </w:r>
    </w:p>
    <w:p w14:paraId="0FE6B3E1"/>
    <w:p w14:paraId="58926473">
      <w:pPr>
        <w:spacing w:after="80" w:line="276" w:lineRule="auto"/>
      </w:pPr>
      <w:r>
        <w:t>恰恰相反，数据库越正式，契约越有意义。</w:t>
      </w:r>
    </w:p>
    <w:p w14:paraId="26C7CA7C"/>
    <w:p w14:paraId="4662B0C5">
      <w:pPr>
        <w:pBdr>
          <w:bottom w:val="single" w:color="D8DDE3" w:sz="4" w:space="1"/>
        </w:pBdr>
        <w:spacing w:before="40" w:after="40"/>
      </w:pPr>
    </w:p>
    <w:p w14:paraId="2407C358"/>
    <w:p w14:paraId="4360C2AF">
      <w:pPr>
        <w:pStyle w:val="3"/>
      </w:pPr>
      <w:r>
        <w:t>五十、为什么 PostgreSQL 之后反而比 Parquet 更严格？</w:t>
      </w:r>
    </w:p>
    <w:p w14:paraId="6D9AE290"/>
    <w:p w14:paraId="45599621">
      <w:pPr>
        <w:spacing w:after="80" w:line="276" w:lineRule="auto"/>
      </w:pPr>
      <w:r>
        <w:t>这点也很重要。</w:t>
      </w:r>
    </w:p>
    <w:p w14:paraId="35C4B154">
      <w:pPr>
        <w:spacing w:after="80" w:line="276" w:lineRule="auto"/>
      </w:pPr>
      <w:r>
        <w:t>因为 PostgreSQL 有真实的数据库 Schema。</w:t>
      </w:r>
    </w:p>
    <w:p w14:paraId="7C1397F7">
      <w:pPr>
        <w:spacing w:after="80" w:line="276" w:lineRule="auto"/>
      </w:pPr>
      <w:r>
        <w:t>所以 datacontract 现在不仅可以问：</w:t>
      </w:r>
    </w:p>
    <w:p w14:paraId="66B799EF"/>
    <w:p w14:paraId="44954F35">
      <w:pPr>
        <w:pStyle w:val="164"/>
        <w:shd w:val="clear" w:fill="F4F6F8"/>
      </w:pPr>
      <w:r>
        <w:t>字段在不在？</w:t>
      </w:r>
    </w:p>
    <w:p w14:paraId="0015D5C3">
      <w:pPr>
        <w:pStyle w:val="164"/>
        <w:shd w:val="clear" w:fill="F4F6F8"/>
      </w:pPr>
      <w:r>
        <w:t>有没有空？</w:t>
      </w:r>
    </w:p>
    <w:p w14:paraId="0A3D60FC">
      <w:pPr>
        <w:pStyle w:val="164"/>
        <w:shd w:val="clear" w:fill="F4F6F8"/>
      </w:pPr>
      <w:r>
        <w:t>有没有重复？</w:t>
      </w:r>
    </w:p>
    <w:p w14:paraId="2D17846B"/>
    <w:p w14:paraId="7B80C960">
      <w:pPr>
        <w:spacing w:after="80" w:line="276" w:lineRule="auto"/>
      </w:pPr>
      <w:r>
        <w:t>还可以严格问：</w:t>
      </w:r>
    </w:p>
    <w:p w14:paraId="772AC2F3"/>
    <w:p w14:paraId="35E223E5">
      <w:pPr>
        <w:pStyle w:val="164"/>
        <w:shd w:val="clear" w:fill="F4F6F8"/>
      </w:pPr>
      <w:r>
        <w:t>你到底是 bigint？</w:t>
      </w:r>
    </w:p>
    <w:p w14:paraId="67C4C781">
      <w:pPr>
        <w:pStyle w:val="164"/>
        <w:shd w:val="clear" w:fill="F4F6F8"/>
      </w:pPr>
      <w:r>
        <w:t>还是 integer？</w:t>
      </w:r>
    </w:p>
    <w:p w14:paraId="73CA872F">
      <w:pPr>
        <w:pStyle w:val="164"/>
        <w:shd w:val="clear" w:fill="F4F6F8"/>
      </w:pPr>
      <w:r>
        <w:t>到底是 double precision？</w:t>
      </w:r>
    </w:p>
    <w:p w14:paraId="68CB7637">
      <w:pPr>
        <w:pStyle w:val="164"/>
        <w:shd w:val="clear" w:fill="F4F6F8"/>
      </w:pPr>
      <w:r>
        <w:t>还是别的类型？</w:t>
      </w:r>
    </w:p>
    <w:p w14:paraId="1DD9A1A9"/>
    <w:p w14:paraId="0C3F778F">
      <w:pPr>
        <w:spacing w:after="80" w:line="276" w:lineRule="auto"/>
      </w:pPr>
      <w:r>
        <w:t>这就是为什么前面会产生：</w:t>
      </w:r>
    </w:p>
    <w:p w14:paraId="4FB3A191"/>
    <w:p w14:paraId="1BBA03DE">
      <w:pPr>
        <w:pStyle w:val="164"/>
        <w:shd w:val="clear" w:fill="F4F6F8"/>
      </w:pPr>
      <w:r>
        <w:t>integer</w:t>
      </w:r>
    </w:p>
    <w:p w14:paraId="5267E9E1">
      <w:pPr>
        <w:pStyle w:val="164"/>
        <w:shd w:val="clear" w:fill="F4F6F8"/>
      </w:pPr>
      <w:r>
        <w:t xml:space="preserve">     vs</w:t>
      </w:r>
    </w:p>
    <w:p w14:paraId="03084567">
      <w:pPr>
        <w:pStyle w:val="164"/>
        <w:shd w:val="clear" w:fill="F4F6F8"/>
      </w:pPr>
      <w:r>
        <w:t>bigint</w:t>
      </w:r>
    </w:p>
    <w:p w14:paraId="512AB6D7"/>
    <w:p w14:paraId="77C657A2">
      <w:pPr>
        <w:spacing w:after="80" w:line="276" w:lineRule="auto"/>
      </w:pPr>
      <w:r>
        <w:t>这样的错误。</w:t>
      </w:r>
    </w:p>
    <w:p w14:paraId="688835C3">
      <w:pPr>
        <w:spacing w:after="80" w:line="276" w:lineRule="auto"/>
      </w:pPr>
      <w:r>
        <w:t>所以这一篇实际上第一次让你看到了：</w:t>
      </w:r>
    </w:p>
    <w:p w14:paraId="23E82D77"/>
    <w:p w14:paraId="23D7DE24">
      <w:pPr>
        <w:pStyle w:val="165"/>
        <w:pBdr>
          <w:left w:val="single" w:color="B7BDC5" w:sz="10" w:space="6"/>
        </w:pBdr>
      </w:pPr>
      <w:r>
        <w:rPr>
          <w:b/>
        </w:rPr>
        <w:t>数据契约不仅检查“业务规则”，还可以约束数据在具体数据源里的物理形态。</w:t>
      </w:r>
    </w:p>
    <w:p w14:paraId="702610AF"/>
    <w:p w14:paraId="6BEC0D84">
      <w:pPr>
        <w:pBdr>
          <w:bottom w:val="single" w:color="D8DDE3" w:sz="4" w:space="1"/>
        </w:pBdr>
        <w:spacing w:before="40" w:after="40"/>
      </w:pPr>
    </w:p>
    <w:p w14:paraId="1F673ECA"/>
    <w:p w14:paraId="3219A642">
      <w:pPr>
        <w:pStyle w:val="3"/>
      </w:pPr>
      <w:r>
        <w:t>五十一、把整个 8.x 按“问题驱动”再浓缩一次</w:t>
      </w:r>
    </w:p>
    <w:p w14:paraId="64867CBF"/>
    <w:p w14:paraId="777406C0">
      <w:pPr>
        <w:spacing w:after="80" w:line="276" w:lineRule="auto"/>
      </w:pPr>
      <w:r>
        <w:t>这一部分我非常建议你以后复习的时候反复看。</w:t>
      </w:r>
    </w:p>
    <w:p w14:paraId="5EC184B1"/>
    <w:p w14:paraId="653F2267">
      <w:pPr>
        <w:pBdr>
          <w:bottom w:val="single" w:color="D8DDE3" w:sz="4" w:space="1"/>
        </w:pBdr>
        <w:spacing w:before="40" w:after="40"/>
      </w:pPr>
    </w:p>
    <w:p w14:paraId="03ABB3F1"/>
    <w:p w14:paraId="14327C2C">
      <w:pPr>
        <w:pStyle w:val="4"/>
      </w:pPr>
      <w:r>
        <w:t>8.1：我想自动检查</w:t>
      </w:r>
    </w:p>
    <w:p w14:paraId="6ADE23C1"/>
    <w:p w14:paraId="7930CCEA">
      <w:pPr>
        <w:pStyle w:val="164"/>
        <w:shd w:val="clear" w:fill="F4F6F8"/>
      </w:pPr>
      <w:r>
        <w:t>Kestra</w:t>
      </w:r>
    </w:p>
    <w:p w14:paraId="60BFC83D">
      <w:pPr>
        <w:pStyle w:val="164"/>
        <w:shd w:val="clear" w:fill="F4F6F8"/>
      </w:pPr>
      <w:r>
        <w:t xml:space="preserve"> +</w:t>
      </w:r>
    </w:p>
    <w:p w14:paraId="26DB9E02">
      <w:pPr>
        <w:pStyle w:val="164"/>
        <w:shd w:val="clear" w:fill="F4F6F8"/>
      </w:pPr>
      <w:r>
        <w:t>datacontract</w:t>
      </w:r>
    </w:p>
    <w:p w14:paraId="59D50AE2">
      <w:pPr>
        <w:pStyle w:val="164"/>
        <w:shd w:val="clear" w:fill="F4F6F8"/>
      </w:pPr>
      <w:r>
        <w:t xml:space="preserve"> +</w:t>
      </w:r>
    </w:p>
    <w:p w14:paraId="564779CA">
      <w:pPr>
        <w:pStyle w:val="164"/>
        <w:shd w:val="clear" w:fill="F4F6F8"/>
      </w:pPr>
      <w:r>
        <w:t>本地文件</w:t>
      </w:r>
    </w:p>
    <w:p w14:paraId="55B2ECC3"/>
    <w:p w14:paraId="4BAF5AA0">
      <w:pPr>
        <w:spacing w:after="80" w:line="276" w:lineRule="auto"/>
      </w:pPr>
      <w:r>
        <w:t>第一反应：</w:t>
      </w:r>
    </w:p>
    <w:p w14:paraId="4AA0A30E"/>
    <w:p w14:paraId="074A1946">
      <w:pPr>
        <w:pStyle w:val="165"/>
        <w:pBdr>
          <w:left w:val="single" w:color="B7BDC5" w:sz="10" w:space="6"/>
        </w:pBdr>
      </w:pPr>
      <w:r>
        <w:t>挂载文件。</w:t>
      </w:r>
    </w:p>
    <w:p w14:paraId="0FF6BA1B"/>
    <w:p w14:paraId="7ABFF3D4">
      <w:pPr>
        <w:pBdr>
          <w:bottom w:val="single" w:color="D8DDE3" w:sz="4" w:space="1"/>
        </w:pBdr>
        <w:spacing w:before="40" w:after="40"/>
      </w:pPr>
    </w:p>
    <w:p w14:paraId="3418F31E"/>
    <w:p w14:paraId="7E60A6EA">
      <w:pPr>
        <w:pStyle w:val="4"/>
      </w:pPr>
      <w:r>
        <w:t>8.2：挂载一直出问题</w:t>
      </w:r>
    </w:p>
    <w:p w14:paraId="7B330FA8"/>
    <w:p w14:paraId="09AB396F">
      <w:pPr>
        <w:pStyle w:val="164"/>
        <w:shd w:val="clear" w:fill="F4F6F8"/>
      </w:pPr>
      <w:r>
        <w:t>[all]</w:t>
      </w:r>
    </w:p>
    <w:p w14:paraId="7C9588E0">
      <w:pPr>
        <w:pStyle w:val="164"/>
        <w:shd w:val="clear" w:fill="F4F6F8"/>
      </w:pPr>
      <w:r>
        <w:t>→ 依赖冲突</w:t>
      </w:r>
    </w:p>
    <w:p w14:paraId="45FEFE64">
      <w:pPr>
        <w:pStyle w:val="164"/>
        <w:shd w:val="clear" w:fill="F4F6F8"/>
      </w:pPr>
      <w:r>
        <w:t xml:space="preserve"> </w:t>
      </w:r>
    </w:p>
    <w:p w14:paraId="6AAB2180">
      <w:pPr>
        <w:pStyle w:val="164"/>
        <w:shd w:val="clear" w:fill="F4F6F8"/>
      </w:pPr>
      <w:r>
        <w:t>↓</w:t>
      </w:r>
    </w:p>
    <w:p w14:paraId="2C3F1617">
      <w:pPr>
        <w:pStyle w:val="164"/>
        <w:shd w:val="clear" w:fill="F4F6F8"/>
      </w:pPr>
      <w:r>
        <w:t xml:space="preserve"> </w:t>
      </w:r>
    </w:p>
    <w:p w14:paraId="13F7B8BB">
      <w:pPr>
        <w:pStyle w:val="164"/>
        <w:shd w:val="clear" w:fill="F4F6F8"/>
      </w:pPr>
      <w:r>
        <w:t>临时任务容器</w:t>
      </w:r>
    </w:p>
    <w:p w14:paraId="6C821F9B">
      <w:pPr>
        <w:pStyle w:val="164"/>
        <w:shd w:val="clear" w:fill="F4F6F8"/>
      </w:pPr>
      <w:r>
        <w:t>→ 看不到宿主文件</w:t>
      </w:r>
    </w:p>
    <w:p w14:paraId="4B991D9A">
      <w:pPr>
        <w:pStyle w:val="164"/>
        <w:shd w:val="clear" w:fill="F4F6F8"/>
      </w:pPr>
      <w:r>
        <w:t xml:space="preserve"> </w:t>
      </w:r>
    </w:p>
    <w:p w14:paraId="0A7C1274">
      <w:pPr>
        <w:pStyle w:val="164"/>
        <w:shd w:val="clear" w:fill="F4F6F8"/>
      </w:pPr>
      <w:r>
        <w:t>↓</w:t>
      </w:r>
    </w:p>
    <w:p w14:paraId="798DEE53">
      <w:pPr>
        <w:pStyle w:val="164"/>
        <w:shd w:val="clear" w:fill="F4F6F8"/>
      </w:pPr>
      <w:r>
        <w:t xml:space="preserve"> </w:t>
      </w:r>
    </w:p>
    <w:p w14:paraId="6CFA1619">
      <w:pPr>
        <w:pStyle w:val="164"/>
        <w:shd w:val="clear" w:fill="F4F6F8"/>
      </w:pPr>
      <w:r>
        <w:t>volumeMounts</w:t>
      </w:r>
    </w:p>
    <w:p w14:paraId="5A093803">
      <w:pPr>
        <w:pStyle w:val="164"/>
        <w:shd w:val="clear" w:fill="F4F6F8"/>
      </w:pPr>
      <w:r>
        <w:t>→ 字段不存在</w:t>
      </w:r>
    </w:p>
    <w:p w14:paraId="3FFA7D2C">
      <w:pPr>
        <w:pStyle w:val="164"/>
        <w:shd w:val="clear" w:fill="F4F6F8"/>
      </w:pPr>
      <w:r>
        <w:t xml:space="preserve"> </w:t>
      </w:r>
    </w:p>
    <w:p w14:paraId="249739FC">
      <w:pPr>
        <w:pStyle w:val="164"/>
        <w:shd w:val="clear" w:fill="F4F6F8"/>
      </w:pPr>
      <w:r>
        <w:t>↓</w:t>
      </w:r>
    </w:p>
    <w:p w14:paraId="68C9B45A">
      <w:pPr>
        <w:pStyle w:val="164"/>
        <w:shd w:val="clear" w:fill="F4F6F8"/>
      </w:pPr>
      <w:r>
        <w:t xml:space="preserve"> </w:t>
      </w:r>
    </w:p>
    <w:p w14:paraId="08F6706A">
      <w:pPr>
        <w:pStyle w:val="164"/>
        <w:shd w:val="clear" w:fill="F4F6F8"/>
      </w:pPr>
      <w:r>
        <w:t>C:/</w:t>
      </w:r>
    </w:p>
    <w:p w14:paraId="0B42C2A7">
      <w:pPr>
        <w:pStyle w:val="164"/>
        <w:shd w:val="clear" w:fill="F4F6F8"/>
      </w:pPr>
      <w:r>
        <w:t>→ 不行</w:t>
      </w:r>
    </w:p>
    <w:p w14:paraId="45A8FCE4">
      <w:pPr>
        <w:pStyle w:val="164"/>
        <w:shd w:val="clear" w:fill="F4F6F8"/>
      </w:pPr>
      <w:r>
        <w:t xml:space="preserve"> </w:t>
      </w:r>
    </w:p>
    <w:p w14:paraId="2187DDBB">
      <w:pPr>
        <w:pStyle w:val="164"/>
        <w:shd w:val="clear" w:fill="F4F6F8"/>
      </w:pPr>
      <w:r>
        <w:t>↓</w:t>
      </w:r>
    </w:p>
    <w:p w14:paraId="0C4981F4">
      <w:pPr>
        <w:pStyle w:val="164"/>
        <w:shd w:val="clear" w:fill="F4F6F8"/>
      </w:pPr>
      <w:r>
        <w:t xml:space="preserve"> </w:t>
      </w:r>
    </w:p>
    <w:p w14:paraId="4606640B">
      <w:pPr>
        <w:pStyle w:val="164"/>
        <w:shd w:val="clear" w:fill="F4F6F8"/>
      </w:pPr>
      <w:r>
        <w:t>/mnt/c/</w:t>
      </w:r>
    </w:p>
    <w:p w14:paraId="2DB4D4B2">
      <w:pPr>
        <w:pStyle w:val="164"/>
        <w:shd w:val="clear" w:fill="F4F6F8"/>
      </w:pPr>
      <w:r>
        <w:t>→ 也不行</w:t>
      </w:r>
    </w:p>
    <w:p w14:paraId="2AC08E5F">
      <w:pPr>
        <w:pStyle w:val="164"/>
        <w:shd w:val="clear" w:fill="F4F6F8"/>
      </w:pPr>
      <w:r>
        <w:t xml:space="preserve"> </w:t>
      </w:r>
    </w:p>
    <w:p w14:paraId="0BE305C5">
      <w:pPr>
        <w:pStyle w:val="164"/>
        <w:shd w:val="clear" w:fill="F4F6F8"/>
      </w:pPr>
      <w:r>
        <w:t>↓</w:t>
      </w:r>
    </w:p>
    <w:p w14:paraId="09A489E2">
      <w:pPr>
        <w:pStyle w:val="164"/>
        <w:shd w:val="clear" w:fill="F4F6F8"/>
      </w:pPr>
      <w:r>
        <w:t xml:space="preserve"> </w:t>
      </w:r>
    </w:p>
    <w:p w14:paraId="58ADF440">
      <w:pPr>
        <w:pStyle w:val="164"/>
        <w:shd w:val="clear" w:fill="F4F6F8"/>
      </w:pPr>
      <w:r>
        <w:t>直接在 Kestra 主容器</w:t>
      </w:r>
    </w:p>
    <w:p w14:paraId="5584702D">
      <w:pPr>
        <w:pStyle w:val="164"/>
        <w:shd w:val="clear" w:fill="F4F6F8"/>
      </w:pPr>
      <w:r>
        <w:t>→ pip 不存在</w:t>
      </w:r>
    </w:p>
    <w:p w14:paraId="49F566FB">
      <w:pPr>
        <w:pStyle w:val="164"/>
        <w:shd w:val="clear" w:fill="F4F6F8"/>
      </w:pPr>
      <w:r>
        <w:t xml:space="preserve"> </w:t>
      </w:r>
    </w:p>
    <w:p w14:paraId="0B111F71">
      <w:pPr>
        <w:pStyle w:val="164"/>
        <w:shd w:val="clear" w:fill="F4F6F8"/>
      </w:pPr>
      <w:r>
        <w:t>↓</w:t>
      </w:r>
    </w:p>
    <w:p w14:paraId="43DFFC9B">
      <w:pPr>
        <w:pStyle w:val="164"/>
        <w:shd w:val="clear" w:fill="F4F6F8"/>
      </w:pPr>
      <w:r>
        <w:t xml:space="preserve"> </w:t>
      </w:r>
    </w:p>
    <w:p w14:paraId="3A146470">
      <w:pPr>
        <w:pStyle w:val="164"/>
        <w:shd w:val="clear" w:fill="F4F6F8"/>
      </w:pPr>
      <w:r>
        <w:t>namespaceFiles</w:t>
      </w:r>
    </w:p>
    <w:p w14:paraId="60DBB947">
      <w:pPr>
        <w:pStyle w:val="164"/>
        <w:shd w:val="clear" w:fill="F4F6F8"/>
      </w:pPr>
      <w:r>
        <w:t>→ 小文件可以</w:t>
      </w:r>
    </w:p>
    <w:p w14:paraId="5D5DB8C4">
      <w:pPr>
        <w:pStyle w:val="164"/>
        <w:shd w:val="clear" w:fill="F4F6F8"/>
      </w:pPr>
      <w:r>
        <w:t xml:space="preserve"> </w:t>
      </w:r>
    </w:p>
    <w:p w14:paraId="7AC15649">
      <w:pPr>
        <w:pStyle w:val="164"/>
        <w:shd w:val="clear" w:fill="F4F6F8"/>
      </w:pPr>
      <w:r>
        <w:t>↓</w:t>
      </w:r>
    </w:p>
    <w:p w14:paraId="0F451315">
      <w:pPr>
        <w:pStyle w:val="164"/>
        <w:shd w:val="clear" w:fill="F4F6F8"/>
      </w:pPr>
      <w:r>
        <w:t xml:space="preserve"> </w:t>
      </w:r>
    </w:p>
    <w:p w14:paraId="062E2571">
      <w:pPr>
        <w:pStyle w:val="164"/>
        <w:shd w:val="clear" w:fill="F4F6F8"/>
      </w:pPr>
      <w:r>
        <w:t>600MB 数据</w:t>
      </w:r>
    </w:p>
    <w:p w14:paraId="275BFCCE">
      <w:pPr>
        <w:pStyle w:val="164"/>
        <w:shd w:val="clear" w:fill="F4F6F8"/>
      </w:pPr>
      <w:r>
        <w:t>→ 不适合</w:t>
      </w:r>
    </w:p>
    <w:p w14:paraId="6FC42DFA"/>
    <w:p w14:paraId="3F97679E">
      <w:pPr>
        <w:spacing w:after="80" w:line="276" w:lineRule="auto"/>
      </w:pPr>
      <w:r>
        <w:t>最终结论：</w:t>
      </w:r>
    </w:p>
    <w:p w14:paraId="4DD47CE1"/>
    <w:p w14:paraId="588FD84E">
      <w:pPr>
        <w:pStyle w:val="165"/>
        <w:pBdr>
          <w:left w:val="single" w:color="B7BDC5" w:sz="10" w:space="6"/>
        </w:pBdr>
      </w:pPr>
      <w:r>
        <w:rPr>
          <w:b/>
        </w:rPr>
        <w:t>不要再折腾“把大数据文件搬进任务容器”。</w:t>
      </w:r>
    </w:p>
    <w:p w14:paraId="18B378ED"/>
    <w:p w14:paraId="77152A21">
      <w:pPr>
        <w:pBdr>
          <w:bottom w:val="single" w:color="D8DDE3" w:sz="4" w:space="1"/>
        </w:pBdr>
        <w:spacing w:before="40" w:after="40"/>
      </w:pPr>
    </w:p>
    <w:p w14:paraId="2ED7F736"/>
    <w:p w14:paraId="1438185E">
      <w:pPr>
        <w:pStyle w:val="4"/>
      </w:pPr>
      <w:r>
        <w:t>8.3：转 PostgreSQL</w:t>
      </w:r>
    </w:p>
    <w:p w14:paraId="2D149367"/>
    <w:p w14:paraId="774E1D6E">
      <w:pPr>
        <w:pStyle w:val="164"/>
        <w:shd w:val="clear" w:fill="F4F6F8"/>
      </w:pPr>
      <w:r>
        <w:t>把数据放进数据库</w:t>
      </w:r>
    </w:p>
    <w:p w14:paraId="2414B935">
      <w:pPr>
        <w:pStyle w:val="164"/>
        <w:shd w:val="clear" w:fill="F4F6F8"/>
      </w:pPr>
      <w:r>
        <w:t>↓</w:t>
      </w:r>
    </w:p>
    <w:p w14:paraId="49256E32">
      <w:pPr>
        <w:pStyle w:val="164"/>
        <w:shd w:val="clear" w:fill="F4F6F8"/>
      </w:pPr>
      <w:r>
        <w:t>任务只连接数据库</w:t>
      </w:r>
    </w:p>
    <w:p w14:paraId="571627BB">
      <w:pPr>
        <w:pStyle w:val="164"/>
        <w:shd w:val="clear" w:fill="F4F6F8"/>
      </w:pPr>
      <w:r>
        <w:t>↓</w:t>
      </w:r>
    </w:p>
    <w:p w14:paraId="4F3C7A40">
      <w:pPr>
        <w:pStyle w:val="164"/>
        <w:shd w:val="clear" w:fill="F4F6F8"/>
      </w:pPr>
      <w:r>
        <w:t>数据和执行环境解耦</w:t>
      </w:r>
    </w:p>
    <w:p w14:paraId="4E87C8FB"/>
    <w:p w14:paraId="2C38F9AB">
      <w:pPr>
        <w:pBdr>
          <w:bottom w:val="single" w:color="D8DDE3" w:sz="4" w:space="1"/>
        </w:pBdr>
        <w:spacing w:before="40" w:after="40"/>
      </w:pPr>
    </w:p>
    <w:p w14:paraId="768CC563"/>
    <w:p w14:paraId="153408DF">
      <w:pPr>
        <w:pStyle w:val="4"/>
      </w:pPr>
      <w:r>
        <w:t>8.4：把数据真正放进去</w:t>
      </w:r>
    </w:p>
    <w:p w14:paraId="57C78CC7"/>
    <w:p w14:paraId="4BDDAE1D">
      <w:pPr>
        <w:pStyle w:val="164"/>
        <w:shd w:val="clear" w:fill="F4F6F8"/>
      </w:pPr>
      <w:r>
        <w:t>Parquet</w:t>
      </w:r>
    </w:p>
    <w:p w14:paraId="6B962158">
      <w:pPr>
        <w:pStyle w:val="164"/>
        <w:shd w:val="clear" w:fill="F4F6F8"/>
      </w:pPr>
      <w:r>
        <w:t>↓</w:t>
      </w:r>
    </w:p>
    <w:p w14:paraId="6271C7D4">
      <w:pPr>
        <w:pStyle w:val="164"/>
        <w:shd w:val="clear" w:fill="F4F6F8"/>
      </w:pPr>
      <w:r>
        <w:t>Pandas</w:t>
      </w:r>
    </w:p>
    <w:p w14:paraId="28A2AD6F">
      <w:pPr>
        <w:pStyle w:val="164"/>
        <w:shd w:val="clear" w:fill="F4F6F8"/>
      </w:pPr>
      <w:r>
        <w:t>↓</w:t>
      </w:r>
    </w:p>
    <w:p w14:paraId="1069F335">
      <w:pPr>
        <w:pStyle w:val="164"/>
        <w:shd w:val="clear" w:fill="F4F6F8"/>
      </w:pPr>
      <w:r>
        <w:t>SQLAlchemy</w:t>
      </w:r>
    </w:p>
    <w:p w14:paraId="3635A289">
      <w:pPr>
        <w:pStyle w:val="164"/>
        <w:shd w:val="clear" w:fill="F4F6F8"/>
      </w:pPr>
      <w:r>
        <w:t>↓</w:t>
      </w:r>
    </w:p>
    <w:p w14:paraId="423D7A66">
      <w:pPr>
        <w:pStyle w:val="164"/>
        <w:shd w:val="clear" w:fill="F4F6F8"/>
      </w:pPr>
      <w:r>
        <w:t>psycopg2</w:t>
      </w:r>
    </w:p>
    <w:p w14:paraId="1CCEED76">
      <w:pPr>
        <w:pStyle w:val="164"/>
        <w:shd w:val="clear" w:fill="F4F6F8"/>
      </w:pPr>
      <w:r>
        <w:t>↓</w:t>
      </w:r>
    </w:p>
    <w:p w14:paraId="48B2C725">
      <w:pPr>
        <w:pStyle w:val="164"/>
        <w:shd w:val="clear" w:fill="F4F6F8"/>
      </w:pPr>
      <w:r>
        <w:t>PostgreSQL</w:t>
      </w:r>
    </w:p>
    <w:p w14:paraId="36AF5DAA"/>
    <w:p w14:paraId="4BD4C074">
      <w:pPr>
        <w:spacing w:after="80" w:line="276" w:lineRule="auto"/>
      </w:pPr>
      <w:r>
        <w:t>过程中：</w:t>
      </w:r>
    </w:p>
    <w:p w14:paraId="7644E897"/>
    <w:p w14:paraId="01C2EAFF">
      <w:pPr>
        <w:pStyle w:val="164"/>
        <w:shd w:val="clear" w:fill="F4F6F8"/>
      </w:pPr>
      <w:r>
        <w:t>5432 没暴露</w:t>
      </w:r>
    </w:p>
    <w:p w14:paraId="3A67D6EA">
      <w:pPr>
        <w:pStyle w:val="164"/>
        <w:shd w:val="clear" w:fill="F4F6F8"/>
      </w:pPr>
      <w:r>
        <w:t>↓</w:t>
      </w:r>
    </w:p>
    <w:p w14:paraId="2CF3B287">
      <w:pPr>
        <w:pStyle w:val="164"/>
        <w:shd w:val="clear" w:fill="F4F6F8"/>
      </w:pPr>
      <w:r>
        <w:t>Connection refused</w:t>
      </w:r>
    </w:p>
    <w:p w14:paraId="147307FF">
      <w:pPr>
        <w:pStyle w:val="164"/>
        <w:shd w:val="clear" w:fill="F4F6F8"/>
      </w:pPr>
      <w:r>
        <w:t>↓</w:t>
      </w:r>
    </w:p>
    <w:p w14:paraId="285B5F06">
      <w:pPr>
        <w:pStyle w:val="164"/>
        <w:shd w:val="clear" w:fill="F4F6F8"/>
      </w:pPr>
      <w:r>
        <w:t>加 ports</w:t>
      </w:r>
    </w:p>
    <w:p w14:paraId="28B020C7">
      <w:pPr>
        <w:pStyle w:val="164"/>
        <w:shd w:val="clear" w:fill="F4F6F8"/>
      </w:pPr>
      <w:r>
        <w:t>↓</w:t>
      </w:r>
    </w:p>
    <w:p w14:paraId="480F0421">
      <w:pPr>
        <w:pStyle w:val="164"/>
        <w:shd w:val="clear" w:fill="F4F6F8"/>
      </w:pPr>
      <w:r>
        <w:t>成功导入 1000000 行</w:t>
      </w:r>
    </w:p>
    <w:p w14:paraId="6AD8C6C6"/>
    <w:p w14:paraId="6DB19730">
      <w:pPr>
        <w:spacing w:after="80" w:line="276" w:lineRule="auto"/>
      </w:pPr>
      <w:r>
        <w:t>同时解决：</w:t>
      </w:r>
    </w:p>
    <w:p w14:paraId="00F6043A"/>
    <w:p w14:paraId="646C2BA5">
      <w:pPr>
        <w:pStyle w:val="164"/>
        <w:shd w:val="clear" w:fill="F4F6F8"/>
      </w:pPr>
      <w:r>
        <w:t>pull_policy</w:t>
      </w:r>
    </w:p>
    <w:p w14:paraId="615D0FB3">
      <w:pPr>
        <w:pStyle w:val="164"/>
        <w:shd w:val="clear" w:fill="F4F6F8"/>
      </w:pPr>
      <w:r>
        <w:t>restart</w:t>
      </w:r>
    </w:p>
    <w:p w14:paraId="22DCAF3A"/>
    <w:p w14:paraId="33F99ACD">
      <w:pPr>
        <w:pBdr>
          <w:bottom w:val="single" w:color="D8DDE3" w:sz="4" w:space="1"/>
        </w:pBdr>
        <w:spacing w:before="40" w:after="40"/>
      </w:pPr>
    </w:p>
    <w:p w14:paraId="79A1CEF1"/>
    <w:p w14:paraId="3514057F">
      <w:pPr>
        <w:pStyle w:val="4"/>
      </w:pPr>
      <w:r>
        <w:t>8.5：让 Kestra Task Container 连数据库</w:t>
      </w:r>
    </w:p>
    <w:p w14:paraId="15DA2E51"/>
    <w:p w14:paraId="7CC88592">
      <w:pPr>
        <w:spacing w:after="80" w:line="276" w:lineRule="auto"/>
      </w:pPr>
      <w:r>
        <w:t>第一次：</w:t>
      </w:r>
    </w:p>
    <w:p w14:paraId="6ADB3FCF"/>
    <w:p w14:paraId="606B6FBC">
      <w:pPr>
        <w:pStyle w:val="164"/>
        <w:shd w:val="clear" w:fill="F4F6F8"/>
      </w:pPr>
      <w:r>
        <w:t>localhost</w:t>
      </w:r>
    </w:p>
    <w:p w14:paraId="6D179852">
      <w:pPr>
        <w:pStyle w:val="164"/>
        <w:shd w:val="clear" w:fill="F4F6F8"/>
      </w:pPr>
      <w:r>
        <w:t>↓</w:t>
      </w:r>
    </w:p>
    <w:p w14:paraId="29924431">
      <w:pPr>
        <w:pStyle w:val="164"/>
        <w:shd w:val="clear" w:fill="F4F6F8"/>
      </w:pPr>
      <w:r>
        <w:t>Connection refused</w:t>
      </w:r>
    </w:p>
    <w:p w14:paraId="512F90B2"/>
    <w:p w14:paraId="1C52D402">
      <w:pPr>
        <w:spacing w:after="80" w:line="276" w:lineRule="auto"/>
      </w:pPr>
      <w:r>
        <w:t>因为：</w:t>
      </w:r>
    </w:p>
    <w:p w14:paraId="3ACE2592"/>
    <w:p w14:paraId="6857C26A">
      <w:pPr>
        <w:pStyle w:val="164"/>
        <w:shd w:val="clear" w:fill="F4F6F8"/>
      </w:pPr>
      <w:r>
        <w:t>localhost = Task Container 自己</w:t>
      </w:r>
    </w:p>
    <w:p w14:paraId="3AB0136D"/>
    <w:p w14:paraId="482AF0F9">
      <w:pPr>
        <w:spacing w:after="80" w:line="276" w:lineRule="auto"/>
      </w:pPr>
      <w:r>
        <w:t>改成：</w:t>
      </w:r>
    </w:p>
    <w:p w14:paraId="6C264C5E"/>
    <w:p w14:paraId="12F91585">
      <w:pPr>
        <w:pStyle w:val="164"/>
        <w:shd w:val="clear" w:fill="F4F6F8"/>
      </w:pPr>
      <w:r>
        <w:t>postgres</w:t>
      </w:r>
    </w:p>
    <w:p w14:paraId="12ED0C6A"/>
    <w:p w14:paraId="31C1AADE">
      <w:pPr>
        <w:spacing w:after="80" w:line="276" w:lineRule="auto"/>
      </w:pPr>
      <w:r>
        <w:t>又失败：</w:t>
      </w:r>
    </w:p>
    <w:p w14:paraId="6BB2717E"/>
    <w:p w14:paraId="432BBC0B">
      <w:pPr>
        <w:pStyle w:val="164"/>
        <w:shd w:val="clear" w:fill="F4F6F8"/>
      </w:pPr>
      <w:r>
        <w:t>Name or service not known</w:t>
      </w:r>
    </w:p>
    <w:p w14:paraId="59D6B909"/>
    <w:p w14:paraId="3718BE82">
      <w:pPr>
        <w:spacing w:after="80" w:line="276" w:lineRule="auto"/>
      </w:pPr>
      <w:r>
        <w:t>因为：</w:t>
      </w:r>
    </w:p>
    <w:p w14:paraId="5BC9F98B"/>
    <w:p w14:paraId="1F5D43A3">
      <w:pPr>
        <w:pStyle w:val="164"/>
        <w:shd w:val="clear" w:fill="F4F6F8"/>
      </w:pPr>
      <w:r>
        <w:t>Task Container 不在 kestra_default</w:t>
      </w:r>
    </w:p>
    <w:p w14:paraId="5DF8E77D"/>
    <w:p w14:paraId="16670CB9">
      <w:pPr>
        <w:spacing w:after="80" w:line="276" w:lineRule="auto"/>
      </w:pPr>
      <w:r>
        <w:t>于是：</w:t>
      </w:r>
    </w:p>
    <w:p w14:paraId="2650DD32"/>
    <w:p w14:paraId="37CE67ED">
      <w:pPr>
        <w:pStyle w:val="164"/>
        <w:shd w:val="clear" w:fill="F4F6F8"/>
      </w:pPr>
      <w:r>
        <w:t>networkMode: kestra_default</w:t>
      </w:r>
    </w:p>
    <w:p w14:paraId="66458103"/>
    <w:p w14:paraId="28DBCF6F">
      <w:pPr>
        <w:spacing w:after="80" w:line="276" w:lineRule="auto"/>
      </w:pPr>
      <w:r>
        <w:t>网络打通。</w:t>
      </w:r>
    </w:p>
    <w:p w14:paraId="2CB16883">
      <w:pPr>
        <w:spacing w:after="80" w:line="276" w:lineRule="auto"/>
      </w:pPr>
      <w:r>
        <w:t>之后：</w:t>
      </w:r>
    </w:p>
    <w:p w14:paraId="50CA735C"/>
    <w:p w14:paraId="33D2FBF7">
      <w:pPr>
        <w:pStyle w:val="164"/>
        <w:shd w:val="clear" w:fill="F4F6F8"/>
      </w:pPr>
      <w:r>
        <w:t>DATACONTRACT_POSTGRES_USERNAME</w:t>
      </w:r>
    </w:p>
    <w:p w14:paraId="7923463E"/>
    <w:p w14:paraId="4F47625A">
      <w:pPr>
        <w:spacing w:after="80" w:line="276" w:lineRule="auto"/>
      </w:pPr>
      <w:r>
        <w:t>没有设置。</w:t>
      </w:r>
    </w:p>
    <w:p w14:paraId="79430CD7">
      <w:pPr>
        <w:spacing w:after="80" w:line="276" w:lineRule="auto"/>
      </w:pPr>
      <w:r>
        <w:t>于是：</w:t>
      </w:r>
    </w:p>
    <w:p w14:paraId="78BB78A2"/>
    <w:p w14:paraId="2CFAB2D6">
      <w:pPr>
        <w:pStyle w:val="164"/>
        <w:shd w:val="clear" w:fill="F4F6F8"/>
      </w:pPr>
      <w:r>
        <w:t>env:</w:t>
      </w:r>
    </w:p>
    <w:p w14:paraId="70536A5C"/>
    <w:p w14:paraId="12A679F5">
      <w:pPr>
        <w:spacing w:after="80" w:line="276" w:lineRule="auto"/>
      </w:pPr>
      <w:r>
        <w:t>注入凭据。</w:t>
      </w:r>
    </w:p>
    <w:p w14:paraId="3614A2F2">
      <w:pPr>
        <w:spacing w:after="80" w:line="276" w:lineRule="auto"/>
      </w:pPr>
      <w:r>
        <w:t>然后真正连上数据库。</w:t>
      </w:r>
    </w:p>
    <w:p w14:paraId="59F909C4"/>
    <w:p w14:paraId="2581DCBD">
      <w:pPr>
        <w:pBdr>
          <w:bottom w:val="single" w:color="D8DDE3" w:sz="4" w:space="1"/>
        </w:pBdr>
        <w:spacing w:before="40" w:after="40"/>
      </w:pPr>
    </w:p>
    <w:p w14:paraId="06298CFF"/>
    <w:p w14:paraId="05BF54EB">
      <w:pPr>
        <w:pStyle w:val="4"/>
      </w:pPr>
      <w:r>
        <w:t>8.6：数据库终于能查了，但类型不一致</w:t>
      </w:r>
    </w:p>
    <w:p w14:paraId="60CAACDF"/>
    <w:p w14:paraId="38A56FE8">
      <w:pPr>
        <w:pStyle w:val="164"/>
        <w:shd w:val="clear" w:fill="F4F6F8"/>
      </w:pPr>
      <w:r>
        <w:t>10 failed</w:t>
      </w:r>
    </w:p>
    <w:p w14:paraId="4E915FE1">
      <w:pPr>
        <w:pStyle w:val="164"/>
        <w:shd w:val="clear" w:fill="F4F6F8"/>
      </w:pPr>
      <w:r>
        <w:t>45 passed</w:t>
      </w:r>
    </w:p>
    <w:p w14:paraId="150A97BE"/>
    <w:p w14:paraId="6D4CE58F">
      <w:pPr>
        <w:spacing w:after="80" w:line="276" w:lineRule="auto"/>
      </w:pPr>
      <w:r>
        <w:t>发现：</w:t>
      </w:r>
    </w:p>
    <w:p w14:paraId="6D3DED04"/>
    <w:p w14:paraId="03D8649A">
      <w:pPr>
        <w:pStyle w:val="164"/>
        <w:shd w:val="clear" w:fill="F4F6F8"/>
      </w:pPr>
      <w:r>
        <w:t>integer</w:t>
      </w:r>
    </w:p>
    <w:p w14:paraId="41DE95C1">
      <w:pPr>
        <w:pStyle w:val="164"/>
        <w:shd w:val="clear" w:fill="F4F6F8"/>
      </w:pPr>
      <w:r>
        <w:t>↔ bigint</w:t>
      </w:r>
    </w:p>
    <w:p w14:paraId="1A2C3981">
      <w:pPr>
        <w:pStyle w:val="164"/>
        <w:shd w:val="clear" w:fill="F4F6F8"/>
      </w:pPr>
      <w:r>
        <w:t xml:space="preserve"> </w:t>
      </w:r>
    </w:p>
    <w:p w14:paraId="25A3E82F">
      <w:pPr>
        <w:pStyle w:val="164"/>
        <w:shd w:val="clear" w:fill="F4F6F8"/>
      </w:pPr>
      <w:r>
        <w:t>number</w:t>
      </w:r>
    </w:p>
    <w:p w14:paraId="7CE6DF36">
      <w:pPr>
        <w:pStyle w:val="164"/>
        <w:shd w:val="clear" w:fill="F4F6F8"/>
      </w:pPr>
      <w:r>
        <w:t>↔ double precision</w:t>
      </w:r>
    </w:p>
    <w:p w14:paraId="5E080DD4"/>
    <w:p w14:paraId="0007E51C">
      <w:pPr>
        <w:spacing w:after="80" w:line="276" w:lineRule="auto"/>
      </w:pPr>
      <w:r>
        <w:t>批量修：</w:t>
      </w:r>
    </w:p>
    <w:p w14:paraId="474C2D13"/>
    <w:p w14:paraId="370CDC50">
      <w:pPr>
        <w:pStyle w:val="164"/>
        <w:shd w:val="clear" w:fill="F4F6F8"/>
      </w:pPr>
      <w:r>
        <w:t>10 failed</w:t>
      </w:r>
    </w:p>
    <w:p w14:paraId="509D50D6">
      <w:pPr>
        <w:pStyle w:val="164"/>
        <w:shd w:val="clear" w:fill="F4F6F8"/>
      </w:pPr>
      <w:r>
        <w:t>↓</w:t>
      </w:r>
    </w:p>
    <w:p w14:paraId="017CFE1B">
      <w:pPr>
        <w:pStyle w:val="164"/>
        <w:shd w:val="clear" w:fill="F4F6F8"/>
      </w:pPr>
      <w:r>
        <w:t>2 failed</w:t>
      </w:r>
    </w:p>
    <w:p w14:paraId="112250B1"/>
    <w:p w14:paraId="1618FAA8">
      <w:pPr>
        <w:spacing w:after="80" w:line="276" w:lineRule="auto"/>
      </w:pPr>
      <w:r>
        <w:t>再精细修：</w:t>
      </w:r>
    </w:p>
    <w:p w14:paraId="330BD9F5"/>
    <w:p w14:paraId="49104443">
      <w:pPr>
        <w:pStyle w:val="164"/>
        <w:shd w:val="clear" w:fill="F4F6F8"/>
      </w:pPr>
      <w:r>
        <w:t>posting_hour</w:t>
      </w:r>
    </w:p>
    <w:p w14:paraId="5CA728CC">
      <w:pPr>
        <w:pStyle w:val="164"/>
        <w:shd w:val="clear" w:fill="F4F6F8"/>
      </w:pPr>
      <w:r>
        <w:t>posting_dayofweek</w:t>
      </w:r>
    </w:p>
    <w:p w14:paraId="323812FB"/>
    <w:p w14:paraId="2738F55D">
      <w:pPr>
        <w:spacing w:after="80" w:line="276" w:lineRule="auto"/>
      </w:pPr>
      <w:r>
        <w:t>最终：</w:t>
      </w:r>
    </w:p>
    <w:p w14:paraId="3EFDE012"/>
    <w:p w14:paraId="241AAEF9">
      <w:pPr>
        <w:pStyle w:val="164"/>
        <w:shd w:val="clear" w:fill="F4F6F8"/>
      </w:pPr>
      <w:r>
        <w:t>55 passed</w:t>
      </w:r>
    </w:p>
    <w:p w14:paraId="2531FC47"/>
    <w:p w14:paraId="2D304AB0">
      <w:pPr>
        <w:pBdr>
          <w:bottom w:val="single" w:color="D8DDE3" w:sz="4" w:space="1"/>
        </w:pBdr>
        <w:spacing w:before="40" w:after="40"/>
      </w:pPr>
    </w:p>
    <w:p w14:paraId="6CC62B5B"/>
    <w:p w14:paraId="29C6C318">
      <w:pPr>
        <w:pStyle w:val="4"/>
      </w:pPr>
      <w:r>
        <w:t>8.7：日志看起来很红，但其实成功</w:t>
      </w:r>
    </w:p>
    <w:p w14:paraId="6316B5D6"/>
    <w:p w14:paraId="45CB0914">
      <w:pPr>
        <w:pStyle w:val="164"/>
        <w:shd w:val="clear" w:fill="F4F6F8"/>
      </w:pPr>
      <w:r>
        <w:t>stderr</w:t>
      </w:r>
    </w:p>
    <w:p w14:paraId="1F493A4E">
      <w:pPr>
        <w:pStyle w:val="164"/>
        <w:shd w:val="clear" w:fill="F4F6F8"/>
      </w:pPr>
      <w:r>
        <w:t xml:space="preserve"> ↓</w:t>
      </w:r>
    </w:p>
    <w:p w14:paraId="73002284">
      <w:pPr>
        <w:pStyle w:val="164"/>
        <w:shd w:val="clear" w:fill="F4F6F8"/>
      </w:pPr>
      <w:r>
        <w:t>ERROR 标签</w:t>
      </w:r>
    </w:p>
    <w:p w14:paraId="261C27EB"/>
    <w:p w14:paraId="7F578E93">
      <w:pPr>
        <w:spacing w:after="80" w:line="276" w:lineRule="auto"/>
      </w:pPr>
      <w:r>
        <w:t>不等于失败。</w:t>
      </w:r>
    </w:p>
    <w:p w14:paraId="2C5CCEDD">
      <w:pPr>
        <w:spacing w:after="80" w:line="276" w:lineRule="auto"/>
      </w:pPr>
      <w:r>
        <w:t>看：</w:t>
      </w:r>
    </w:p>
    <w:p w14:paraId="74F64555"/>
    <w:p w14:paraId="4BC5286B">
      <w:pPr>
        <w:pStyle w:val="164"/>
        <w:shd w:val="clear" w:fill="F4F6F8"/>
      </w:pPr>
      <w:r>
        <w:t>exit code 0</w:t>
      </w:r>
    </w:p>
    <w:p w14:paraId="05A20642"/>
    <w:p w14:paraId="1C2FAC07">
      <w:pPr>
        <w:pBdr>
          <w:bottom w:val="single" w:color="D8DDE3" w:sz="4" w:space="1"/>
        </w:pBdr>
        <w:spacing w:before="40" w:after="40"/>
      </w:pPr>
    </w:p>
    <w:p w14:paraId="2E7F892F"/>
    <w:p w14:paraId="0F2B9A1F">
      <w:pPr>
        <w:pStyle w:val="4"/>
      </w:pPr>
      <w:r>
        <w:t>8.8：电脑重启</w:t>
      </w:r>
    </w:p>
    <w:p w14:paraId="03EECD0A"/>
    <w:p w14:paraId="07476F39">
      <w:pPr>
        <w:pStyle w:val="164"/>
        <w:shd w:val="clear" w:fill="F4F6F8"/>
      </w:pPr>
      <w:r>
        <w:t>容器停了</w:t>
      </w:r>
    </w:p>
    <w:p w14:paraId="0B7A43E1">
      <w:pPr>
        <w:pStyle w:val="164"/>
        <w:shd w:val="clear" w:fill="F4F6F8"/>
      </w:pPr>
      <w:r>
        <w:t xml:space="preserve"> ↓</w:t>
      </w:r>
    </w:p>
    <w:p w14:paraId="2C7844A1"/>
    <w:p w14:paraId="493E4469">
      <w:pPr>
        <w:spacing w:after="80" w:line="276" w:lineRule="auto"/>
      </w:pPr>
      <w:r>
        <w:t>不等于：</w:t>
      </w:r>
    </w:p>
    <w:p w14:paraId="5E39C6EF"/>
    <w:p w14:paraId="7D7B5E46">
      <w:pPr>
        <w:pStyle w:val="164"/>
        <w:shd w:val="clear" w:fill="F4F6F8"/>
      </w:pPr>
      <w:r>
        <w:t>数据没了</w:t>
      </w:r>
    </w:p>
    <w:p w14:paraId="12BC814F"/>
    <w:p w14:paraId="27ED1F0E">
      <w:pPr>
        <w:spacing w:after="80" w:line="276" w:lineRule="auto"/>
      </w:pPr>
      <w:r>
        <w:t>因为：</w:t>
      </w:r>
    </w:p>
    <w:p w14:paraId="27AFA108"/>
    <w:p w14:paraId="2DE17873">
      <w:pPr>
        <w:pStyle w:val="164"/>
        <w:shd w:val="clear" w:fill="F4F6F8"/>
      </w:pPr>
      <w:r>
        <w:t>Volume</w:t>
      </w:r>
    </w:p>
    <w:p w14:paraId="6928465D"/>
    <w:p w14:paraId="48E62CEF">
      <w:pPr>
        <w:spacing w:after="80" w:line="276" w:lineRule="auto"/>
      </w:pPr>
      <w:r>
        <w:t>保存数据。</w:t>
      </w:r>
    </w:p>
    <w:p w14:paraId="0709B811">
      <w:pPr>
        <w:spacing w:after="80" w:line="276" w:lineRule="auto"/>
      </w:pPr>
      <w:r>
        <w:t>再：</w:t>
      </w:r>
    </w:p>
    <w:p w14:paraId="5D62B026"/>
    <w:p w14:paraId="62DC8327">
      <w:pPr>
        <w:pStyle w:val="164"/>
        <w:shd w:val="clear" w:fill="F4F6F8"/>
      </w:pPr>
      <w:r>
        <w:t>docker compose up -d</w:t>
      </w:r>
    </w:p>
    <w:p w14:paraId="517438D7"/>
    <w:p w14:paraId="3BB1D4E5">
      <w:pPr>
        <w:spacing w:after="80" w:line="276" w:lineRule="auto"/>
      </w:pPr>
      <w:r>
        <w:t>恢复服务。</w:t>
      </w:r>
    </w:p>
    <w:p w14:paraId="2A48666A">
      <w:pPr>
        <w:spacing w:after="80" w:line="276" w:lineRule="auto"/>
      </w:pPr>
      <w:r>
        <w:rPr>
          <w:rFonts w:ascii="Consolas" w:hAnsi="Consolas" w:eastAsia="Microsoft YaHei Mono"/>
        </w:rPr>
        <w:t>restart: unless-stopped</w:t>
      </w:r>
      <w:r>
        <w:t xml:space="preserve"> 进一步让恢复自动化。</w:t>
      </w:r>
    </w:p>
    <w:p w14:paraId="4EDB3E39"/>
    <w:p w14:paraId="559B0A0B">
      <w:pPr>
        <w:pBdr>
          <w:bottom w:val="single" w:color="D8DDE3" w:sz="4" w:space="1"/>
        </w:pBdr>
        <w:spacing w:before="40" w:after="40"/>
      </w:pPr>
    </w:p>
    <w:p w14:paraId="7238F951"/>
    <w:p w14:paraId="16280A2D">
      <w:pPr>
        <w:pStyle w:val="3"/>
      </w:pPr>
      <w:r>
        <w:t>五十二、到这里，你这个项目已经发生了一个很大的“身份变化”</w:t>
      </w:r>
    </w:p>
    <w:p w14:paraId="4B1BE9C3"/>
    <w:p w14:paraId="40A3309C">
      <w:pPr>
        <w:spacing w:after="80" w:line="276" w:lineRule="auto"/>
      </w:pPr>
      <w:r>
        <w:t>上一篇：</w:t>
      </w:r>
    </w:p>
    <w:p w14:paraId="24FBDFD2"/>
    <w:p w14:paraId="1297A053">
      <w:pPr>
        <w:pStyle w:val="164"/>
        <w:shd w:val="clear" w:fill="F4F6F8"/>
      </w:pPr>
      <w:r>
        <w:t>我有一个 YAML</w:t>
      </w:r>
    </w:p>
    <w:p w14:paraId="04DD976E">
      <w:pPr>
        <w:pStyle w:val="164"/>
        <w:shd w:val="clear" w:fill="F4F6F8"/>
      </w:pPr>
      <w:r>
        <w:t>+</w:t>
      </w:r>
    </w:p>
    <w:p w14:paraId="09E3E8B0">
      <w:pPr>
        <w:pStyle w:val="164"/>
        <w:shd w:val="clear" w:fill="F4F6F8"/>
      </w:pPr>
      <w:r>
        <w:t>我有一个 Parquet</w:t>
      </w:r>
    </w:p>
    <w:p w14:paraId="2833659C">
      <w:pPr>
        <w:pStyle w:val="164"/>
        <w:shd w:val="clear" w:fill="F4F6F8"/>
      </w:pPr>
      <w:r>
        <w:t>+</w:t>
      </w:r>
    </w:p>
    <w:p w14:paraId="66616CB2">
      <w:pPr>
        <w:pStyle w:val="164"/>
        <w:shd w:val="clear" w:fill="F4F6F8"/>
      </w:pPr>
      <w:r>
        <w:t>我可以运行 datacontract</w:t>
      </w:r>
    </w:p>
    <w:p w14:paraId="61559D67"/>
    <w:p w14:paraId="3C7C1F39">
      <w:pPr>
        <w:spacing w:after="80" w:line="276" w:lineRule="auto"/>
      </w:pPr>
      <w:r>
        <w:t>它更像：</w:t>
      </w:r>
    </w:p>
    <w:p w14:paraId="550D66AA"/>
    <w:p w14:paraId="0AF4C71C">
      <w:pPr>
        <w:pStyle w:val="165"/>
        <w:pBdr>
          <w:left w:val="single" w:color="B7BDC5" w:sz="10" w:space="6"/>
        </w:pBdr>
      </w:pPr>
      <w:r>
        <w:t>一个 Data Contract Demo。</w:t>
      </w:r>
    </w:p>
    <w:p w14:paraId="6F6F0215"/>
    <w:p w14:paraId="79A9A861">
      <w:pPr>
        <w:spacing w:after="80" w:line="276" w:lineRule="auto"/>
      </w:pPr>
      <w:r>
        <w:t>这一篇之后：</w:t>
      </w:r>
    </w:p>
    <w:p w14:paraId="2B40C4C0"/>
    <w:p w14:paraId="2D67C537">
      <w:pPr>
        <w:pStyle w:val="164"/>
        <w:shd w:val="clear" w:fill="F4F6F8"/>
      </w:pPr>
      <w:r>
        <w:t>我有 Data Contract</w:t>
      </w:r>
    </w:p>
    <w:p w14:paraId="55C7525A">
      <w:pPr>
        <w:pStyle w:val="164"/>
        <w:shd w:val="clear" w:fill="F4F6F8"/>
      </w:pPr>
      <w:r>
        <w:t>+</w:t>
      </w:r>
    </w:p>
    <w:p w14:paraId="33EC637F">
      <w:pPr>
        <w:pStyle w:val="164"/>
        <w:shd w:val="clear" w:fill="F4F6F8"/>
      </w:pPr>
      <w:r>
        <w:t>我有 PostgreSQL</w:t>
      </w:r>
    </w:p>
    <w:p w14:paraId="37FE491F">
      <w:pPr>
        <w:pStyle w:val="164"/>
        <w:shd w:val="clear" w:fill="F4F6F8"/>
      </w:pPr>
      <w:r>
        <w:t>+</w:t>
      </w:r>
    </w:p>
    <w:p w14:paraId="48D6BDFE">
      <w:pPr>
        <w:pStyle w:val="164"/>
        <w:shd w:val="clear" w:fill="F4F6F8"/>
      </w:pPr>
      <w:r>
        <w:t>我有 Kestra</w:t>
      </w:r>
    </w:p>
    <w:p w14:paraId="5DB7AFCE">
      <w:pPr>
        <w:pStyle w:val="164"/>
        <w:shd w:val="clear" w:fill="F4F6F8"/>
      </w:pPr>
      <w:r>
        <w:t>+</w:t>
      </w:r>
    </w:p>
    <w:p w14:paraId="0DFACCBD">
      <w:pPr>
        <w:pStyle w:val="164"/>
        <w:shd w:val="clear" w:fill="F4F6F8"/>
      </w:pPr>
      <w:r>
        <w:t>我有 Docker</w:t>
      </w:r>
    </w:p>
    <w:p w14:paraId="2524FB9B">
      <w:pPr>
        <w:pStyle w:val="164"/>
        <w:shd w:val="clear" w:fill="F4F6F8"/>
      </w:pPr>
      <w:r>
        <w:t>+</w:t>
      </w:r>
    </w:p>
    <w:p w14:paraId="5EB56E30">
      <w:pPr>
        <w:pStyle w:val="164"/>
        <w:shd w:val="clear" w:fill="F4F6F8"/>
      </w:pPr>
      <w:r>
        <w:t>我有任务容器</w:t>
      </w:r>
    </w:p>
    <w:p w14:paraId="21D279CB">
      <w:pPr>
        <w:pStyle w:val="164"/>
        <w:shd w:val="clear" w:fill="F4F6F8"/>
      </w:pPr>
      <w:r>
        <w:t>+</w:t>
      </w:r>
    </w:p>
    <w:p w14:paraId="6F391B7E">
      <w:pPr>
        <w:pStyle w:val="164"/>
        <w:shd w:val="clear" w:fill="F4F6F8"/>
      </w:pPr>
      <w:r>
        <w:t>我有网络</w:t>
      </w:r>
    </w:p>
    <w:p w14:paraId="050A3FBE">
      <w:pPr>
        <w:pStyle w:val="164"/>
        <w:shd w:val="clear" w:fill="F4F6F8"/>
      </w:pPr>
      <w:r>
        <w:t>+</w:t>
      </w:r>
    </w:p>
    <w:p w14:paraId="59F831B5">
      <w:pPr>
        <w:pStyle w:val="164"/>
        <w:shd w:val="clear" w:fill="F4F6F8"/>
      </w:pPr>
      <w:r>
        <w:t>我有凭据注入</w:t>
      </w:r>
    </w:p>
    <w:p w14:paraId="32AC110F">
      <w:pPr>
        <w:pStyle w:val="164"/>
        <w:shd w:val="clear" w:fill="F4F6F8"/>
      </w:pPr>
      <w:r>
        <w:t>+</w:t>
      </w:r>
    </w:p>
    <w:p w14:paraId="0DA498BB">
      <w:pPr>
        <w:pStyle w:val="164"/>
        <w:shd w:val="clear" w:fill="F4F6F8"/>
      </w:pPr>
      <w:r>
        <w:t>我有定时调度</w:t>
      </w:r>
    </w:p>
    <w:p w14:paraId="54FB1F54">
      <w:pPr>
        <w:pStyle w:val="164"/>
        <w:shd w:val="clear" w:fill="F4F6F8"/>
      </w:pPr>
      <w:r>
        <w:t>+</w:t>
      </w:r>
    </w:p>
    <w:p w14:paraId="2CF2B42C">
      <w:pPr>
        <w:pStyle w:val="164"/>
        <w:shd w:val="clear" w:fill="F4F6F8"/>
      </w:pPr>
      <w:r>
        <w:t>我有 JSON 报告</w:t>
      </w:r>
    </w:p>
    <w:p w14:paraId="4310A689">
      <w:pPr>
        <w:pStyle w:val="164"/>
        <w:shd w:val="clear" w:fill="F4F6F8"/>
      </w:pPr>
      <w:r>
        <w:t>+</w:t>
      </w:r>
    </w:p>
    <w:p w14:paraId="4167E4D2">
      <w:pPr>
        <w:pStyle w:val="164"/>
        <w:shd w:val="clear" w:fill="F4F6F8"/>
      </w:pPr>
      <w:r>
        <w:t>我有 Streamlit 看板</w:t>
      </w:r>
    </w:p>
    <w:p w14:paraId="3C81BDB5"/>
    <w:p w14:paraId="1EF2BA4B">
      <w:pPr>
        <w:spacing w:after="80" w:line="276" w:lineRule="auto"/>
      </w:pPr>
      <w:r>
        <w:t>它就变成了一个：</w:t>
      </w:r>
    </w:p>
    <w:p w14:paraId="5305E212"/>
    <w:p w14:paraId="1F60ED75">
      <w:pPr>
        <w:pStyle w:val="165"/>
        <w:pBdr>
          <w:left w:val="single" w:color="B7BDC5" w:sz="10" w:space="6"/>
        </w:pBdr>
      </w:pPr>
      <w:r>
        <w:rPr>
          <w:b/>
        </w:rPr>
        <w:t>自动化数据质量门禁系统。</w:t>
      </w:r>
    </w:p>
    <w:p w14:paraId="46007980"/>
    <w:p w14:paraId="7449EC6D">
      <w:pPr>
        <w:spacing w:after="80" w:line="276" w:lineRule="auto"/>
      </w:pPr>
      <w:r>
        <w:t>所以这篇报告真正升级的不是你的 55 条规则。</w:t>
      </w:r>
    </w:p>
    <w:p w14:paraId="5A58342D">
      <w:pPr>
        <w:spacing w:after="80" w:line="276" w:lineRule="auto"/>
      </w:pPr>
      <w:r>
        <w:t>而是：</w:t>
      </w:r>
    </w:p>
    <w:p w14:paraId="197BA337"/>
    <w:p w14:paraId="630A3F27">
      <w:pPr>
        <w:pStyle w:val="164"/>
        <w:shd w:val="clear" w:fill="F4F6F8"/>
      </w:pPr>
      <w:r>
        <w:t>规则</w:t>
      </w:r>
    </w:p>
    <w:p w14:paraId="767999BB">
      <w:pPr>
        <w:pStyle w:val="164"/>
        <w:shd w:val="clear" w:fill="F4F6F8"/>
      </w:pPr>
      <w:r>
        <w:t xml:space="preserve">   ↓</w:t>
      </w:r>
    </w:p>
    <w:p w14:paraId="522D48F4">
      <w:pPr>
        <w:pStyle w:val="164"/>
        <w:shd w:val="clear" w:fill="F4F6F8"/>
      </w:pPr>
      <w:r>
        <w:t>执行</w:t>
      </w:r>
    </w:p>
    <w:p w14:paraId="231328B8">
      <w:pPr>
        <w:pStyle w:val="164"/>
        <w:shd w:val="clear" w:fill="F4F6F8"/>
      </w:pPr>
      <w:r>
        <w:t xml:space="preserve">   ↓</w:t>
      </w:r>
    </w:p>
    <w:p w14:paraId="4B0702D8">
      <w:pPr>
        <w:pStyle w:val="164"/>
        <w:shd w:val="clear" w:fill="F4F6F8"/>
      </w:pPr>
      <w:r>
        <w:t>存储</w:t>
      </w:r>
    </w:p>
    <w:p w14:paraId="3ED1F975">
      <w:pPr>
        <w:pStyle w:val="164"/>
        <w:shd w:val="clear" w:fill="F4F6F8"/>
      </w:pPr>
      <w:r>
        <w:t xml:space="preserve">   ↓</w:t>
      </w:r>
    </w:p>
    <w:p w14:paraId="081009AF">
      <w:pPr>
        <w:pStyle w:val="164"/>
        <w:shd w:val="clear" w:fill="F4F6F8"/>
      </w:pPr>
      <w:r>
        <w:t>网络</w:t>
      </w:r>
    </w:p>
    <w:p w14:paraId="7F4E6A06">
      <w:pPr>
        <w:pStyle w:val="164"/>
        <w:shd w:val="clear" w:fill="F4F6F8"/>
      </w:pPr>
      <w:r>
        <w:t xml:space="preserve">   ↓</w:t>
      </w:r>
    </w:p>
    <w:p w14:paraId="17E0C0AF">
      <w:pPr>
        <w:pStyle w:val="164"/>
        <w:shd w:val="clear" w:fill="F4F6F8"/>
      </w:pPr>
      <w:r>
        <w:t>调度</w:t>
      </w:r>
    </w:p>
    <w:p w14:paraId="0F3817AB">
      <w:pPr>
        <w:pStyle w:val="164"/>
        <w:shd w:val="clear" w:fill="F4F6F8"/>
      </w:pPr>
      <w:r>
        <w:t xml:space="preserve">   ↓</w:t>
      </w:r>
    </w:p>
    <w:p w14:paraId="27161FD2">
      <w:pPr>
        <w:pStyle w:val="164"/>
        <w:shd w:val="clear" w:fill="F4F6F8"/>
      </w:pPr>
      <w:r>
        <w:t>结果</w:t>
      </w:r>
    </w:p>
    <w:p w14:paraId="10ABBAEE">
      <w:pPr>
        <w:pStyle w:val="164"/>
        <w:shd w:val="clear" w:fill="F4F6F8"/>
      </w:pPr>
      <w:r>
        <w:t xml:space="preserve">   ↓</w:t>
      </w:r>
    </w:p>
    <w:p w14:paraId="14B1C40E">
      <w:pPr>
        <w:pStyle w:val="164"/>
        <w:shd w:val="clear" w:fill="F4F6F8"/>
      </w:pPr>
      <w:r>
        <w:t>展示</w:t>
      </w:r>
    </w:p>
    <w:p w14:paraId="6FEF98E4"/>
    <w:p w14:paraId="069B49EA">
      <w:pPr>
        <w:spacing w:after="80" w:line="276" w:lineRule="auto"/>
      </w:pPr>
      <w:r>
        <w:t>这一整条链。</w:t>
      </w:r>
    </w:p>
    <w:p w14:paraId="6D333803"/>
    <w:p w14:paraId="02A92E19">
      <w:pPr>
        <w:pBdr>
          <w:bottom w:val="single" w:color="D8DDE3" w:sz="4" w:space="1"/>
        </w:pBdr>
        <w:spacing w:before="40" w:after="40"/>
      </w:pPr>
    </w:p>
    <w:p w14:paraId="5DAEA3E2"/>
    <w:p w14:paraId="6D3E771A">
      <w:pPr>
        <w:pStyle w:val="3"/>
      </w:pPr>
      <w:r>
        <w:t>五十三、把你的项目画成一张“计算机世界里的真实线路图”</w:t>
      </w:r>
    </w:p>
    <w:p w14:paraId="40728971"/>
    <w:p w14:paraId="5FB3B56E">
      <w:pPr>
        <w:spacing w:after="80" w:line="276" w:lineRule="auto"/>
      </w:pPr>
      <w:r>
        <w:t>这一张我觉得最适合你现在的理解阶段：</w:t>
      </w:r>
    </w:p>
    <w:p w14:paraId="6CA2FE4B"/>
    <w:p w14:paraId="35385544">
      <w:pPr>
        <w:pStyle w:val="164"/>
        <w:shd w:val="clear" w:fill="F4F6F8"/>
      </w:pPr>
      <w:r>
        <w:t xml:space="preserve">                         【你】</w:t>
      </w:r>
    </w:p>
    <w:p w14:paraId="14569645">
      <w:pPr>
        <w:pStyle w:val="164"/>
        <w:shd w:val="clear" w:fill="F4F6F8"/>
      </w:pPr>
      <w:r>
        <w:t xml:space="preserve">                          │</w:t>
      </w:r>
    </w:p>
    <w:p w14:paraId="413437B9">
      <w:pPr>
        <w:pStyle w:val="164"/>
        <w:shd w:val="clear" w:fill="F4F6F8"/>
      </w:pPr>
      <w:r>
        <w:t xml:space="preserve">                          │ 编辑代码 / YAML</w:t>
      </w:r>
    </w:p>
    <w:p w14:paraId="7C67CD62">
      <w:pPr>
        <w:pStyle w:val="164"/>
        <w:shd w:val="clear" w:fill="F4F6F8"/>
      </w:pPr>
      <w:r>
        <w:t xml:space="preserve">                          ▼</w:t>
      </w:r>
    </w:p>
    <w:p w14:paraId="387EAC97">
      <w:pPr>
        <w:pStyle w:val="164"/>
        <w:shd w:val="clear" w:fill="F4F6F8"/>
      </w:pPr>
      <w:r>
        <w:t xml:space="preserve">                     ┌─────────┐</w:t>
      </w:r>
    </w:p>
    <w:p w14:paraId="514F038F">
      <w:pPr>
        <w:pStyle w:val="164"/>
        <w:shd w:val="clear" w:fill="F4F6F8"/>
      </w:pPr>
      <w:r>
        <w:t xml:space="preserve">                     │  VSCode │</w:t>
      </w:r>
    </w:p>
    <w:p w14:paraId="448F7D87">
      <w:pPr>
        <w:pStyle w:val="164"/>
        <w:shd w:val="clear" w:fill="F4F6F8"/>
      </w:pPr>
      <w:r>
        <w:t xml:space="preserve">                     └────┬────┘</w:t>
      </w:r>
    </w:p>
    <w:p w14:paraId="4ECDDF59">
      <w:pPr>
        <w:pStyle w:val="164"/>
        <w:shd w:val="clear" w:fill="F4F6F8"/>
      </w:pPr>
      <w:r>
        <w:t xml:space="preserve">                          │</w:t>
      </w:r>
    </w:p>
    <w:p w14:paraId="1EB18C42">
      <w:pPr>
        <w:pStyle w:val="164"/>
        <w:shd w:val="clear" w:fill="F4F6F8"/>
      </w:pPr>
      <w:r>
        <w:t xml:space="preserve">                          │ PowerShell</w:t>
      </w:r>
    </w:p>
    <w:p w14:paraId="73DEC34F">
      <w:pPr>
        <w:pStyle w:val="164"/>
        <w:shd w:val="clear" w:fill="F4F6F8"/>
      </w:pPr>
      <w:r>
        <w:t xml:space="preserve">                          ▼</w:t>
      </w:r>
    </w:p>
    <w:p w14:paraId="4D2B5A1D">
      <w:pPr>
        <w:pStyle w:val="164"/>
        <w:shd w:val="clear" w:fill="F4F6F8"/>
      </w:pPr>
      <w:r>
        <w:t xml:space="preserve">                 ┌─────────────────┐</w:t>
      </w:r>
    </w:p>
    <w:p w14:paraId="7467B1C8">
      <w:pPr>
        <w:pStyle w:val="164"/>
        <w:shd w:val="clear" w:fill="F4F6F8"/>
      </w:pPr>
      <w:r>
        <w:t xml:space="preserve">                 │ Windows 主机     │</w:t>
      </w:r>
    </w:p>
    <w:p w14:paraId="4DDC9818">
      <w:pPr>
        <w:pStyle w:val="164"/>
        <w:shd w:val="clear" w:fill="F4F6F8"/>
      </w:pPr>
      <w:r>
        <w:t xml:space="preserve">                 │                 │</w:t>
      </w:r>
    </w:p>
    <w:p w14:paraId="526BA405">
      <w:pPr>
        <w:pStyle w:val="164"/>
        <w:shd w:val="clear" w:fill="F4F6F8"/>
      </w:pPr>
      <w:r>
        <w:t xml:space="preserve">                 │ Python / venv   │</w:t>
      </w:r>
    </w:p>
    <w:p w14:paraId="59B83D31">
      <w:pPr>
        <w:pStyle w:val="164"/>
        <w:shd w:val="clear" w:fill="F4F6F8"/>
      </w:pPr>
      <w:r>
        <w:t xml:space="preserve">                 └────────┬────────┘</w:t>
      </w:r>
    </w:p>
    <w:p w14:paraId="568D5AA0">
      <w:pPr>
        <w:pStyle w:val="164"/>
        <w:shd w:val="clear" w:fill="F4F6F8"/>
      </w:pPr>
      <w:r>
        <w:t xml:space="preserve">                          │</w:t>
      </w:r>
    </w:p>
    <w:p w14:paraId="7505682B">
      <w:pPr>
        <w:pStyle w:val="164"/>
        <w:shd w:val="clear" w:fill="F4F6F8"/>
      </w:pPr>
      <w:r>
        <w:t xml:space="preserve">                     Docker Desktop</w:t>
      </w:r>
    </w:p>
    <w:p w14:paraId="35E4346E">
      <w:pPr>
        <w:pStyle w:val="164"/>
        <w:shd w:val="clear" w:fill="F4F6F8"/>
      </w:pPr>
      <w:r>
        <w:t xml:space="preserve">                          │</w:t>
      </w:r>
    </w:p>
    <w:p w14:paraId="0FAE7EBE">
      <w:pPr>
        <w:pStyle w:val="164"/>
        <w:shd w:val="clear" w:fill="F4F6F8"/>
      </w:pPr>
      <w:r>
        <w:t xml:space="preserve">                         WSL2</w:t>
      </w:r>
    </w:p>
    <w:p w14:paraId="37F5F72E">
      <w:pPr>
        <w:pStyle w:val="164"/>
        <w:shd w:val="clear" w:fill="F4F6F8"/>
      </w:pPr>
      <w:r>
        <w:t xml:space="preserve">                          │</w:t>
      </w:r>
    </w:p>
    <w:p w14:paraId="50307D02">
      <w:pPr>
        <w:pStyle w:val="164"/>
        <w:shd w:val="clear" w:fill="F4F6F8"/>
      </w:pPr>
      <w:r>
        <w:t xml:space="preserve">          ┌───────────────┴────────────────┐</w:t>
      </w:r>
    </w:p>
    <w:p w14:paraId="534F544C">
      <w:pPr>
        <w:pStyle w:val="164"/>
        <w:shd w:val="clear" w:fill="F4F6F8"/>
      </w:pPr>
      <w:r>
        <w:t xml:space="preserve">          │                                │</w:t>
      </w:r>
    </w:p>
    <w:p w14:paraId="542DB79F">
      <w:pPr>
        <w:pStyle w:val="164"/>
        <w:shd w:val="clear" w:fill="F4F6F8"/>
      </w:pPr>
      <w:r>
        <w:t xml:space="preserve">          ▼                                ▼</w:t>
      </w:r>
    </w:p>
    <w:p w14:paraId="06C91B39">
      <w:pPr>
        <w:pStyle w:val="164"/>
        <w:shd w:val="clear" w:fill="F4F6F8"/>
      </w:pPr>
      <w:r>
        <w:t>┌────────────────────┐          ┌────────────────────┐</w:t>
      </w:r>
    </w:p>
    <w:p w14:paraId="6ACC48D6">
      <w:pPr>
        <w:pStyle w:val="164"/>
        <w:shd w:val="clear" w:fill="F4F6F8"/>
      </w:pPr>
      <w:r>
        <w:t>│ Kestra Container   │          │ PostgreSQL         │</w:t>
      </w:r>
    </w:p>
    <w:p w14:paraId="1744E076">
      <w:pPr>
        <w:pStyle w:val="164"/>
        <w:shd w:val="clear" w:fill="F4F6F8"/>
      </w:pPr>
      <w:r>
        <w:t>│                    │          │ Container          │</w:t>
      </w:r>
    </w:p>
    <w:p w14:paraId="57ED9637">
      <w:pPr>
        <w:pStyle w:val="164"/>
        <w:shd w:val="clear" w:fill="F4F6F8"/>
      </w:pPr>
      <w:r>
        <w:t>│ 工作流平台         │          │                    │</w:t>
      </w:r>
    </w:p>
    <w:p w14:paraId="613E3570">
      <w:pPr>
        <w:pStyle w:val="164"/>
        <w:shd w:val="clear" w:fill="F4F6F8"/>
      </w:pPr>
      <w:r>
        <w:t>│                    │          │ erp_transactions   │</w:t>
      </w:r>
    </w:p>
    <w:p w14:paraId="5C64B65D">
      <w:pPr>
        <w:pStyle w:val="164"/>
        <w:shd w:val="clear" w:fill="F4F6F8"/>
      </w:pPr>
      <w:r>
        <w:t>└─────────┬──────────┘          │ 1,000,000 rows     │</w:t>
      </w:r>
    </w:p>
    <w:p w14:paraId="0827177B">
      <w:pPr>
        <w:pStyle w:val="164"/>
        <w:shd w:val="clear" w:fill="F4F6F8"/>
      </w:pPr>
      <w:r>
        <w:t xml:space="preserve">          │                     └─────────┬──────────┘</w:t>
      </w:r>
    </w:p>
    <w:p w14:paraId="4A6D1612">
      <w:pPr>
        <w:pStyle w:val="164"/>
        <w:shd w:val="clear" w:fill="F4F6F8"/>
      </w:pPr>
      <w:r>
        <w:t xml:space="preserve">          │                               ▲</w:t>
      </w:r>
    </w:p>
    <w:p w14:paraId="24522412">
      <w:pPr>
        <w:pStyle w:val="164"/>
        <w:shd w:val="clear" w:fill="F4F6F8"/>
      </w:pPr>
      <w:r>
        <w:t xml:space="preserve">          │ docker.sock                  │</w:t>
      </w:r>
    </w:p>
    <w:p w14:paraId="477014BB">
      <w:pPr>
        <w:pStyle w:val="164"/>
        <w:shd w:val="clear" w:fill="F4F6F8"/>
      </w:pPr>
      <w:r>
        <w:t xml:space="preserve">          │                               │</w:t>
      </w:r>
    </w:p>
    <w:p w14:paraId="042CC401">
      <w:pPr>
        <w:pStyle w:val="164"/>
        <w:shd w:val="clear" w:fill="F4F6F8"/>
      </w:pPr>
      <w:r>
        <w:t xml:space="preserve">          ▼                               │</w:t>
      </w:r>
    </w:p>
    <w:p w14:paraId="1FF50180">
      <w:pPr>
        <w:pStyle w:val="164"/>
        <w:shd w:val="clear" w:fill="F4F6F8"/>
      </w:pPr>
      <w:r>
        <w:t>┌────────────────────┐                    │</w:t>
      </w:r>
    </w:p>
    <w:p w14:paraId="13C223FF">
      <w:pPr>
        <w:pStyle w:val="164"/>
        <w:shd w:val="clear" w:fill="F4F6F8"/>
      </w:pPr>
      <w:r>
        <w:t>│ Task Container     │                    │</w:t>
      </w:r>
    </w:p>
    <w:p w14:paraId="32AD27B0">
      <w:pPr>
        <w:pStyle w:val="164"/>
        <w:shd w:val="clear" w:fill="F4F6F8"/>
      </w:pPr>
      <w:r>
        <w:t>│ Python 3.12        │                    │</w:t>
      </w:r>
    </w:p>
    <w:p w14:paraId="51514884">
      <w:pPr>
        <w:pStyle w:val="164"/>
        <w:shd w:val="clear" w:fill="F4F6F8"/>
      </w:pPr>
      <w:r>
        <w:t>│                    │                    │</w:t>
      </w:r>
    </w:p>
    <w:p w14:paraId="4767FBEB">
      <w:pPr>
        <w:pStyle w:val="164"/>
        <w:shd w:val="clear" w:fill="F4F6F8"/>
      </w:pPr>
      <w:r>
        <w:t>│ datacontract-cli   │────────────────────┘</w:t>
      </w:r>
    </w:p>
    <w:p w14:paraId="426C11CE">
      <w:pPr>
        <w:pStyle w:val="164"/>
        <w:shd w:val="clear" w:fill="F4F6F8"/>
      </w:pPr>
      <w:r>
        <w:t>│                    │</w:t>
      </w:r>
    </w:p>
    <w:p w14:paraId="4537BE3B">
      <w:pPr>
        <w:pStyle w:val="164"/>
        <w:shd w:val="clear" w:fill="F4F6F8"/>
      </w:pPr>
      <w:r>
        <w:t>└─────────┬──────────┘</w:t>
      </w:r>
    </w:p>
    <w:p w14:paraId="30571592">
      <w:pPr>
        <w:pStyle w:val="164"/>
        <w:shd w:val="clear" w:fill="F4F6F8"/>
      </w:pPr>
      <w:r>
        <w:t xml:space="preserve">          │</w:t>
      </w:r>
    </w:p>
    <w:p w14:paraId="59433A9E">
      <w:pPr>
        <w:pStyle w:val="164"/>
        <w:shd w:val="clear" w:fill="F4F6F8"/>
      </w:pPr>
      <w:r>
        <w:t xml:space="preserve">          │ 读取</w:t>
      </w:r>
    </w:p>
    <w:p w14:paraId="312D937E">
      <w:pPr>
        <w:pStyle w:val="164"/>
        <w:shd w:val="clear" w:fill="F4F6F8"/>
      </w:pPr>
      <w:r>
        <w:t xml:space="preserve">          ▼</w:t>
      </w:r>
    </w:p>
    <w:p w14:paraId="55148AAC">
      <w:pPr>
        <w:pStyle w:val="164"/>
        <w:shd w:val="clear" w:fill="F4F6F8"/>
      </w:pPr>
      <w:r>
        <w:t>┌─────────────────────────────┐</w:t>
      </w:r>
    </w:p>
    <w:p w14:paraId="67BD60FB">
      <w:pPr>
        <w:pStyle w:val="164"/>
        <w:shd w:val="clear" w:fill="F4F6F8"/>
      </w:pPr>
      <w:r>
        <w:t>│ financial_data_contract.yaml│</w:t>
      </w:r>
    </w:p>
    <w:p w14:paraId="5EFBF983">
      <w:pPr>
        <w:pStyle w:val="164"/>
        <w:shd w:val="clear" w:fill="F4F6F8"/>
      </w:pPr>
      <w:r>
        <w:t>│                             │</w:t>
      </w:r>
    </w:p>
    <w:p w14:paraId="03CB2C95">
      <w:pPr>
        <w:pStyle w:val="164"/>
        <w:shd w:val="clear" w:fill="F4F6F8"/>
      </w:pPr>
      <w:r>
        <w:t>│ schema                      │</w:t>
      </w:r>
    </w:p>
    <w:p w14:paraId="6C43C887">
      <w:pPr>
        <w:pStyle w:val="164"/>
        <w:shd w:val="clear" w:fill="F4F6F8"/>
      </w:pPr>
      <w:r>
        <w:t>│ quality                     │</w:t>
      </w:r>
    </w:p>
    <w:p w14:paraId="66446C02">
      <w:pPr>
        <w:pStyle w:val="164"/>
        <w:shd w:val="clear" w:fill="F4F6F8"/>
      </w:pPr>
      <w:r>
        <w:t>│ servers                     │</w:t>
      </w:r>
    </w:p>
    <w:p w14:paraId="66BA508F">
      <w:pPr>
        <w:pStyle w:val="164"/>
        <w:shd w:val="clear" w:fill="F4F6F8"/>
      </w:pPr>
      <w:r>
        <w:t>└────────────┬────────────────┘</w:t>
      </w:r>
    </w:p>
    <w:p w14:paraId="2C924963">
      <w:pPr>
        <w:pStyle w:val="164"/>
        <w:shd w:val="clear" w:fill="F4F6F8"/>
      </w:pPr>
      <w:r>
        <w:t xml:space="preserve">             │</w:t>
      </w:r>
    </w:p>
    <w:p w14:paraId="018EAC4F">
      <w:pPr>
        <w:pStyle w:val="164"/>
        <w:shd w:val="clear" w:fill="F4F6F8"/>
      </w:pPr>
      <w:r>
        <w:t xml:space="preserve">             │ 规定检查标准</w:t>
      </w:r>
    </w:p>
    <w:p w14:paraId="77593996">
      <w:pPr>
        <w:pStyle w:val="164"/>
        <w:shd w:val="clear" w:fill="F4F6F8"/>
      </w:pPr>
      <w:r>
        <w:t xml:space="preserve">             ▼</w:t>
      </w:r>
    </w:p>
    <w:p w14:paraId="410EDFD1">
      <w:pPr>
        <w:pStyle w:val="164"/>
        <w:shd w:val="clear" w:fill="F4F6F8"/>
      </w:pPr>
      <w:r>
        <w:t xml:space="preserve">        PostgreSQL</w:t>
      </w:r>
    </w:p>
    <w:p w14:paraId="0DE8648D">
      <w:pPr>
        <w:pStyle w:val="164"/>
        <w:shd w:val="clear" w:fill="F4F6F8"/>
      </w:pPr>
      <w:r>
        <w:t xml:space="preserve">             │</w:t>
      </w:r>
    </w:p>
    <w:p w14:paraId="78526B05">
      <w:pPr>
        <w:pStyle w:val="164"/>
        <w:shd w:val="clear" w:fill="F4F6F8"/>
      </w:pPr>
      <w:r>
        <w:t xml:space="preserve">             ▼</w:t>
      </w:r>
    </w:p>
    <w:p w14:paraId="291B8B7B">
      <w:pPr>
        <w:pStyle w:val="164"/>
        <w:shd w:val="clear" w:fill="F4F6F8"/>
      </w:pPr>
      <w:r>
        <w:t xml:space="preserve">        55 项检查</w:t>
      </w:r>
    </w:p>
    <w:p w14:paraId="317B9DD9">
      <w:pPr>
        <w:pStyle w:val="164"/>
        <w:shd w:val="clear" w:fill="F4F6F8"/>
      </w:pPr>
      <w:r>
        <w:t xml:space="preserve">             │</w:t>
      </w:r>
    </w:p>
    <w:p w14:paraId="26F021C4">
      <w:pPr>
        <w:pStyle w:val="164"/>
        <w:shd w:val="clear" w:fill="F4F6F8"/>
      </w:pPr>
      <w:r>
        <w:t xml:space="preserve">             ▼</w:t>
      </w:r>
    </w:p>
    <w:p w14:paraId="08C07AF2">
      <w:pPr>
        <w:pStyle w:val="164"/>
        <w:shd w:val="clear" w:fill="F4F6F8"/>
      </w:pPr>
      <w:r>
        <w:t xml:space="preserve">  datacontract_report.json</w:t>
      </w:r>
    </w:p>
    <w:p w14:paraId="41807EF9">
      <w:pPr>
        <w:pStyle w:val="164"/>
        <w:shd w:val="clear" w:fill="F4F6F8"/>
      </w:pPr>
      <w:r>
        <w:t xml:space="preserve">             │</w:t>
      </w:r>
    </w:p>
    <w:p w14:paraId="23A30465">
      <w:pPr>
        <w:pStyle w:val="164"/>
        <w:shd w:val="clear" w:fill="F4F6F8"/>
      </w:pPr>
      <w:r>
        <w:t xml:space="preserve">             ▼</w:t>
      </w:r>
    </w:p>
    <w:p w14:paraId="2F42F82F">
      <w:pPr>
        <w:pStyle w:val="164"/>
        <w:shd w:val="clear" w:fill="F4F6F8"/>
      </w:pPr>
      <w:r>
        <w:t xml:space="preserve">         app.py</w:t>
      </w:r>
    </w:p>
    <w:p w14:paraId="20FBA948">
      <w:pPr>
        <w:pStyle w:val="164"/>
        <w:shd w:val="clear" w:fill="F4F6F8"/>
      </w:pPr>
      <w:r>
        <w:t xml:space="preserve">             │</w:t>
      </w:r>
    </w:p>
    <w:p w14:paraId="5FBABC5B">
      <w:pPr>
        <w:pStyle w:val="164"/>
        <w:shd w:val="clear" w:fill="F4F6F8"/>
      </w:pPr>
      <w:r>
        <w:t xml:space="preserve">             ▼</w:t>
      </w:r>
    </w:p>
    <w:p w14:paraId="3CCCB661">
      <w:pPr>
        <w:pStyle w:val="164"/>
        <w:shd w:val="clear" w:fill="F4F6F8"/>
      </w:pPr>
      <w:r>
        <w:t xml:space="preserve">      Streamlit Dashboard</w:t>
      </w:r>
    </w:p>
    <w:p w14:paraId="48049D10"/>
    <w:p w14:paraId="08545DEE">
      <w:pPr>
        <w:spacing w:after="80" w:line="276" w:lineRule="auto"/>
      </w:pPr>
      <w:r>
        <w:t>你现在应该可以看到：</w:t>
      </w:r>
    </w:p>
    <w:p w14:paraId="51F717C5"/>
    <w:p w14:paraId="1DAC1E76">
      <w:pPr>
        <w:pStyle w:val="165"/>
        <w:pBdr>
          <w:left w:val="single" w:color="B7BDC5" w:sz="10" w:space="6"/>
        </w:pBdr>
      </w:pPr>
      <w:r>
        <w:rPr>
          <w:b/>
        </w:rPr>
        <w:t>这已经不是一个 Python 小脚本了。</w:t>
      </w:r>
    </w:p>
    <w:p w14:paraId="3F58985B"/>
    <w:p w14:paraId="276B80B1">
      <w:pPr>
        <w:spacing w:after="80" w:line="276" w:lineRule="auto"/>
      </w:pPr>
      <w:r>
        <w:t>它已经开始具有：</w:t>
      </w:r>
    </w:p>
    <w:p w14:paraId="5FFFA457"/>
    <w:p w14:paraId="7C4AB4E7">
      <w:pPr>
        <w:pStyle w:val="164"/>
        <w:shd w:val="clear" w:fill="F4F6F8"/>
      </w:pPr>
      <w:r>
        <w:t>基础设施</w:t>
      </w:r>
    </w:p>
    <w:p w14:paraId="030798D9">
      <w:pPr>
        <w:pStyle w:val="164"/>
        <w:shd w:val="clear" w:fill="F4F6F8"/>
      </w:pPr>
      <w:r>
        <w:t>+</w:t>
      </w:r>
    </w:p>
    <w:p w14:paraId="7A5EE1B4">
      <w:pPr>
        <w:pStyle w:val="164"/>
        <w:shd w:val="clear" w:fill="F4F6F8"/>
      </w:pPr>
      <w:r>
        <w:t>数据存储</w:t>
      </w:r>
    </w:p>
    <w:p w14:paraId="7BFBD4C0">
      <w:pPr>
        <w:pStyle w:val="164"/>
        <w:shd w:val="clear" w:fill="F4F6F8"/>
      </w:pPr>
      <w:r>
        <w:t>+</w:t>
      </w:r>
    </w:p>
    <w:p w14:paraId="07BAF82A">
      <w:pPr>
        <w:pStyle w:val="164"/>
        <w:shd w:val="clear" w:fill="F4F6F8"/>
      </w:pPr>
      <w:r>
        <w:t>任务编排</w:t>
      </w:r>
    </w:p>
    <w:p w14:paraId="1E93E49A">
      <w:pPr>
        <w:pStyle w:val="164"/>
        <w:shd w:val="clear" w:fill="F4F6F8"/>
      </w:pPr>
      <w:r>
        <w:t>+</w:t>
      </w:r>
    </w:p>
    <w:p w14:paraId="49EE77BF">
      <w:pPr>
        <w:pStyle w:val="164"/>
        <w:shd w:val="clear" w:fill="F4F6F8"/>
      </w:pPr>
      <w:r>
        <w:t>执行环境</w:t>
      </w:r>
    </w:p>
    <w:p w14:paraId="46723B5B">
      <w:pPr>
        <w:pStyle w:val="164"/>
        <w:shd w:val="clear" w:fill="F4F6F8"/>
      </w:pPr>
      <w:r>
        <w:t>+</w:t>
      </w:r>
    </w:p>
    <w:p w14:paraId="46DAA0BA">
      <w:pPr>
        <w:pStyle w:val="164"/>
        <w:shd w:val="clear" w:fill="F4F6F8"/>
      </w:pPr>
      <w:r>
        <w:t>连接机制</w:t>
      </w:r>
    </w:p>
    <w:p w14:paraId="582DEC36">
      <w:pPr>
        <w:pStyle w:val="164"/>
        <w:shd w:val="clear" w:fill="F4F6F8"/>
      </w:pPr>
      <w:r>
        <w:t>+</w:t>
      </w:r>
    </w:p>
    <w:p w14:paraId="55C54101">
      <w:pPr>
        <w:pStyle w:val="164"/>
        <w:shd w:val="clear" w:fill="F4F6F8"/>
      </w:pPr>
      <w:r>
        <w:t>数据契约</w:t>
      </w:r>
    </w:p>
    <w:p w14:paraId="6588A9EC">
      <w:pPr>
        <w:pStyle w:val="164"/>
        <w:shd w:val="clear" w:fill="F4F6F8"/>
      </w:pPr>
      <w:r>
        <w:t>+</w:t>
      </w:r>
    </w:p>
    <w:p w14:paraId="76EFA67A">
      <w:pPr>
        <w:pStyle w:val="164"/>
        <w:shd w:val="clear" w:fill="F4F6F8"/>
      </w:pPr>
      <w:r>
        <w:t>报告</w:t>
      </w:r>
    </w:p>
    <w:p w14:paraId="48CBE13D">
      <w:pPr>
        <w:pStyle w:val="164"/>
        <w:shd w:val="clear" w:fill="F4F6F8"/>
      </w:pPr>
      <w:r>
        <w:t>+</w:t>
      </w:r>
    </w:p>
    <w:p w14:paraId="7528C377">
      <w:pPr>
        <w:pStyle w:val="164"/>
        <w:shd w:val="clear" w:fill="F4F6F8"/>
      </w:pPr>
      <w:r>
        <w:t>展示</w:t>
      </w:r>
    </w:p>
    <w:p w14:paraId="489AEB4B"/>
    <w:p w14:paraId="73225B59">
      <w:pPr>
        <w:spacing w:after="80" w:line="276" w:lineRule="auto"/>
      </w:pPr>
      <w:r>
        <w:t>这些典型的数据工程系统组件。</w:t>
      </w:r>
    </w:p>
    <w:p w14:paraId="1BF2B183"/>
    <w:p w14:paraId="7BFF0E9A">
      <w:pPr>
        <w:pBdr>
          <w:bottom w:val="single" w:color="D8DDE3" w:sz="4" w:space="1"/>
        </w:pBdr>
        <w:spacing w:before="40" w:after="40"/>
      </w:pPr>
    </w:p>
    <w:p w14:paraId="7A25ACF3"/>
    <w:p w14:paraId="74329FCF">
      <w:pPr>
        <w:pStyle w:val="3"/>
      </w:pPr>
      <w:r>
        <w:t>五十四、这篇报告最值得你真正记住的 10 个“因果关系”</w:t>
      </w:r>
    </w:p>
    <w:p w14:paraId="40567074"/>
    <w:p w14:paraId="0602ABD5">
      <w:pPr>
        <w:spacing w:after="80" w:line="276" w:lineRule="auto"/>
      </w:pPr>
      <w:r>
        <w:t>不是让我你背命令，而是背这些因果关系。</w:t>
      </w:r>
    </w:p>
    <w:p w14:paraId="3E90C6F8"/>
    <w:p w14:paraId="315CAAEE">
      <w:pPr>
        <w:pStyle w:val="5"/>
      </w:pPr>
      <w:r>
        <w:t>① 为什么要 Docker？</w:t>
      </w:r>
    </w:p>
    <w:p w14:paraId="377A955D"/>
    <w:p w14:paraId="67348A67">
      <w:pPr>
        <w:spacing w:after="80" w:line="276" w:lineRule="auto"/>
      </w:pPr>
      <w:r>
        <w:t>因为 Kestra 不只是一个普通本地 Python 程序，它需要稳定、可复现的运行环境。</w:t>
      </w:r>
    </w:p>
    <w:p w14:paraId="0A876755"/>
    <w:p w14:paraId="7810861B">
      <w:pPr>
        <w:pBdr>
          <w:bottom w:val="single" w:color="D8DDE3" w:sz="4" w:space="1"/>
        </w:pBdr>
        <w:spacing w:before="40" w:after="40"/>
      </w:pPr>
    </w:p>
    <w:p w14:paraId="6D5DFC86"/>
    <w:p w14:paraId="67ACF106">
      <w:pPr>
        <w:pStyle w:val="5"/>
      </w:pPr>
      <w:r>
        <w:t>② 为什么有 Task Container？</w:t>
      </w:r>
    </w:p>
    <w:p w14:paraId="46122ED3"/>
    <w:p w14:paraId="4D7B5A24">
      <w:pPr>
        <w:spacing w:after="80" w:line="276" w:lineRule="auto"/>
      </w:pPr>
      <w:r>
        <w:t>因为 Kestra 负责调度任务，真正的命令可以交给独立执行容器去运行。</w:t>
      </w:r>
    </w:p>
    <w:p w14:paraId="795D2696"/>
    <w:p w14:paraId="47452553">
      <w:pPr>
        <w:pBdr>
          <w:bottom w:val="single" w:color="D8DDE3" w:sz="4" w:space="1"/>
        </w:pBdr>
        <w:spacing w:before="40" w:after="40"/>
      </w:pPr>
    </w:p>
    <w:p w14:paraId="3E9B8F34"/>
    <w:p w14:paraId="4F09E5B0">
      <w:pPr>
        <w:pStyle w:val="5"/>
      </w:pPr>
      <w:r>
        <w:t>③ 为什么主容器看得到文件，Task Container 却看不到？</w:t>
      </w:r>
    </w:p>
    <w:p w14:paraId="3B2E604F"/>
    <w:p w14:paraId="771598E1">
      <w:pPr>
        <w:spacing w:after="80" w:line="276" w:lineRule="auto"/>
      </w:pPr>
      <w:r>
        <w:t>因为：</w:t>
      </w:r>
    </w:p>
    <w:p w14:paraId="19F0D47D"/>
    <w:p w14:paraId="3433EB7B">
      <w:pPr>
        <w:pStyle w:val="164"/>
        <w:shd w:val="clear" w:fill="F4F6F8"/>
      </w:pPr>
      <w:r>
        <w:t>主容器 ≠ Task Container</w:t>
      </w:r>
    </w:p>
    <w:p w14:paraId="7EBBFDAA"/>
    <w:p w14:paraId="63FD42BD">
      <w:pPr>
        <w:spacing w:after="80" w:line="276" w:lineRule="auto"/>
      </w:pPr>
      <w:r>
        <w:t>它们是不同运行环境，挂载不会自动继承。</w:t>
      </w:r>
    </w:p>
    <w:p w14:paraId="1C2F4623"/>
    <w:p w14:paraId="3F64A3AF">
      <w:pPr>
        <w:pBdr>
          <w:bottom w:val="single" w:color="D8DDE3" w:sz="4" w:space="1"/>
        </w:pBdr>
        <w:spacing w:before="40" w:after="40"/>
      </w:pPr>
    </w:p>
    <w:p w14:paraId="1293A19C"/>
    <w:p w14:paraId="74880B69">
      <w:pPr>
        <w:pStyle w:val="5"/>
      </w:pPr>
      <w:r>
        <w:t>④ 为什么不继续折腾 600MB Parquet？</w:t>
      </w:r>
    </w:p>
    <w:p w14:paraId="295D5131"/>
    <w:p w14:paraId="7C34DCC5">
      <w:pPr>
        <w:spacing w:after="80" w:line="276" w:lineRule="auto"/>
      </w:pPr>
      <w:r>
        <w:t>因为数据搬运成本越来越高，应该让任务直接访问数据库。</w:t>
      </w:r>
    </w:p>
    <w:p w14:paraId="5E7DBF70"/>
    <w:p w14:paraId="2843976E">
      <w:pPr>
        <w:pBdr>
          <w:bottom w:val="single" w:color="D8DDE3" w:sz="4" w:space="1"/>
        </w:pBdr>
        <w:spacing w:before="40" w:after="40"/>
      </w:pPr>
    </w:p>
    <w:p w14:paraId="59911C1D"/>
    <w:p w14:paraId="76327581">
      <w:pPr>
        <w:pStyle w:val="5"/>
      </w:pPr>
      <w:r>
        <w:t>⑤ 为什么 PostgreSQL？</w:t>
      </w:r>
    </w:p>
    <w:p w14:paraId="6C7B1FC1"/>
    <w:p w14:paraId="03DDC84A">
      <w:pPr>
        <w:spacing w:after="80" w:line="276" w:lineRule="auto"/>
      </w:pPr>
      <w:r>
        <w:t>因为它把：</w:t>
      </w:r>
    </w:p>
    <w:p w14:paraId="79C14E6F"/>
    <w:p w14:paraId="36461149">
      <w:pPr>
        <w:pStyle w:val="164"/>
        <w:shd w:val="clear" w:fill="F4F6F8"/>
      </w:pPr>
      <w:r>
        <w:t>大数据文件</w:t>
      </w:r>
    </w:p>
    <w:p w14:paraId="6BE366F8"/>
    <w:p w14:paraId="4F4195AB">
      <w:pPr>
        <w:spacing w:after="80" w:line="276" w:lineRule="auto"/>
      </w:pPr>
      <w:r>
        <w:t>变成：</w:t>
      </w:r>
    </w:p>
    <w:p w14:paraId="6A3B216A"/>
    <w:p w14:paraId="6488F92F">
      <w:pPr>
        <w:pStyle w:val="164"/>
        <w:shd w:val="clear" w:fill="F4F6F8"/>
      </w:pPr>
      <w:r>
        <w:t>可通过网络访问的数据库表</w:t>
      </w:r>
    </w:p>
    <w:p w14:paraId="7E3021AB"/>
    <w:p w14:paraId="2F165565">
      <w:pPr>
        <w:spacing w:after="80" w:line="276" w:lineRule="auto"/>
      </w:pPr>
      <w:r>
        <w:t>从而让：</w:t>
      </w:r>
    </w:p>
    <w:p w14:paraId="323E50AB"/>
    <w:p w14:paraId="6B96D1CE">
      <w:pPr>
        <w:pStyle w:val="164"/>
        <w:shd w:val="clear" w:fill="F4F6F8"/>
      </w:pPr>
      <w:r>
        <w:t>数据</w:t>
      </w:r>
    </w:p>
    <w:p w14:paraId="1DA3F3E6"/>
    <w:p w14:paraId="15F97C95">
      <w:pPr>
        <w:spacing w:after="80" w:line="276" w:lineRule="auto"/>
      </w:pPr>
      <w:r>
        <w:t>与：</w:t>
      </w:r>
    </w:p>
    <w:p w14:paraId="64CFE928"/>
    <w:p w14:paraId="4EB4EBBA">
      <w:pPr>
        <w:pStyle w:val="164"/>
        <w:shd w:val="clear" w:fill="F4F6F8"/>
      </w:pPr>
      <w:r>
        <w:t>执行容器</w:t>
      </w:r>
    </w:p>
    <w:p w14:paraId="54B05057"/>
    <w:p w14:paraId="1C7279D6">
      <w:pPr>
        <w:spacing w:after="80" w:line="276" w:lineRule="auto"/>
      </w:pPr>
      <w:r>
        <w:t>解耦。</w:t>
      </w:r>
    </w:p>
    <w:p w14:paraId="11406787"/>
    <w:p w14:paraId="3349EC7D">
      <w:pPr>
        <w:pBdr>
          <w:bottom w:val="single" w:color="D8DDE3" w:sz="4" w:space="1"/>
        </w:pBdr>
        <w:spacing w:before="40" w:after="40"/>
      </w:pPr>
    </w:p>
    <w:p w14:paraId="0F8D48FB"/>
    <w:p w14:paraId="47C6C4BA">
      <w:pPr>
        <w:pStyle w:val="5"/>
      </w:pPr>
      <w:r>
        <w:t xml:space="preserve">⑥ 为什么 Windows 本地用 </w:t>
      </w:r>
      <w:r>
        <w:rPr>
          <w:rFonts w:ascii="Consolas" w:hAnsi="Consolas" w:eastAsia="Microsoft YaHei Mono"/>
        </w:rPr>
        <w:t>localhost</w:t>
      </w:r>
      <w:r>
        <w:t xml:space="preserve">，Kestra 里却用 </w:t>
      </w:r>
      <w:r>
        <w:rPr>
          <w:rFonts w:ascii="Consolas" w:hAnsi="Consolas" w:eastAsia="Microsoft YaHei Mono"/>
        </w:rPr>
        <w:t>postgres</w:t>
      </w:r>
      <w:r>
        <w:t>？</w:t>
      </w:r>
    </w:p>
    <w:p w14:paraId="4B7EFD36"/>
    <w:p w14:paraId="0322D482">
      <w:pPr>
        <w:spacing w:after="80" w:line="276" w:lineRule="auto"/>
      </w:pPr>
      <w:r>
        <w:t>因为：</w:t>
      </w:r>
    </w:p>
    <w:p w14:paraId="433CC0B0"/>
    <w:p w14:paraId="68CBE692">
      <w:pPr>
        <w:pStyle w:val="164"/>
        <w:shd w:val="clear" w:fill="F4F6F8"/>
      </w:pPr>
      <w:r>
        <w:t>localhost = 当前执行环境的自己</w:t>
      </w:r>
    </w:p>
    <w:p w14:paraId="3BAAB546"/>
    <w:p w14:paraId="4EAFB48B">
      <w:pPr>
        <w:spacing w:after="80" w:line="276" w:lineRule="auto"/>
      </w:pPr>
      <w:r>
        <w:t>本地 Python 的“自己”是 Windows。</w:t>
      </w:r>
    </w:p>
    <w:p w14:paraId="68634640">
      <w:pPr>
        <w:spacing w:after="80" w:line="276" w:lineRule="auto"/>
      </w:pPr>
      <w:r>
        <w:t>Task Container 的“自己”是 Task Container。</w:t>
      </w:r>
    </w:p>
    <w:p w14:paraId="03E4E301"/>
    <w:p w14:paraId="39BDE834">
      <w:pPr>
        <w:pBdr>
          <w:bottom w:val="single" w:color="D8DDE3" w:sz="4" w:space="1"/>
        </w:pBdr>
        <w:spacing w:before="40" w:after="40"/>
      </w:pPr>
    </w:p>
    <w:p w14:paraId="6A2E8C70"/>
    <w:p w14:paraId="5A3F7C08">
      <w:pPr>
        <w:pStyle w:val="5"/>
      </w:pPr>
      <w:r>
        <w:t xml:space="preserve">⑦ 为什么 </w:t>
      </w:r>
      <w:r>
        <w:rPr>
          <w:rFonts w:ascii="Consolas" w:hAnsi="Consolas" w:eastAsia="Microsoft YaHei Mono"/>
        </w:rPr>
        <w:t>postgres</w:t>
      </w:r>
      <w:r>
        <w:t xml:space="preserve"> 还必须配 </w:t>
      </w:r>
      <w:r>
        <w:rPr>
          <w:rFonts w:ascii="Consolas" w:hAnsi="Consolas" w:eastAsia="Microsoft YaHei Mono"/>
        </w:rPr>
        <w:t>networkMode</w:t>
      </w:r>
      <w:r>
        <w:t>？</w:t>
      </w:r>
    </w:p>
    <w:p w14:paraId="5E95B466"/>
    <w:p w14:paraId="1FB353F8">
      <w:pPr>
        <w:spacing w:after="80" w:line="276" w:lineRule="auto"/>
      </w:pPr>
      <w:r>
        <w:t>因为：</w:t>
      </w:r>
    </w:p>
    <w:p w14:paraId="1CD747C5"/>
    <w:p w14:paraId="4D0A12CD">
      <w:pPr>
        <w:pStyle w:val="164"/>
        <w:shd w:val="clear" w:fill="F4F6F8"/>
      </w:pPr>
      <w:r>
        <w:t>postgres</w:t>
      </w:r>
    </w:p>
    <w:p w14:paraId="34F1EBCE"/>
    <w:p w14:paraId="1578B6BB">
      <w:pPr>
        <w:spacing w:after="80" w:line="276" w:lineRule="auto"/>
      </w:pPr>
      <w:r>
        <w:t>是 Docker 网络中的服务名，需要通过 Docker 网络 DNS 才能解析。</w:t>
      </w:r>
    </w:p>
    <w:p w14:paraId="52EBE10C"/>
    <w:p w14:paraId="6C60C879">
      <w:pPr>
        <w:pBdr>
          <w:bottom w:val="single" w:color="D8DDE3" w:sz="4" w:space="1"/>
        </w:pBdr>
        <w:spacing w:before="40" w:after="40"/>
      </w:pPr>
    </w:p>
    <w:p w14:paraId="66872E11"/>
    <w:p w14:paraId="7EA34A18">
      <w:pPr>
        <w:pStyle w:val="5"/>
      </w:pPr>
      <w:r>
        <w:t xml:space="preserve">⑧ 为什么需要 </w:t>
      </w:r>
      <w:r>
        <w:rPr>
          <w:rFonts w:ascii="Consolas" w:hAnsi="Consolas" w:eastAsia="Microsoft YaHei Mono"/>
        </w:rPr>
        <w:t>env</w:t>
      </w:r>
      <w:r>
        <w:t>？</w:t>
      </w:r>
    </w:p>
    <w:p w14:paraId="32CF8000"/>
    <w:p w14:paraId="536AA7BE">
      <w:pPr>
        <w:spacing w:after="80" w:line="276" w:lineRule="auto"/>
      </w:pPr>
      <w:r>
        <w:t>因为：</w:t>
      </w:r>
    </w:p>
    <w:p w14:paraId="7A90C699"/>
    <w:p w14:paraId="5F0F79D5">
      <w:pPr>
        <w:pStyle w:val="164"/>
        <w:shd w:val="clear" w:fill="F4F6F8"/>
      </w:pPr>
      <w:r>
        <w:t>“我写契约”</w:t>
      </w:r>
    </w:p>
    <w:p w14:paraId="59A6CC47"/>
    <w:p w14:paraId="565E1C3D">
      <w:pPr>
        <w:spacing w:after="80" w:line="276" w:lineRule="auto"/>
      </w:pPr>
      <w:r>
        <w:t>和：</w:t>
      </w:r>
    </w:p>
    <w:p w14:paraId="4AA755ED"/>
    <w:p w14:paraId="4AD04411">
      <w:pPr>
        <w:pStyle w:val="164"/>
        <w:shd w:val="clear" w:fill="F4F6F8"/>
      </w:pPr>
      <w:r>
        <w:t>“我有数据库访问权限”</w:t>
      </w:r>
    </w:p>
    <w:p w14:paraId="0BF15D4E"/>
    <w:p w14:paraId="73F5C1ED">
      <w:pPr>
        <w:spacing w:after="80" w:line="276" w:lineRule="auto"/>
      </w:pPr>
      <w:r>
        <w:t>是两回事。</w:t>
      </w:r>
    </w:p>
    <w:p w14:paraId="7217E115"/>
    <w:p w14:paraId="700068C4">
      <w:pPr>
        <w:pBdr>
          <w:bottom w:val="single" w:color="D8DDE3" w:sz="4" w:space="1"/>
        </w:pBdr>
        <w:spacing w:before="40" w:after="40"/>
      </w:pPr>
    </w:p>
    <w:p w14:paraId="67AB2348"/>
    <w:p w14:paraId="7F1B65FC">
      <w:pPr>
        <w:pStyle w:val="5"/>
      </w:pPr>
      <w:r>
        <w:t>⑨ 为什么 PostgreSQL 之后类型突然出问题？</w:t>
      </w:r>
    </w:p>
    <w:p w14:paraId="1BE642EC"/>
    <w:p w14:paraId="74D10BC0">
      <w:pPr>
        <w:spacing w:after="80" w:line="276" w:lineRule="auto"/>
      </w:pPr>
      <w:r>
        <w:t>因为进入数据库后，数据有了新的真实物理类型系统。</w:t>
      </w:r>
    </w:p>
    <w:p w14:paraId="63C1AF9D"/>
    <w:p w14:paraId="61973ACC">
      <w:pPr>
        <w:pBdr>
          <w:bottom w:val="single" w:color="D8DDE3" w:sz="4" w:space="1"/>
        </w:pBdr>
        <w:spacing w:before="40" w:after="40"/>
      </w:pPr>
    </w:p>
    <w:p w14:paraId="741D41B4"/>
    <w:p w14:paraId="5E25EBEA">
      <w:pPr>
        <w:pStyle w:val="5"/>
      </w:pPr>
      <w:r>
        <w:t>⑩ 为什么 Flow 和 Contract 都是 YAML，却不是一回事？</w:t>
      </w:r>
    </w:p>
    <w:p w14:paraId="35D86985"/>
    <w:p w14:paraId="40CCAF08">
      <w:pPr>
        <w:spacing w:after="80" w:line="276" w:lineRule="auto"/>
      </w:pPr>
      <w:r>
        <w:t>因为：</w:t>
      </w:r>
    </w:p>
    <w:p w14:paraId="7BBDDF73"/>
    <w:p w14:paraId="4F0394ED">
      <w:pPr>
        <w:pStyle w:val="164"/>
        <w:shd w:val="clear" w:fill="F4F6F8"/>
      </w:pPr>
      <w:r>
        <w:t>YAML = 格式</w:t>
      </w:r>
    </w:p>
    <w:p w14:paraId="71105ED4"/>
    <w:p w14:paraId="68B2D9B3">
      <w:pPr>
        <w:spacing w:after="80" w:line="276" w:lineRule="auto"/>
      </w:pPr>
      <w:r>
        <w:t>真正决定含义的是：</w:t>
      </w:r>
    </w:p>
    <w:p w14:paraId="57095915"/>
    <w:p w14:paraId="5F2DA3D7">
      <w:pPr>
        <w:pStyle w:val="164"/>
        <w:shd w:val="clear" w:fill="F4F6F8"/>
      </w:pPr>
      <w:r>
        <w:t>谁来解析它</w:t>
      </w:r>
    </w:p>
    <w:p w14:paraId="20191674"/>
    <w:p w14:paraId="45C0069C">
      <w:pPr>
        <w:spacing w:after="80" w:line="276" w:lineRule="auto"/>
      </w:pPr>
      <w:r>
        <w:t>因此：</w:t>
      </w:r>
    </w:p>
    <w:p w14:paraId="46287CD1"/>
    <w:p w14:paraId="610CF82A">
      <w:pPr>
        <w:pStyle w:val="164"/>
        <w:shd w:val="clear" w:fill="F4F6F8"/>
      </w:pPr>
      <w:r>
        <w:t>Docker Compose → docker-compose.yml</w:t>
      </w:r>
    </w:p>
    <w:p w14:paraId="2A0CA022">
      <w:pPr>
        <w:pStyle w:val="164"/>
        <w:shd w:val="clear" w:fill="F4F6F8"/>
      </w:pPr>
      <w:r>
        <w:t>Kestra → Flow YAML</w:t>
      </w:r>
    </w:p>
    <w:p w14:paraId="365004C1">
      <w:pPr>
        <w:pStyle w:val="164"/>
        <w:shd w:val="clear" w:fill="F4F6F8"/>
      </w:pPr>
      <w:r>
        <w:t>datacontract-cli → financial_data_contract.yaml</w:t>
      </w:r>
    </w:p>
    <w:p w14:paraId="463D3C81"/>
    <w:p w14:paraId="00BCFEAB">
      <w:pPr>
        <w:pBdr>
          <w:bottom w:val="single" w:color="D8DDE3" w:sz="4" w:space="1"/>
        </w:pBdr>
        <w:spacing w:before="40" w:after="40"/>
      </w:pPr>
    </w:p>
    <w:p w14:paraId="62DCDFCE"/>
    <w:p w14:paraId="72D3DA0C">
      <w:pPr>
        <w:pStyle w:val="3"/>
      </w:pPr>
      <w:r>
        <w:t>五十五、最后，我帮你把这一篇整理成一个可以真正“讲给别人听”的版本</w:t>
      </w:r>
    </w:p>
    <w:p w14:paraId="750A5198"/>
    <w:p w14:paraId="6DA8D0E4">
      <w:pPr>
        <w:spacing w:after="80" w:line="276" w:lineRule="auto"/>
      </w:pPr>
      <w:r>
        <w:t>以后别人问你：</w:t>
      </w:r>
    </w:p>
    <w:p w14:paraId="7164AE1A"/>
    <w:p w14:paraId="0A690EE1">
      <w:pPr>
        <w:pStyle w:val="165"/>
        <w:pBdr>
          <w:left w:val="single" w:color="B7BDC5" w:sz="10" w:space="6"/>
        </w:pBdr>
      </w:pPr>
      <w:r>
        <w:t>“你这个 Data Contract 项目后来怎么做成自动化的？”</w:t>
      </w:r>
    </w:p>
    <w:p w14:paraId="4D7B5C2A"/>
    <w:p w14:paraId="59510C09">
      <w:pPr>
        <w:spacing w:after="80" w:line="276" w:lineRule="auto"/>
      </w:pPr>
      <w:r>
        <w:t>你现在可以这样讲：</w:t>
      </w:r>
    </w:p>
    <w:p w14:paraId="6B2C1082"/>
    <w:p w14:paraId="7CA76A1A">
      <w:pPr>
        <w:pStyle w:val="165"/>
        <w:pBdr>
          <w:left w:val="single" w:color="B7BDC5" w:sz="10" w:space="6"/>
        </w:pBdr>
      </w:pPr>
      <w:r>
        <w:rPr>
          <w:b/>
        </w:rPr>
        <w:t>一开始我先在本地用 Data Contract 做数据质量校验。业务规则没有直接写死在 Python 里，而是用 YAML 描述，再通过 datacontract-cli 对本地 Parquet 数据进行检查。基础方案跑通以后，我希望把这套检查交给 Kestra 做自动化调度，所以把运行环境迁移到了 Docker。最开始我尝试让 Kestra 的任务直接挂载 Windows 项目目录，但因为 Kestra 的任务实际上运行在独立的 Docker Task Container 中，主容器的文件挂载不会自动继承，后面又先后遇到 volume 配置字段、Windows 路径、WSL 路径、Python 环境等问题。即使通过 Namespace Files 解决了小文件访问，600MB 的全量 Parquet 也不适合每次执行都搬进任务容器，所以最后把数据迁移到 PostgreSQL。</w:t>
      </w:r>
    </w:p>
    <w:p w14:paraId="00D4B9D0">
      <w:pPr>
        <w:pStyle w:val="165"/>
        <w:pBdr>
          <w:left w:val="single" w:color="B7BDC5" w:sz="10" w:space="6"/>
        </w:pBdr>
      </w:pPr>
    </w:p>
    <w:p w14:paraId="5F46E445">
      <w:pPr>
        <w:pStyle w:val="165"/>
        <w:pBdr>
          <w:left w:val="single" w:color="B7BDC5" w:sz="10" w:space="6"/>
        </w:pBdr>
      </w:pPr>
      <w:r>
        <w:rPr>
          <w:b/>
        </w:rPr>
        <w:t>数据迁移过程中，我用 Pandas 读取 Parquet，再通过 SQLAlchemy 和 psycopg2 写入 PostgreSQL，并针对 100 万行数据采用分块写入。数据进入 PostgreSQL 后，我进一步解决了端口映射、Docker 网络以及数据库凭据注入的问题。Kestra Task Container 最终通过 `networkMode: kestra_default` 与 PostgreSQL 进入同一个 Docker 网络，并使用服务名 `postgres` 访问数据库；数据库用户名和密码则通过 Flow 的环境变量在运行时注入，而不是写死在契约文件里。</w:t>
      </w:r>
    </w:p>
    <w:p w14:paraId="15DF0DF8">
      <w:pPr>
        <w:pStyle w:val="165"/>
        <w:pBdr>
          <w:left w:val="single" w:color="B7BDC5" w:sz="10" w:space="6"/>
        </w:pBdr>
      </w:pPr>
    </w:p>
    <w:p w14:paraId="265B9587">
      <w:pPr>
        <w:pStyle w:val="165"/>
        <w:pBdr>
          <w:left w:val="single" w:color="B7BDC5" w:sz="10" w:space="6"/>
        </w:pBdr>
      </w:pPr>
      <w:r>
        <w:rPr>
          <w:b/>
        </w:rPr>
        <w:t>真正连通 PostgreSQL 后，又发现原来本地 Parquet 中的类型和 PostgreSQL 中的物理类型存在差异，比如 pandas 的 int64 进入 PostgreSQL 后对应 bigint，float64 对应 double precision，因此出现了 10 项物理类型检查失败。我先根据规律批量修正，再针对两个实际为 integer 的字段做精细修正，最终实现 55 项检查全部通过。</w:t>
      </w:r>
    </w:p>
    <w:p w14:paraId="58F6783B">
      <w:pPr>
        <w:pStyle w:val="165"/>
        <w:pBdr>
          <w:left w:val="single" w:color="B7BDC5" w:sz="10" w:space="6"/>
        </w:pBdr>
      </w:pPr>
    </w:p>
    <w:p w14:paraId="65351E51">
      <w:pPr>
        <w:pStyle w:val="165"/>
        <w:pBdr>
          <w:left w:val="single" w:color="B7BDC5" w:sz="10" w:space="6"/>
        </w:pBdr>
      </w:pPr>
      <w:r>
        <w:rPr>
          <w:b/>
        </w:rPr>
        <w:t>最终的 Flow 负责的是“什么时候跑、在哪里跑、怎么跑”，而 `financial_data_contract.yaml` 负责的是“检查什么”。Kestra 根据 Flow 启动 Python Task Container，再执行 `datacontract ci financial_data_contract.yaml`，由 datacontract-cli 真正解析契约并访问 PostgreSQL 执行 55 项检查，结果输出成 JSON，再由 Streamlit 看板读取。这样整个项目就从一个本地手动运行的 Data Contract Demo，升级成了一个由 Kestra 调度、运行在 Docker 环境中、面向 PostgreSQL 真实数据执行的数据质量门禁。</w:t>
      </w:r>
    </w:p>
    <w:p w14:paraId="3808A64A"/>
    <w:p w14:paraId="480C7613">
      <w:pPr>
        <w:spacing w:after="80" w:line="276" w:lineRule="auto"/>
      </w:pPr>
      <w:r>
        <w:t>这一段其实就是整篇报告的“主线答案”。</w:t>
      </w:r>
    </w:p>
    <w:p w14:paraId="692C00F4"/>
    <w:p w14:paraId="2F48175D">
      <w:pPr>
        <w:pBdr>
          <w:bottom w:val="single" w:color="D8DDE3" w:sz="4" w:space="1"/>
        </w:pBdr>
        <w:spacing w:before="40" w:after="40"/>
      </w:pPr>
    </w:p>
    <w:p w14:paraId="420B398A"/>
    <w:p w14:paraId="6EA23110">
      <w:pPr>
        <w:pStyle w:val="3"/>
      </w:pPr>
      <w:r>
        <w:t>五十六、而你现在真正应该建立的总认知</w:t>
      </w:r>
    </w:p>
    <w:p w14:paraId="102BED42"/>
    <w:p w14:paraId="14C6B585">
      <w:pPr>
        <w:spacing w:after="80" w:line="276" w:lineRule="auto"/>
      </w:pPr>
      <w:r>
        <w:t>你上一篇是在回答：</w:t>
      </w:r>
    </w:p>
    <w:p w14:paraId="34C9BEF0"/>
    <w:p w14:paraId="3216F6FE">
      <w:pPr>
        <w:pStyle w:val="165"/>
        <w:pBdr>
          <w:left w:val="single" w:color="B7BDC5" w:sz="10" w:space="6"/>
        </w:pBdr>
      </w:pPr>
      <w:r>
        <w:rPr>
          <w:b/>
        </w:rPr>
        <w:t>“Data Contract 是怎么工作的？”</w:t>
      </w:r>
    </w:p>
    <w:p w14:paraId="034BA55C"/>
    <w:p w14:paraId="024C93D9">
      <w:pPr>
        <w:spacing w:after="80" w:line="276" w:lineRule="auto"/>
      </w:pPr>
      <w:r>
        <w:t>这一篇开始回答的是：</w:t>
      </w:r>
    </w:p>
    <w:p w14:paraId="6779713C"/>
    <w:p w14:paraId="71C1806A">
      <w:pPr>
        <w:pStyle w:val="165"/>
        <w:pBdr>
          <w:left w:val="single" w:color="B7BDC5" w:sz="10" w:space="6"/>
        </w:pBdr>
      </w:pPr>
      <w:r>
        <w:rPr>
          <w:b/>
        </w:rPr>
        <w:t>“Data Contract 作为一个真实系统，到底是怎么被运行起来的？”</w:t>
      </w:r>
    </w:p>
    <w:p w14:paraId="6DD2E3D8"/>
    <w:p w14:paraId="62EC783C">
      <w:pPr>
        <w:spacing w:after="80" w:line="276" w:lineRule="auto"/>
      </w:pPr>
      <w:r>
        <w:t>所以你的知识结构已经从：</w:t>
      </w:r>
    </w:p>
    <w:p w14:paraId="7E251DBB"/>
    <w:p w14:paraId="028D9C33">
      <w:pPr>
        <w:pStyle w:val="164"/>
        <w:shd w:val="clear" w:fill="F4F6F8"/>
      </w:pPr>
      <w:r>
        <w:t>YAML</w:t>
      </w:r>
    </w:p>
    <w:p w14:paraId="126492ED">
      <w:pPr>
        <w:pStyle w:val="164"/>
        <w:shd w:val="clear" w:fill="F4F6F8"/>
      </w:pPr>
      <w:r>
        <w:t xml:space="preserve"> ↓</w:t>
      </w:r>
    </w:p>
    <w:p w14:paraId="2DD503D4">
      <w:pPr>
        <w:pStyle w:val="164"/>
        <w:shd w:val="clear" w:fill="F4F6F8"/>
      </w:pPr>
      <w:r>
        <w:t>datacontract</w:t>
      </w:r>
    </w:p>
    <w:p w14:paraId="70907627">
      <w:pPr>
        <w:pStyle w:val="164"/>
        <w:shd w:val="clear" w:fill="F4F6F8"/>
      </w:pPr>
      <w:r>
        <w:t xml:space="preserve"> ↓</w:t>
      </w:r>
    </w:p>
    <w:p w14:paraId="3D08DCE5">
      <w:pPr>
        <w:pStyle w:val="164"/>
        <w:shd w:val="clear" w:fill="F4F6F8"/>
      </w:pPr>
      <w:r>
        <w:t>Parquet</w:t>
      </w:r>
    </w:p>
    <w:p w14:paraId="30AC403F"/>
    <w:p w14:paraId="5394AF8A">
      <w:pPr>
        <w:spacing w:after="80" w:line="276" w:lineRule="auto"/>
      </w:pPr>
      <w:r>
        <w:t>开始变成：</w:t>
      </w:r>
    </w:p>
    <w:p w14:paraId="51D9BE5D"/>
    <w:p w14:paraId="3DB8CA00">
      <w:pPr>
        <w:pStyle w:val="164"/>
        <w:shd w:val="clear" w:fill="F4F6F8"/>
      </w:pPr>
      <w:r>
        <w:t xml:space="preserve">                       数据质量系统</w:t>
      </w:r>
    </w:p>
    <w:p w14:paraId="4C64A0C0">
      <w:pPr>
        <w:pStyle w:val="164"/>
        <w:shd w:val="clear" w:fill="F4F6F8"/>
      </w:pPr>
      <w:r>
        <w:t xml:space="preserve">                            │</w:t>
      </w:r>
    </w:p>
    <w:p w14:paraId="668C8AE8">
      <w:pPr>
        <w:pStyle w:val="164"/>
        <w:shd w:val="clear" w:fill="F4F6F8"/>
      </w:pPr>
      <w:r>
        <w:t xml:space="preserve">          ┌─────────────────┼─────────────────┐</w:t>
      </w:r>
    </w:p>
    <w:p w14:paraId="4797DBE4">
      <w:pPr>
        <w:pStyle w:val="164"/>
        <w:shd w:val="clear" w:fill="F4F6F8"/>
      </w:pPr>
      <w:r>
        <w:t xml:space="preserve">          │                 │                 │</w:t>
      </w:r>
    </w:p>
    <w:p w14:paraId="6E125539">
      <w:pPr>
        <w:pStyle w:val="164"/>
        <w:shd w:val="clear" w:fill="F4F6F8"/>
      </w:pPr>
      <w:r>
        <w:t xml:space="preserve">        规则层            执行层            数据层</w:t>
      </w:r>
    </w:p>
    <w:p w14:paraId="5AA17292">
      <w:pPr>
        <w:pStyle w:val="164"/>
        <w:shd w:val="clear" w:fill="F4F6F8"/>
      </w:pPr>
      <w:r>
        <w:t xml:space="preserve">          │                 │                 │</w:t>
      </w:r>
    </w:p>
    <w:p w14:paraId="355B482C">
      <w:pPr>
        <w:pStyle w:val="164"/>
        <w:shd w:val="clear" w:fill="F4F6F8"/>
      </w:pPr>
      <w:r>
        <w:t xml:space="preserve">     Contract YAML       Kestra            PostgreSQL</w:t>
      </w:r>
    </w:p>
    <w:p w14:paraId="0FDB25DB">
      <w:pPr>
        <w:pStyle w:val="164"/>
        <w:shd w:val="clear" w:fill="F4F6F8"/>
      </w:pPr>
      <w:r>
        <w:t xml:space="preserve">          │              Flow                │</w:t>
      </w:r>
    </w:p>
    <w:p w14:paraId="3C7E1380">
      <w:pPr>
        <w:pStyle w:val="164"/>
        <w:shd w:val="clear" w:fill="F4F6F8"/>
      </w:pPr>
      <w:r>
        <w:t xml:space="preserve">          │                 │                 │</w:t>
      </w:r>
    </w:p>
    <w:p w14:paraId="680E9BB8">
      <w:pPr>
        <w:pStyle w:val="164"/>
        <w:shd w:val="clear" w:fill="F4F6F8"/>
      </w:pPr>
      <w:r>
        <w:t xml:space="preserve">          │           Task Container         │</w:t>
      </w:r>
    </w:p>
    <w:p w14:paraId="373A0E84">
      <w:pPr>
        <w:pStyle w:val="164"/>
        <w:shd w:val="clear" w:fill="F4F6F8"/>
      </w:pPr>
      <w:r>
        <w:t xml:space="preserve">          │                 │                 │</w:t>
      </w:r>
    </w:p>
    <w:p w14:paraId="2909DC92">
      <w:pPr>
        <w:pStyle w:val="164"/>
        <w:shd w:val="clear" w:fill="F4F6F8"/>
      </w:pPr>
      <w:r>
        <w:t xml:space="preserve">          └──────── datacontract ────────────┘</w:t>
      </w:r>
    </w:p>
    <w:p w14:paraId="15DD617F">
      <w:pPr>
        <w:pStyle w:val="164"/>
        <w:shd w:val="clear" w:fill="F4F6F8"/>
      </w:pPr>
      <w:r>
        <w:t xml:space="preserve">                            │</w:t>
      </w:r>
    </w:p>
    <w:p w14:paraId="51AED2C3">
      <w:pPr>
        <w:pStyle w:val="164"/>
        <w:shd w:val="clear" w:fill="F4F6F8"/>
      </w:pPr>
      <w:r>
        <w:t xml:space="preserve">                            ▼</w:t>
      </w:r>
    </w:p>
    <w:p w14:paraId="794363C1">
      <w:pPr>
        <w:pStyle w:val="164"/>
        <w:shd w:val="clear" w:fill="F4F6F8"/>
      </w:pPr>
      <w:r>
        <w:t xml:space="preserve">                         JSON</w:t>
      </w:r>
    </w:p>
    <w:p w14:paraId="2E49067F">
      <w:pPr>
        <w:pStyle w:val="164"/>
        <w:shd w:val="clear" w:fill="F4F6F8"/>
      </w:pPr>
      <w:r>
        <w:t xml:space="preserve">                            │</w:t>
      </w:r>
    </w:p>
    <w:p w14:paraId="7728D6FF">
      <w:pPr>
        <w:pStyle w:val="164"/>
        <w:shd w:val="clear" w:fill="F4F6F8"/>
      </w:pPr>
      <w:r>
        <w:t xml:space="preserve">                            ▼</w:t>
      </w:r>
    </w:p>
    <w:p w14:paraId="235EAED5">
      <w:pPr>
        <w:pStyle w:val="164"/>
        <w:shd w:val="clear" w:fill="F4F6F8"/>
      </w:pPr>
      <w:r>
        <w:t xml:space="preserve">                         看板</w:t>
      </w:r>
    </w:p>
    <w:p w14:paraId="1B414FA7"/>
    <w:p w14:paraId="7B77511F">
      <w:pPr>
        <w:spacing w:after="80" w:line="276" w:lineRule="auto"/>
      </w:pPr>
      <w:r>
        <w:t>而前面的：</w:t>
      </w:r>
    </w:p>
    <w:p w14:paraId="6595A6A0"/>
    <w:p w14:paraId="7161CEFB">
      <w:pPr>
        <w:pStyle w:val="164"/>
        <w:shd w:val="clear" w:fill="F4F6F8"/>
      </w:pPr>
      <w:r>
        <w:t>Windows</w:t>
      </w:r>
    </w:p>
    <w:p w14:paraId="3083CF6D">
      <w:pPr>
        <w:pStyle w:val="164"/>
        <w:shd w:val="clear" w:fill="F4F6F8"/>
      </w:pPr>
      <w:r>
        <w:t>WSL2</w:t>
      </w:r>
    </w:p>
    <w:p w14:paraId="02D106AB">
      <w:pPr>
        <w:pStyle w:val="164"/>
        <w:shd w:val="clear" w:fill="F4F6F8"/>
      </w:pPr>
      <w:r>
        <w:t>Docker Desktop</w:t>
      </w:r>
    </w:p>
    <w:p w14:paraId="5F059AE7">
      <w:pPr>
        <w:pStyle w:val="164"/>
        <w:shd w:val="clear" w:fill="F4F6F8"/>
      </w:pPr>
      <w:r>
        <w:t>Docker Compose</w:t>
      </w:r>
    </w:p>
    <w:p w14:paraId="6B9DC2C3">
      <w:pPr>
        <w:pStyle w:val="164"/>
        <w:shd w:val="clear" w:fill="F4F6F8"/>
      </w:pPr>
      <w:r>
        <w:t>Volumes</w:t>
      </w:r>
    </w:p>
    <w:p w14:paraId="59CAFF65">
      <w:pPr>
        <w:pStyle w:val="164"/>
        <w:shd w:val="clear" w:fill="F4F6F8"/>
      </w:pPr>
      <w:r>
        <w:t>Network</w:t>
      </w:r>
    </w:p>
    <w:p w14:paraId="22B3212F">
      <w:pPr>
        <w:pStyle w:val="164"/>
        <w:shd w:val="clear" w:fill="F4F6F8"/>
      </w:pPr>
      <w:r>
        <w:t>Port</w:t>
      </w:r>
    </w:p>
    <w:p w14:paraId="74B38462">
      <w:pPr>
        <w:pStyle w:val="164"/>
        <w:shd w:val="clear" w:fill="F4F6F8"/>
      </w:pPr>
      <w:r>
        <w:t>Environment</w:t>
      </w:r>
    </w:p>
    <w:p w14:paraId="59B3E520">
      <w:pPr>
        <w:pStyle w:val="164"/>
        <w:shd w:val="clear" w:fill="F4F6F8"/>
      </w:pPr>
      <w:r>
        <w:t>PATH</w:t>
      </w:r>
    </w:p>
    <w:p w14:paraId="2C9A26BF">
      <w:pPr>
        <w:pStyle w:val="164"/>
        <w:shd w:val="clear" w:fill="F4F6F8"/>
      </w:pPr>
      <w:r>
        <w:t>venv</w:t>
      </w:r>
    </w:p>
    <w:p w14:paraId="0BC3376F"/>
    <w:p w14:paraId="5B1E4FDC">
      <w:pPr>
        <w:spacing w:after="80" w:line="276" w:lineRule="auto"/>
      </w:pPr>
      <w:r>
        <w:t>其实全部是在回答另一个问题：</w:t>
      </w:r>
    </w:p>
    <w:p w14:paraId="01C55FCB"/>
    <w:p w14:paraId="5F03B5C5">
      <w:pPr>
        <w:pStyle w:val="165"/>
        <w:pBdr>
          <w:left w:val="single" w:color="B7BDC5" w:sz="10" w:space="6"/>
        </w:pBdr>
      </w:pPr>
      <w:r>
        <w:rPr>
          <w:b/>
        </w:rPr>
        <w:t>“上面这套系统到底在什么计算机环境里运行？”</w:t>
      </w:r>
    </w:p>
    <w:p w14:paraId="664104B1"/>
    <w:p w14:paraId="59E95544">
      <w:pPr>
        <w:spacing w:after="80" w:line="276" w:lineRule="auto"/>
      </w:pPr>
      <w:r>
        <w:t>所以到这里，你已经不只是“会用 datacontract”了。你开始真正接触到数据工程里很核心的一种思考方式：</w:t>
      </w:r>
    </w:p>
    <w:p w14:paraId="19BF6BF6"/>
    <w:p w14:paraId="482138E6">
      <w:pPr>
        <w:pStyle w:val="165"/>
        <w:pBdr>
          <w:left w:val="single" w:color="B7BDC5" w:sz="10" w:space="6"/>
        </w:pBdr>
      </w:pPr>
      <w:r>
        <w:rPr>
          <w:b/>
        </w:rPr>
        <w:t>一个任务不只是代码本身。</w:t>
      </w:r>
    </w:p>
    <w:p w14:paraId="787F08F9">
      <w:pPr>
        <w:pStyle w:val="165"/>
        <w:pBdr>
          <w:left w:val="single" w:color="B7BDC5" w:sz="10" w:space="6"/>
        </w:pBdr>
      </w:pPr>
    </w:p>
    <w:p w14:paraId="348706FD">
      <w:pPr>
        <w:pStyle w:val="165"/>
        <w:pBdr>
          <w:left w:val="single" w:color="B7BDC5" w:sz="10" w:space="6"/>
        </w:pBdr>
      </w:pPr>
      <w:r>
        <w:rPr>
          <w:b/>
        </w:rPr>
        <w:t>还要看它在哪里运行、谁启动它、它能看到什么文件、能连接什么网络、有什么凭据、数据存在哪里、运行结果交给谁。</w:t>
      </w:r>
    </w:p>
    <w:p w14:paraId="2CDC750E"/>
    <w:p w14:paraId="42B36D32">
      <w:pPr>
        <w:spacing w:after="80" w:line="276" w:lineRule="auto"/>
      </w:pPr>
      <w:r>
        <w:t>而这恰恰就是为什么这篇报告会比上一篇难这么多：</w:t>
      </w:r>
      <w:r>
        <w:rPr>
          <w:b/>
        </w:rPr>
        <w:t>上一篇主要是“规则逻辑”，这一篇开始变成“系统逻辑”。</w:t>
      </w:r>
    </w:p>
    <w:sectPr>
      <w:pgSz w:w="12240" w:h="15840"/>
      <w:pgMar w:top="1037" w:right="1181" w:bottom="1037" w:left="118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Microsoft YaHei Mon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firstLine="420"/>
      </w:pPr>
      <w:r>
        <w:separator/>
      </w:r>
    </w:p>
  </w:footnote>
  <w:footnote w:type="continuationSeparator" w:id="1">
    <w:p>
      <w:pPr>
        <w:spacing w:before="0" w:after="0" w:line="276"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7A3484"/>
    <w:rsid w:val="2BFF4235"/>
    <w:rsid w:val="46AC4F9D"/>
    <w:rsid w:val="68A26B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ind w:firstLine="420" w:firstLineChars="200"/>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 Block"/>
    <w:qFormat/>
    <w:uiPriority w:val="0"/>
    <w:pPr>
      <w:spacing w:before="0" w:after="0" w:line="276" w:lineRule="auto"/>
      <w:ind w:left="115" w:right="115"/>
    </w:pPr>
    <w:rPr>
      <w:rFonts w:ascii="Consolas" w:hAnsi="Consolas" w:eastAsia="Microsoft YaHei Mono" w:cstheme="minorBidi"/>
      <w:sz w:val="18"/>
      <w:szCs w:val="22"/>
      <w:lang w:val="en-US" w:eastAsia="en-US" w:bidi="ar-SA"/>
    </w:rPr>
  </w:style>
  <w:style w:type="paragraph" w:customStyle="1" w:styleId="165">
    <w:name w:val="Quote Block"/>
    <w:qFormat/>
    <w:uiPriority w:val="0"/>
    <w:pPr>
      <w:spacing w:after="100" w:line="276" w:lineRule="auto"/>
      <w:ind w:left="360"/>
    </w:pPr>
    <w:rPr>
      <w:rFonts w:ascii="微软雅黑" w:hAnsi="微软雅黑" w:eastAsia="微软雅黑" w:cstheme="minorBidi"/>
      <w:sz w:val="21"/>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123</Pages>
  <Words>11262</Words>
  <Characters>18521</Characters>
  <Lines>0</Lines>
  <Paragraphs>0</Paragraphs>
  <TotalTime>1</TotalTime>
  <ScaleCrop>false</ScaleCrop>
  <LinksUpToDate>false</LinksUpToDate>
  <CharactersWithSpaces>19911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天选者</dc:creator>
  <dc:description>generated by python-docx</dc:description>
  <cp:lastModifiedBy>天选者</cp:lastModifiedBy>
  <dcterms:modified xsi:type="dcterms:W3CDTF">2026-09-25T00:56:42Z</dcterms:modified>
  <dc:subject>新增第25条，其余序号顺移，保留原文结构与内容</dc:subject>
  <dc:title>进阶篇 56 条完整版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eyJoZGlkIjoiZWU2ZTVjMTRmM2YzN2I4NmI2YzdjZDhjOTYzYjJhZDIiLCJ1c2VySWQiOiIzODk4OTg1ODMifQ==</vt:lpwstr>
  </property>
  <property fmtid="{D5CDD505-2E9C-101B-9397-08002B2CF9AE}" pid="3" name="KSOProductBuildVer">
    <vt:lpwstr>2052-12.1.0.28505</vt:lpwstr>
  </property>
  <property fmtid="{D5CDD505-2E9C-101B-9397-08002B2CF9AE}" pid="4" name="ICV">
    <vt:lpwstr>93A53DDE00D449DDB7ED2118FDC44BF3_12</vt:lpwstr>
  </property>
</Properties>
</file>