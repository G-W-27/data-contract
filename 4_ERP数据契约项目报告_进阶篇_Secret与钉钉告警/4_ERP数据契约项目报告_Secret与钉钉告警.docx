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62A0FB1D"><w:pPr><w:pStyle w:val="3"/></w:pPr><w:r><w:rPr><w:rFonts w:ascii="微软雅黑" w:hAnsi="微软雅黑" w:eastAsia="微软雅黑"/><w:b/><w:color w:val="1F3B63"/><w:sz w:val="40"/></w:rPr><w:t>ERP数据契约项目报告（Secret 与钉钉告警补写卷）</w:t></w:r></w:p><w:p w14:paraId="1377D34B"><w:pPr><w:spacing w:after="120"/></w:pPr></w:p><w:p w14:paraId="72195FC6"><w:pPr><w:pStyle w:val="4"/></w:pPr><w:r><w:rPr><w:rFonts w:ascii="微软雅黑" w:hAnsi="微软雅黑" w:eastAsia="微软雅黑"/><w:b/><w:color w:val="2E548B"/><w:sz w:val="32"/></w:rPr><w:t>第零部分：环境恢复与告警改造</w:t></w:r></w:p><w:p w14:paraId="241735B3"><w:pPr><w:spacing w:after="120"/></w:pPr></w:p><w:p w14:paraId="670721E3"><w:r><w:rPr><w:rFonts w:ascii="微软雅黑" w:hAnsi="微软雅黑" w:eastAsia="微软雅黑"/><w:sz w:val="22"/></w:rPr><w:t>上一章结束时，项目停在了一个&quot;能跑、但不够生产&quot;的中间态：Kestra 里的 Flow 已经能在每天凌晨 6 点自动执行 55 项契约检查，errors 块里也有一条用 Log 写的告警——但那条告警只会躺在 Kestra 的日志文件里，像一张贴在没人经过的走廊里的通知。本章要做的两件事，就是把这条链路补成闭环：一是让密码不再以明文躺在配置文件里（Secret 改造），二是让失败不再&quot;等人来看&quot;，而是自己跑到你的手机屏幕上（钉钉告警）。这两件事在实录里各踩了好几版，每一次版本迭代都是完整的决策链，下面逐版写清，一次都不少。</w:t></w:r></w:p><w:p w14:paraId="317ACEFC"><w:pPr><w:spacing w:after="120"/></w:pPr></w:p><w:p w14:paraId="4CD052A7"><w:pPr><w:pStyle w:val="5"/></w:pPr><w:r><w:rPr><w:rFonts w:ascii="微软雅黑" w:hAnsi="微软雅黑" w:eastAsia="微软雅黑"/><w:b/><w:color w:val="404040"/><w:sz w:val="26"/></w:rPr><w:t>0.1 开机后恢复环境</w:t></w:r></w:p><w:p w14:paraId="18F9CC44"><w:pPr><w:spacing w:after="120"/></w:pPr></w:p><w:p w14:paraId="707746B4"><w:r><w:rPr><w:rFonts w:ascii="微软雅黑" w:hAnsi="微软雅黑" w:eastAsia="微软雅黑"/><w:sz w:val="22"/></w:rPr><w:t>先交代一下起点。每次关机再开机，整套环境并不会自己活过来——Docker 里的容器、VSCode 里的项目、Kestra 的界面，都要按固定顺序重新拉起。这一步在实录里是这么走的。</w:t></w:r></w:p><w:p w14:paraId="16B5A10C"><w:pPr><w:spacing w:after="120"/></w:pPr></w:p><w:p w14:paraId="69761CB2"><w:r><w:rPr><w:rFonts w:ascii="微软雅黑" w:hAnsi="微软雅黑" w:eastAsia="微软雅黑"/><w:sz w:val="22"/></w:rPr><w:t xml:space="preserve">0.1.1 启动 Docker Desktop。开机后第一件事是打开 Docker Desktop（任务栏或开始菜单里的鲸鱼图标），等它的状态从 Starting 变成 </w:t></w:r><w:r><w:rPr><w:rFonts w:ascii="微软雅黑" w:hAnsi="微软雅黑" w:eastAsia="微软雅黑"/><w:b/><w:sz w:val="22"/></w:rPr><w:t>Engine running</w:t></w:r><w:r><w:rPr><w:rFonts w:ascii="微软雅黑" w:hAnsi="微软雅黑" w:eastAsia="微软雅黑"/><w:sz w:val="22"/></w:rPr><w:t>。这一步不能省，因为后续所有容器都依赖 Docker 引擎活着；引擎没起来，下面所有命令都会报&quot;无法连接 Docker&quot;。</w:t></w:r></w:p><w:p w14:paraId="5589EEAC"><w:pPr><w:spacing w:after="120"/></w:pPr></w:p><w:p w14:paraId="4D0ACCED"><w:r><w:rPr><w:rFonts w:ascii="微软雅黑" w:hAnsi="微软雅黑" w:eastAsia="微软雅黑"/><w:sz w:val="22"/></w:rPr><w:t xml:space="preserve">0.1.2 打开 VSCode 并打开项目。启动 Visual Studio Code，点菜单 File → Open Folder，选择路径 </w:t></w:r><w:r><w:rPr><w:rFonts w:ascii="Consolas" w:hAnsi="Consolas" w:eastAsia="微软雅黑"/><w:color w:val="333333"/><w:sz w:val="22"/></w:rPr><w:t><项目根目录></w:t></w:r><w:r><w:rPr><w:rFonts w:ascii="微软雅黑" w:hAnsi="微软雅黑" w:eastAsia="微软雅黑"/><w:sz w:val="22"/></w:rPr><w:t xml:space="preserve">。如果弹出&quot;是否信任此文件夹&quot;的提示，点 Trust。打开后，左侧文件树里应该能看到 </w:t></w:r><w:r><w:rPr><w:rFonts w:ascii="Consolas" w:hAnsi="Consolas" w:eastAsia="微软雅黑"/><w:color w:val="333333"/><w:sz w:val="22"/></w:rPr><w:t>venv</w:t></w:r><w:r><w:rPr><w:rFonts w:ascii="微软雅黑" w:hAnsi="微软雅黑" w:eastAsia="微软雅黑"/><w:sz w:val="22"/></w:rPr><w:t xml:space="preserve"> 文件夹、</w:t></w:r><w:r><w:rPr><w:rFonts w:ascii="Consolas" w:hAnsi="Consolas" w:eastAsia="微软雅黑"/><w:color w:val="333333"/><w:sz w:val="22"/></w:rPr><w:t>financial_data_contract.yaml</w:t></w:r><w:r><w:rPr><w:rFonts w:ascii="微软雅黑" w:hAnsi="微软雅黑" w:eastAsia="微软雅黑"/><w:sz w:val="22"/></w:rPr><w:t>、</w:t></w:r><w:r><w:rPr><w:rFonts w:ascii="Consolas" w:hAnsi="Consolas" w:eastAsia="微软雅黑"/><w:color w:val="333333"/><w:sz w:val="22"/></w:rPr><w:t>app.py</w:t></w:r><w:r><w:rPr><w:rFonts w:ascii="微软雅黑" w:hAnsi="微软雅黑" w:eastAsia="微软雅黑"/><w:sz w:val="22"/></w:rPr><w:t xml:space="preserve"> 等文件——这些就是我们整个项目的家当。</w:t></w:r></w:p><w:p w14:paraId="703B5CEB"><w:pPr><w:spacing w:after="120"/></w:pPr></w:p><w:p w14:paraId="2F7E0A42"><w:r><w:rPr><w:rFonts w:ascii="微软雅黑" w:hAnsi="微软雅黑" w:eastAsia="微软雅黑"/><w:sz w:val="22"/></w:rPr><w:t>0.1.3 在 VSCode 中打开终端。点顶部菜单 Terminal → New Terminal，默认是 PowerShell，提示符长这样：</w:t></w:r></w:p><w:p w14:paraId="58868117"><w:pPr><w:spacing w:after="120"/></w:pPr></w:p><w:p w14:paraId="6E3256B8"><w:pPr><w:shd w:val="clear" w:color="auto" w:fill="F2F2F2"/><w:spacing w:before="0" w:after="0"/><w:ind w:left="283"/></w:pPr><w:r><w:rPr><w:rFonts w:ascii="Consolas" w:hAnsi="Consolas" w:eastAsia="微软雅黑"/><w:sz w:val="19"/></w:rPr><w:t>PS <项目根目录>&gt;</w:t></w:r></w:p><w:p w14:paraId="3B965E3A"><w:pPr><w:spacing w:after="120"/></w:pPr></w:p><w:p w14:paraId="2566720E"><w:r><w:rPr><w:rFonts w:ascii="微软雅黑" w:hAnsi="微软雅黑" w:eastAsia="微软雅黑"/><w:sz w:val="22"/></w:rPr><w:t>0.1.4 启动 Kestra 和 PostgreSQL 容器。进入 kestra 目录并拉起容器：</w:t></w:r></w:p><w:p w14:paraId="759B7C88"><w:pPr><w:spacing w:after="120"/></w:pPr></w:p><w:p w14:paraId="098FB622"><w:pPr><w:shd w:val="clear" w:color="auto" w:fill="F2F2F2"/><w:spacing w:before="0" w:after="0"/><w:ind w:left="283"/></w:pPr><w:r><w:rPr><w:rFonts w:ascii="Consolas" w:hAnsi="Consolas" w:eastAsia="微软雅黑"/><w:sz w:val="19"/></w:rPr><w:t>cd <项目根目录>\kestra</w:t></w:r></w:p><w:p w14:paraId="2B866781"><w:pPr><w:shd w:val="clear" w:color="auto" w:fill="F2F2F2"/><w:spacing w:before="0" w:after="0"/><w:ind w:left="283"/></w:pPr><w:r><w:rPr><w:rFonts w:ascii="Consolas" w:hAnsi="Consolas" w:eastAsia="微软雅黑"/><w:sz w:val="19"/></w:rPr><w:t>docker compose up -d</w:t></w:r></w:p><w:p w14:paraId="2394C0B8"><w:pPr><w:spacing w:after="120"/></w:pPr></w:p><w:p w14:paraId="0CDE92CB"><w:r><w:rPr><w:rFonts w:ascii="微软雅黑" w:hAnsi="微软雅黑" w:eastAsia="微软雅黑"/><w:sz w:val="22"/></w:rPr><w:t>这里解释一下这两个容器的分工，因为它们名字容易混。docker-compose.yml 里定义了两个服务：</w:t></w:r><w:r><w:rPr><w:rFonts w:ascii="Consolas" w:hAnsi="Consolas" w:eastAsia="微软雅黑"/><w:color w:val="333333"/><w:sz w:val="22"/></w:rPr><w:t>postgres</w:t></w:r><w:r><w:rPr><w:rFonts w:ascii="微软雅黑" w:hAnsi="微软雅黑" w:eastAsia="微软雅黑"/><w:sz w:val="22"/></w:rPr><w:t xml:space="preserve">（PostgreSQL 数据库容器，存 Kestra 的元数据和我们灌进去的 100 万行 ERP 数据）和 </w:t></w:r><w:r><w:rPr><w:rFonts w:ascii="Consolas" w:hAnsi="Consolas" w:eastAsia="微软雅黑"/><w:color w:val="333333"/><w:sz w:val="22"/></w:rPr><w:t>kestra</w:t></w:r><w:r><w:rPr><w:rFonts w:ascii="微软雅黑" w:hAnsi="微软雅黑" w:eastAsia="微软雅黑"/><w:sz w:val="22"/></w:rPr><w:t>（Kestra 平台本身，负责跑定时任务）。</w:t></w:r><w:r><w:rPr><w:rFonts w:ascii="Consolas" w:hAnsi="Consolas" w:eastAsia="微软雅黑"/><w:color w:val="333333"/><w:sz w:val="22"/></w:rPr><w:t>docker compose up -d</w:t></w:r><w:r><w:rPr><w:rFonts w:ascii="微软雅黑" w:hAnsi="微软雅黑" w:eastAsia="微软雅黑"/><w:sz w:val="22"/></w:rPr><w:t xml:space="preserve"> 中的 </w:t></w:r><w:r><w:rPr><w:rFonts w:ascii="Consolas" w:hAnsi="Consolas" w:eastAsia="微软雅黑"/><w:color w:val="333333"/><w:sz w:val="22"/></w:rPr><w:t>-d</w:t></w:r><w:r><w:rPr><w:rFonts w:ascii="微软雅黑" w:hAnsi="微软雅黑" w:eastAsia="微软雅黑"/><w:sz w:val="22"/></w:rPr><w:t xml:space="preserve"> 是 detached（后台运行）的意思——容器在后台跑，终端不会被占住，可以继续敲别的命令。</w:t></w:r></w:p><w:p w14:paraId="20C8D964"><w:pPr><w:spacing w:after="120"/></w:pPr></w:p><w:p w14:paraId="25D370B5"><w:r><w:rPr><w:rFonts w:ascii="微软雅黑" w:hAnsi="微软雅黑" w:eastAsia="微软雅黑"/><w:sz w:val="22"/></w:rPr><w:t xml:space="preserve">0.1.5 打开 Kestra 界面。等容器起来后（约 30 秒），浏览器打开 </w:t></w:r><w:r><w:rPr><w:rFonts w:ascii="Consolas" w:hAnsi="Consolas" w:eastAsia="微软雅黑"/><w:color w:val="333333"/><w:sz w:val="22"/></w:rPr><w:t>http://localhost:8080</w:t></w:r><w:r><w:rPr><w:rFonts w:ascii="微软雅黑" w:hAnsi="微软雅黑" w:eastAsia="微软雅黑"/><w:sz w:val="22"/></w:rPr><w:t xml:space="preserve">。这里要解释一个概念：localhost 是什么意思？它指的是&quot;你自己这台电脑&quot;。因为 Kestra 的 8080 端口通过 docker-compose.yml 里的 </w:t></w:r><w:r><w:rPr><w:rFonts w:ascii="Consolas" w:hAnsi="Consolas" w:eastAsia="微软雅黑"/><w:color w:val="333333"/><w:sz w:val="22"/></w:rPr><w:t>ports: - &quot;8080:8080&quot;</w:t></w:r><w:r><w:rPr><w:rFonts w:ascii="微软雅黑" w:hAnsi="微软雅黑" w:eastAsia="微软雅黑"/><w:sz w:val="22"/></w:rPr><w:t xml:space="preserve"> 映射到了本机，所以你在浏览器里访问 localhost:8080，就能看到运行在容器里的 Kestra 界面。在 Kestra 左侧菜单里找到 company.finance 命名空间，确认之前建的 Flow（erp-financial-data-quality-gate）和 Files（financial_data_contract.yaml）都还在。</w:t></w:r></w:p><w:p w14:paraId="30AD05BB"><w:pPr><w:spacing w:after="120"/></w:pPr></w:p><w:p w14:paraId="5FF0E56C"><w:r><w:rPr><w:rFonts w:ascii="微软雅黑" w:hAnsi="微软雅黑" w:eastAsia="微软雅黑"/><w:sz w:val="22"/></w:rPr><w:t>到这里，环境就恢复完成了。这件事本身不复杂，但它是一个典型的&quot;环境即状态&quot;的教训：容器里的东西（数据、配置、执行历史）都还在，只是需要你把&quot;车&quot;重新发动。好比财务部下班后把系统关了，第二天早上要做的不是重新录一遍账，而是开机、登录、确认昨天的数据还在——这套动作就是&quot;恢复环境&quot;。</w:t></w:r></w:p><w:p w14:paraId="3B2F7A25"><w:pPr><w:spacing w:after="120"/></w:pPr></w:p><w:p w14:paraId="31BFCA14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：因为关机后容器不会自动复活 → 所以要按&quot;启动 Docker → 打开 VSCode → 打开终端 → compose up -d → 打开 Kestra 界面&quot;的顺序手动拉起环境 → 结果确认 Flow 和 Files 都在，55 项检查的&quot;家底&quot;没丢，为接下来的改造做好了准备。</w:t></w:r></w:p><w:p w14:paraId="757651F3"><w:pPr><w:spacing w:after="120"/></w:pPr></w:p><w:p w14:paraId="3AFF553A"><w:pPr><w:pStyle w:val="5"/><w:rPr><w:rFonts w:hint="default" w:eastAsia="微软雅黑"/><w:lang w:val="en-US" w:eastAsia="zh-CN"/></w:rPr></w:pPr><w:r><w:rPr><w:rFonts w:ascii="微软雅黑" w:hAnsi="微软雅黑" w:eastAsia="微软雅黑"/><w:b/><w:color w:val="404040"/><w:sz w:val="26"/></w:rPr><w:t xml:space="preserve">0.2 </w:t></w:r><w:r><w:rPr><w:rFonts w:hint="eastAsia" w:ascii="微软雅黑" w:hAnsi="微软雅黑" w:eastAsia="微软雅黑"/><w:b/><w:color w:val="404040"/><w:sz w:val="26"/><w:lang w:val="en-US" w:eastAsia="zh-CN"/></w:rPr><w:t>secret与钉钉告警的整体思路</w:t></w:r></w:p><w:p w14:paraId="6C313AF9"><w:pPr><w:spacing w:after="120"/></w:pPr></w:p><w:p w14:paraId="75DDE2BD"><w:r><w:rPr><w:rFonts w:ascii="微软雅黑" w:hAnsi="微软雅黑" w:eastAsia="微软雅黑"/><w:sz w:val="22"/></w:rPr><w:t>环境恢复后，我们面对的第一个改造点是告警。在开始改之前，实录里先冒出了一个看似无关、其实非常关键的问题——用户想在 Ke</w:t></w:r><w:bookmarkStart w:id="0" w:name="_GoBack"/><w:bookmarkEnd w:id="0"/><w:r><w:rPr><w:rFonts w:ascii="微软雅黑" w:hAnsi="微软雅黑" w:eastAsia="微软雅黑"/><w:sz w:val="22"/></w:rPr><w:t>stra 界面里找&quot;Secrets&quot;菜单，结果怎么都找不到。这个问题值得先用一整段讲透，因为它直接决定了后面 Secret 改造的整个思路。</w:t></w:r></w:p><w:p w14:paraId="1B7184FC"><w:pPr><w:spacing w:after="120"/></w:pPr></w:p><w:p w14:paraId="0D1CE0AF"><w:r><w:rPr><w:rFonts w:ascii="微软雅黑" w:hAnsi="微软雅黑" w:eastAsia="微软雅黑"/><w:b/><w:sz w:val="22"/></w:rPr><w:t>为什么我在 Kestra 左侧菜单找不到 Secrets？</w:t></w:r></w:p><w:p w14:paraId="19C21C21"><w:pPr><w:spacing w:after="120"/></w:pPr></w:p><w:p w14:paraId="16E8D7B4"><w:r><w:rPr><w:rFonts w:ascii="微软雅黑" w:hAnsi="微软雅黑" w:eastAsia="微软雅黑"/><w:sz w:val="22"/></w:rPr><w:t xml:space="preserve">答案要分两层。第一层，Kestra 社区版（也就是我们用的开源免费版）根本没有内置的 Secrets 管理界面。Secrets（密钥管理）是 Kestra 企业版的付费功能，企业版会在界面上给你一个集中管理密钥的入口，而社区版砍掉了这一块——就像财务软件的标准版不带&quot;密钥保险柜&quot;模块，只有旗舰版才提供。第二层，社区版没有界面，不等于没有 Secret 能力，只是换了一种&quot;土办法&quot;实现：通过环境变量注入，变量名必须以 </w:t></w:r><w:r><w:rPr><w:rFonts w:ascii="Consolas" w:hAnsi="Consolas" w:eastAsia="微软雅黑"/><w:color w:val="333333"/><w:sz w:val="22"/></w:rPr><w:t>SECRET_</w:t></w:r><w:r><w:rPr><w:rFonts w:ascii="微软雅黑" w:hAnsi="微软雅黑" w:eastAsia="微软雅黑"/><w:sz w:val="22"/></w:rPr><w:t xml:space="preserve"> 为前缀，值必须是 Base64 编码，运行时用 </w:t></w:r><w:r><w:rPr><w:rFonts w:ascii="Consolas" w:hAnsi="Consolas" w:eastAsia="微软雅黑"/><w:color w:val="333333"/><w:sz w:val="22"/></w:rPr><w:t>{{ secret('KEY') }}</w:t></w:r><w:r><w:rPr><w:rFonts w:ascii="微软雅黑" w:hAnsi="微软雅黑" w:eastAsia="微软雅黑"/><w:sz w:val="22"/></w:rPr><w:t xml:space="preserve"> 引用。Kestra 启动时会自动扫描所有 </w:t></w:r><w:r><w:rPr><w:rFonts w:ascii="Consolas" w:hAnsi="Consolas" w:eastAsia="微软雅黑"/><w:color w:val="333333"/><w:sz w:val="22"/></w:rPr><w:t>SECRET_</w:t></w:r><w:r><w:rPr><w:rFonts w:ascii="微软雅黑" w:hAnsi="微软雅黑" w:eastAsia="微软雅黑"/><w:sz w:val="22"/></w:rPr><w:t xml:space="preserve"> 开头的环境变量，把它们 Base64 解码后放进内部的 Secret 存储，Flow 里就能通过 </w:t></w:r><w:r><w:rPr><w:rFonts w:ascii="Consolas" w:hAnsi="Consolas" w:eastAsia="微软雅黑"/><w:color w:val="333333"/><w:sz w:val="22"/></w:rPr><w:t>secret()</w:t></w:r><w:r><w:rPr><w:rFonts w:ascii="微软雅黑" w:hAnsi="微软雅黑" w:eastAsia="微软雅黑"/><w:sz w:val="22"/></w:rPr><w:t xml:space="preserve"> 函数安全地取用。Kestra 为什么要这么设计？因为安全性考虑——如果允许把密码明文写在 Flow 或配置文件里，一旦这份文件泄露（比如被推到公开的 Git 仓库、被同事误发到群里），数据库密码就裸奔了。用 </w:t></w:r><w:r><w:rPr><w:rFonts w:ascii="Consolas" w:hAnsi="Consolas" w:eastAsia="微软雅黑"/><w:color w:val="333333"/><w:sz w:val="22"/></w:rPr><w:t>SECRET_</w:t></w:r><w:r><w:rPr><w:rFonts w:ascii="微软雅黑" w:hAnsi="微软雅黑" w:eastAsia="微软雅黑"/><w:sz w:val="22"/></w:rPr><w:t xml:space="preserve"> 前缀 + Base64 强制隔离，至少保证&quot;密码不落地&quot;，不出现明文。用财务类比来说：这就像财务系统的&quot;密钥管理&quot;功能，只有企业版才提供集中式的密钥托管（一个带权限控制的密钥柜，专人保管、按需发放）；社区版没有这个柜子，只能靠自己把密码装进信封（Base64）再放进保险柜（环境变量）——信封不是保险柜，但至少比把密码直接贴在办公桌上强。这个认知是后面整整三次试错的地基，记住它。</w:t></w:r></w:p><w:p w14:paraId="096040E3"><w:pPr><w:spacing w:after="120"/></w:pPr></w:p><w:p w14:paraId="5C00CE11"><w:r><w:rPr><w:rFonts w:ascii="微软雅黑" w:hAnsi="微软雅黑" w:eastAsia="微软雅黑"/><w:sz w:val="22"/></w:rPr><w:t>回到告警。0.2.1 版本1：errors 块用 Log，只写日志。我们之前的 Flow 里，errors 块长这样（这就是&quot;从 Log 级告警&quot;的起点）：</w:t></w:r></w:p><w:p w14:paraId="737DD6AA"><w:pPr><w:spacing w:after="120"/></w:pPr></w:p><w:p w14:paraId="11FB5446"><w:pPr><w:shd w:val="clear" w:color="auto" w:fill="F2F2F2"/><w:spacing w:before="0" w:after="0"/><w:ind w:left="283"/></w:pPr><w:r><w:rPr><w:rFonts w:ascii="Consolas" w:hAnsi="Consolas" w:eastAsia="微软雅黑"/><w:sz w:val="19"/></w:rPr><w:t>errors:</w:t></w:r></w:p><w:p w14:paraId="62FF2095"><w:pPr><w:shd w:val="clear" w:color="auto" w:fill="F2F2F2"/><w:spacing w:before="0" w:after="0"/><w:ind w:left="283"/></w:pPr><w:r><w:rPr><w:rFonts w:ascii="Consolas" w:hAnsi="Consolas" w:eastAsia="微软雅黑"/><w:sz w:val="19"/></w:rPr><w:t xml:space="preserve">  - id: send-alert</w:t></w:r></w:p><w:p w14:paraId="5B0759A4"><w:pPr><w:shd w:val="clear" w:color="auto" w:fill="F2F2F2"/><w:spacing w:before="0" w:after="0"/><w:ind w:left="283"/></w:pPr><w:r><w:rPr><w:rFonts w:ascii="Consolas" w:hAnsi="Consolas" w:eastAsia="微软雅黑"/><w:sz w:val="19"/></w:rPr><w:t xml:space="preserve">    type: io.kestra.plugin.core.log.Log</w:t></w:r></w:p><w:p w14:paraId="3FBDDF9F"><w:pPr><w:shd w:val="clear" w:color="auto" w:fill="F2F2F2"/><w:spacing w:before="0" w:after="0"/><w:ind w:left="283"/></w:pPr><w:r><w:rPr><w:rFonts w:ascii="Consolas" w:hAnsi="Consolas" w:eastAsia="微软雅黑"/><w:sz w:val="19"/></w:rPr><w:t xml:space="preserve">    level: ERROR</w:t></w:r></w:p><w:p w14:paraId="46B696C4"><w:pPr><w:shd w:val="clear" w:color="auto" w:fill="F2F2F2"/><w:spacing w:before="0" w:after="0"/><w:ind w:left="283"/></w:pPr><w:r><w:rPr><w:rFonts w:ascii="Consolas" w:hAnsi="Consolas" w:eastAsia="微软雅黑"/><w:sz w:val="19"/></w:rPr><w:t xml:space="preserve">    message: &quot;❌ ERP数据契约检查失败！Flow: {{ flow.id }}，Execution ID: {{ execution.id }}，请查看日志排查。&quot;</w:t></w:r></w:p><w:p w14:paraId="09103D13"><w:pPr><w:spacing w:after="120"/></w:pPr></w:p><w:p w14:paraId="5352D14F"><w:r><w:rPr><w:rFonts w:ascii="微软雅黑" w:hAnsi="微软雅黑" w:eastAsia="微软雅黑"/><w:sz w:val="22"/></w:rPr><w:t xml:space="preserve">这里要解释 </w:t></w:r><w:r><w:rPr><w:rFonts w:ascii="Consolas" w:hAnsi="Consolas" w:eastAsia="微软雅黑"/><w:color w:val="333333"/><w:sz w:val="22"/></w:rPr><w:t>io.kestra.plugin.core.log.Log</w:t></w:r><w:r><w:rPr><w:rFonts w:ascii="微软雅黑" w:hAnsi="微软雅黑" w:eastAsia="微软雅黑"/><w:sz w:val="22"/></w:rPr><w:t xml:space="preserve"> 是什么。它是 Kestra 内置的一个&quot;写日志&quot;任务：当 Flow 执行失败时，Kestra 会触发 errors 块里定义的这些任务，而这个 Log 任务做的就是&quot;把一段文字写进 Kestra 的日志&quot;。它的作用很朴素——把失败这件事&quot;记下来&quot;。实录里版本1 被触发时的真实输出长这样（原封不动）：</w:t></w:r></w:p><w:p w14:paraId="2F1AE041"><w:pPr><w:spacing w:after="120"/></w:pPr></w:p><w:p w14:paraId="4CF5AC68"><w:pPr><w:shd w:val="clear" w:color="auto" w:fill="F2F2F2"/><w:spacing w:before="0" w:after="0"/><w:ind w:left="283"/></w:pPr><w:r><w:rPr><w:rFonts w:ascii="Consolas" w:hAnsi="Consolas" w:eastAsia="微软雅黑"/><w:sz w:val="19"/></w:rPr><w:t>2026-09-20T04:21:46.648398Z ERROR ❌ ERP数据契约检查失败！Flow: erp-financial-data-quality-gate，Execution ID: 37zNYH7IKNkWmeO55Ix5Ch，请查看日志排查。</w:t></w:r></w:p><w:p w14:paraId="1EBBA272"><w:pPr><w:spacing w:after="120"/></w:pPr></w:p><w:p w14:paraId="2221CBBB"><w:r><w:rPr><w:rFonts w:ascii="微软雅黑" w:hAnsi="微软雅黑" w:eastAsia="微软雅黑"/><w:sz w:val="22"/></w:rPr><w:t>看这行日志，你能读出什么？它确实记录了失败（ERROR 级别）、记录了是哪个 Flow、哪个 Execution ID。但问题是：这条信息写进了 Kestra 的日志文件，而日志文件是&quot;被动&quot;的——你必须主动打开 Kestra 界面、翻到那次执行、点开日志才能看到它。用财务类比：这就像财务部在凭证柜里放了一本&quot;异常登记簿&quot;，出了问题登记员会记一笔，但</w:t></w:r><w:r><w:rPr><w:rFonts w:ascii="微软雅黑" w:hAnsi="微软雅黑" w:eastAsia="微软雅黑"/><w:b/><w:sz w:val="22"/></w:rPr><w:t>没人主动去看这本登记簿</w:t></w:r><w:r><w:rPr><w:rFonts w:ascii="微软雅黑" w:hAnsi="微软雅黑" w:eastAsia="微软雅黑"/><w:sz w:val="22"/></w:rPr><w:t>，只有月底盘点时才发现&quot;哦，这里记了八笔异常&quot;。这就是&quot;Log 级告警&quot;的本质：告警了，但没人知道告警了。</w:t></w:r></w:p><w:p w14:paraId="786DEAF8"><w:pPr><w:spacing w:after="120"/></w:pPr></w:p><w:p w14:paraId="717AD891"><w:r><w:rPr><w:rFonts w:ascii="微软雅黑" w:hAnsi="微软雅黑" w:eastAsia="微软雅黑"/><w:sz w:val="22"/></w:rPr><w:t>所以版本1 的闭环结论是：因为 Log 只是把失败写进日志，信息不会主动触达任何人 → 所以它本质上&quot;等于没告警&quot; → 要真正让失败被人看见，必须把告警从&quot;写日志&quot;升级成&quot;发消息&quot;。这就是 0.2.2 版本2 的动机。</w:t></w:r></w:p><w:p w14:paraId="24EFBD37"><w:pPr><w:spacing w:after="120"/></w:pPr></w:p><w:p w14:paraId="1BB59435"><w:r><w:rPr><w:rFonts w:ascii="微软雅黑" w:hAnsi="微软雅黑" w:eastAsia="微软雅黑"/><w:sz w:val="22"/></w:rPr><w:t xml:space="preserve">0.2.2 版本2：errors 块改成 HTTP Request，POST 到钉钉。思路是先想明白&quot;发消息&quot;需要什么：你需要一个&quot;对方收消息的地址&quot;。钉钉提供了一种叫 Webhook 的机制——先解释这个概念，因为它是整个告警链路的灵魂。Webhook 本质上就是一个互联网上的 HTTP 地址（URL），格式类似 </w:t></w:r><w:r><w:rPr><w:rFonts w:ascii="Consolas" w:hAnsi="Consolas" w:eastAsia="微软雅黑"/><w:color w:val="333333"/><w:sz w:val="22"/></w:rPr><w:t>https://oapi.dingtalk.com/robot/send?access_token=xxxx</w:t></w:r><w:r><w:rPr><w:rFonts w:ascii="微软雅黑" w:hAnsi="微软雅黑" w:eastAsia="微软雅黑"/><w:sz w:val="22"/></w:rPr><w:t>。这个地址不是&quot;本地&quot;的，它指向钉钉的服务器。任何程序，只要向这个地址发一个特定格式的 HTTP 请求（POST），钉钉服务器就会把它转成一条群消息推到你所在的钉钉群。所以 Webhook 就像一封信的&quot;收件地址&quot;：地址在钉钉的云端，谁拿着地址、按格式写信，谁就能把信寄到你的群里。正因为它是互联网地址，所以 Docker 容器里的 Kestra 也能访问——只要容器能出网，就能把告警&quot;寄&quot;出去。</w:t></w:r></w:p><w:p w14:paraId="22BF230F"><w:pPr><w:spacing w:after="120"/></w:pPr></w:p><w:p w14:paraId="41506B14"><w:r><w:rPr><w:rFonts w:ascii="微软雅黑" w:hAnsi="微软雅黑" w:eastAsia="微软雅黑"/><w:sz w:val="22"/></w:rPr><w:t>改造后的 errors 块版本2 长这样（这是目标形态，先看结构，配置细节在 0.4 会完整走一遍）：</w:t></w:r></w:p><w:p w14:paraId="60F6E51A"><w:pPr><w:spacing w:after="120"/></w:pPr></w:p><w:p w14:paraId="24F0B234"><w:pPr><w:shd w:val="clear" w:color="auto" w:fill="F2F2F2"/><w:spacing w:before="0" w:after="0"/><w:ind w:left="283"/></w:pPr><w:r><w:rPr><w:rFonts w:ascii="Consolas" w:hAnsi="Consolas" w:eastAsia="微软雅黑"/><w:sz w:val="19"/></w:rPr><w:t>errors:</w:t></w:r></w:p><w:p w14:paraId="60148034"><w:pPr><w:shd w:val="clear" w:color="auto" w:fill="F2F2F2"/><w:spacing w:before="0" w:after="0"/><w:ind w:left="283"/></w:pPr><w:r><w:rPr><w:rFonts w:ascii="Consolas" w:hAnsi="Consolas" w:eastAsia="微软雅黑"/><w:sz w:val="19"/></w:rPr><w:t xml:space="preserve">  - id: send-dingtalk-alert</w:t></w:r></w:p><w:p w14:paraId="121806A5"><w:pPr><w:shd w:val="clear" w:color="auto" w:fill="F2F2F2"/><w:spacing w:before="0" w:after="0"/><w:ind w:left="283"/></w:pPr><w:r><w:rPr><w:rFonts w:ascii="Consolas" w:hAnsi="Consolas" w:eastAsia="微软雅黑"/><w:sz w:val="19"/></w:rPr><w:t xml:space="preserve">    type: io.kestra.plugin.core.http.Request</w:t></w:r></w:p><w:p w14:paraId="071FC629"><w:pPr><w:shd w:val="clear" w:color="auto" w:fill="F2F2F2"/><w:spacing w:before="0" w:after="0"/><w:ind w:left="283"/></w:pPr><w:r><w:rPr><w:rFonts w:ascii="Consolas" w:hAnsi="Consolas" w:eastAsia="微软雅黑"/><w:sz w:val="19"/></w:rPr><w:t xml:space="preserve">    uri: &quot;{{ secret('DINGTALK_WEBHOOK') }}&quot;</w:t></w:r></w:p><w:p w14:paraId="7C75F423"><w:pPr><w:shd w:val="clear" w:color="auto" w:fill="F2F2F2"/><w:spacing w:before="0" w:after="0"/><w:ind w:left="283"/></w:pPr><w:r><w:rPr><w:rFonts w:ascii="Consolas" w:hAnsi="Consolas" w:eastAsia="微软雅黑"/><w:sz w:val="19"/></w:rPr><w:t xml:space="preserve">    method: POST</w:t></w:r></w:p><w:p w14:paraId="62140515"><w:pPr><w:shd w:val="clear" w:color="auto" w:fill="F2F2F2"/><w:spacing w:before="0" w:after="0"/><w:ind w:left="283"/></w:pPr><w:r><w:rPr><w:rFonts w:ascii="Consolas" w:hAnsi="Consolas" w:eastAsia="微软雅黑"/><w:sz w:val="19"/></w:rPr><w:t xml:space="preserve">    contentType: application/json</w:t></w:r></w:p><w:p w14:paraId="22443DFD"><w:pPr><w:shd w:val="clear" w:color="auto" w:fill="F2F2F2"/><w:spacing w:before="0" w:after="0"/><w:ind w:left="283"/></w:pPr><w:r><w:rPr><w:rFonts w:ascii="Consolas" w:hAnsi="Consolas" w:eastAsia="微软雅黑"/><w:sz w:val="19"/></w:rPr><w:t xml:space="preserve">    body: |</w:t></w:r></w:p><w:p w14:paraId="51BB37C5"><w:pPr><w:shd w:val="clear" w:color="auto" w:fill="F2F2F2"/><w:spacing w:before="0" w:after="0"/><w:ind w:left="283"/></w:pPr><w:r><w:rPr><w:rFonts w:ascii="Consolas" w:hAnsi="Consolas" w:eastAsia="微软雅黑"/><w:sz w:val="19"/></w:rPr><w:t xml:space="preserve">      {</w:t></w:r></w:p><w:p w14:paraId="44A42FFE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&quot;msgtype&quot;: &quot;text&quot;,</w:t></w:r></w:p><w:p w14:paraId="4AF470CD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&quot;text&quot;: {</w:t></w:r></w:p><w:p w14:paraId="0E605C02"><w:pPr><w:shd w:val="clear" w:color="auto" w:fill="F2F2F2"/><w:spacing w:before="0" w:after="0"/><w:ind w:left="283"/></w:pPr><w:r><w:rPr><w:rFonts w:ascii="Consolas" w:hAnsi="Consolas" w:eastAsia="微软雅黑"/><w:sz w:val="19"/></w:rPr><w:t xml:space="preserve">          &quot;content&quot;: &quot;❌ ERP数据契约检查失败！\nFlow: erp-financial-data-quality-gate\nExecution ID: {{ execution.id }}\n时间: {{ execution.startDate }}\n请查看Kestra日志排查。&quot;</w:t></w:r></w:p><w:p w14:paraId="7291DC70"><w:pPr><w:shd w:val="clear" w:color="auto" w:fill="F2F2F2"/><w:spacing w:before="0" w:after="0"/><w:ind w:left="283"/></w:pPr><w:r><w:rPr><w:rFonts w:ascii="Consolas" w:hAnsi="Consolas" w:eastAsia="微软雅黑"/><w:sz w:val="19"/></w:rPr><w:t xml:space="preserve">        },</w:t></w:r></w:p><w:p w14:paraId="02BAEDA5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&quot;at&quot;: {</w:t></w:r></w:p><w:p w14:paraId="4A891F7C"><w:pPr><w:shd w:val="clear" w:color="auto" w:fill="F2F2F2"/><w:spacing w:before="0" w:after="0"/><w:ind w:left="283"/></w:pPr><w:r><w:rPr><w:rFonts w:ascii="Consolas" w:hAnsi="Consolas" w:eastAsia="微软雅黑"/><w:sz w:val="19"/></w:rPr><w:t xml:space="preserve">          &quot;isAtAll&quot;: false</w:t></w:r></w:p><w:p w14:paraId="09B575CE"><w:pPr><w:shd w:val="clear" w:color="auto" w:fill="F2F2F2"/><w:spacing w:before="0" w:after="0"/><w:ind w:left="283"/></w:pPr><w:r><w:rPr><w:rFonts w:ascii="Consolas" w:hAnsi="Consolas" w:eastAsia="微软雅黑"/><w:sz w:val="19"/></w:rPr><w:t xml:space="preserve">        }</w:t></w:r></w:p><w:p w14:paraId="7428728F"><w:pPr><w:shd w:val="clear" w:color="auto" w:fill="F2F2F2"/><w:spacing w:before="0" w:after="0"/><w:ind w:left="283"/></w:pPr><w:r><w:rPr><w:rFonts w:ascii="Consolas" w:hAnsi="Consolas" w:eastAsia="微软雅黑"/><w:sz w:val="19"/></w:rPr><w:t xml:space="preserve">      }</w:t></w:r></w:p><w:p w14:paraId="449A5549"><w:pPr><w:spacing w:after="120"/></w:pPr></w:p><w:p w14:paraId="16E4D63F"><w:r><w:rPr><w:rFonts w:ascii="微软雅黑" w:hAnsi="微软雅黑" w:eastAsia="微软雅黑"/><w:sz w:val="22"/></w:rPr><w:t>对比版本1 和版本2，本质变化是什么？</w:t></w:r><w:r><w:rPr><w:rFonts w:ascii="Consolas" w:hAnsi="Consolas" w:eastAsia="微软雅黑"/><w:color w:val="333333"/><w:sz w:val="22"/></w:rPr><w:t>io.kestra.plugin.core.http.Request</w:t></w:r><w:r><w:rPr><w:rFonts w:ascii="微软雅黑" w:hAnsi="微软雅黑" w:eastAsia="微软雅黑"/><w:sz w:val="22"/></w:rPr><w:t xml:space="preserve"> 是 Kestra 内置的 HTTP 客户端任务，它的职责不是&quot;写日志&quot;，而是&quot;发起网络请求&quot;——在这里就是向钉钉 Webhook 地址发一个 POST 请求，body 里带着 JSON 格式的消息内容。</w:t></w:r><w:r><w:rPr><w:rFonts w:ascii="Consolas" w:hAnsi="Consolas" w:eastAsia="微软雅黑"/><w:color w:val="333333"/><w:sz w:val="22"/></w:rPr><w:t>uri</w:t></w:r><w:r><w:rPr><w:rFonts w:ascii="微软雅黑" w:hAnsi="微软雅黑" w:eastAsia="微软雅黑"/><w:sz w:val="22"/></w:rPr><w:t xml:space="preserve"> 是要请求的地址，</w:t></w:r><w:r><w:rPr><w:rFonts w:ascii="Consolas" w:hAnsi="Consolas" w:eastAsia="微软雅黑"/><w:color w:val="333333"/><w:sz w:val="22"/></w:rPr><w:t>method: POST</w:t></w:r><w:r><w:rPr><w:rFonts w:ascii="微软雅黑" w:hAnsi="微软雅黑" w:eastAsia="微软雅黑"/><w:sz w:val="22"/></w:rPr><w:t xml:space="preserve"> 是请求方式，</w:t></w:r><w:r><w:rPr><w:rFonts w:ascii="Consolas" w:hAnsi="Consolas" w:eastAsia="微软雅黑"/><w:color w:val="333333"/><w:sz w:val="22"/></w:rPr><w:t>contentType: application/json</w:t></w:r><w:r><w:rPr><w:rFonts w:ascii="微软雅黑" w:hAnsi="微软雅黑" w:eastAsia="微软雅黑"/><w:sz w:val="22"/></w:rPr><w:t xml:space="preserve"> 告诉钉钉&quot;我发的是 JSON&quot;，</w:t></w:r><w:r><w:rPr><w:rFonts w:ascii="Consolas" w:hAnsi="Consolas" w:eastAsia="微软雅黑"/><w:color w:val="333333"/><w:sz w:val="22"/></w:rPr><w:t>body</w:t></w:r><w:r><w:rPr><w:rFonts w:ascii="微软雅黑" w:hAnsi="微软雅黑" w:eastAsia="微软雅黑"/><w:sz w:val="22"/></w:rPr><w:t xml:space="preserve"> 就是钉钉要求的消息格式（</w:t></w:r><w:r><w:rPr><w:rFonts w:ascii="Consolas" w:hAnsi="Consolas" w:eastAsia="微软雅黑"/><w:color w:val="333333"/><w:sz w:val="22"/></w:rPr><w:t>msgtype</w:t></w:r><w:r><w:rPr><w:rFonts w:ascii="微软雅黑" w:hAnsi="微软雅黑" w:eastAsia="微软雅黑"/><w:sz w:val="22"/></w:rPr><w:t xml:space="preserve"> 为 text，</w:t></w:r><w:r><w:rPr><w:rFonts w:ascii="Consolas" w:hAnsi="Consolas" w:eastAsia="微软雅黑"/><w:color w:val="333333"/><w:sz w:val="22"/></w:rPr><w:t>text.content</w:t></w:r><w:r><w:rPr><w:rFonts w:ascii="微软雅黑" w:hAnsi="微软雅黑" w:eastAsia="微软雅黑"/><w:sz w:val="22"/></w:rPr><w:t xml:space="preserve"> 是消息正文）。两个任务名字只差一点，但能力天差地别：Log 是&quot;记下来&quot;，Request 是&quot;发出去&quot;。这就是从 Log 级告警到 Webhook 告警的决策核心——失败信息从&quot;躺在日志里&quot;变成&quot;主动投递到人面前&quot;。</w:t></w:r></w:p><w:p w14:paraId="06D53570"><w:pPr><w:spacing w:after="120"/></w:pPr></w:p><w:p w14:paraId="3ACA7188"><w:r><w:rPr><w:rFonts w:ascii="微软雅黑" w:hAnsi="微软雅黑" w:eastAsia="微软雅黑"/><w:sz w:val="22"/></w:rPr><w:t xml:space="preserve">0.2.3 故意制造失败测试告警。配置好了不代表能用，必须&quot;故意制造一次失败&quot;来验证告警真的会响。怎么制造失败？最干净的办法是让数据库连接断开。在 Kestra → company.finance → Files 里打开 financial_data_contract.yaml，把 </w:t></w:r><w:r><w:rPr><w:rFonts w:ascii="Consolas" w:hAnsi="Consolas" w:eastAsia="微软雅黑"/><w:color w:val="333333"/><w:sz w:val="22"/></w:rPr><w:t>host: postgres</w:t></w:r><w:r><w:rPr><w:rFonts w:ascii="微软雅黑" w:hAnsi="微软雅黑" w:eastAsia="微软雅黑"/><w:sz w:val="22"/></w:rPr><w:t xml:space="preserve"> 临时改成 </w:t></w:r><w:r><w:rPr><w:rFonts w:ascii="Consolas" w:hAnsi="Consolas" w:eastAsia="微软雅黑"/><w:color w:val="333333"/><w:sz w:val="22"/></w:rPr><w:t>host: wrong-postgres</w:t></w:r><w:r><w:rPr><w:rFonts w:ascii="微软雅黑" w:hAnsi="微软雅黑" w:eastAsia="微软雅黑"/><w:sz w:val="22"/></w:rPr><w:t xml:space="preserve">，保存，然后回到 Flow 页面点 Execute。这里解释一下原理：契约文件里的 </w:t></w:r><w:r><w:rPr><w:rFonts w:ascii="Consolas" w:hAnsi="Consolas" w:eastAsia="微软雅黑"/><w:color w:val="333333"/><w:sz w:val="22"/></w:rPr><w:t>host</w:t></w:r><w:r><w:rPr><w:rFonts w:ascii="微软雅黑" w:hAnsi="微软雅黑" w:eastAsia="微软雅黑"/><w:sz w:val="22"/></w:rPr><w:t xml:space="preserve"> 是数据库地址，Kestra 容器内部用 Docker 网络的服务名 </w:t></w:r><w:r><w:rPr><w:rFonts w:ascii="Consolas" w:hAnsi="Consolas" w:eastAsia="微软雅黑"/><w:color w:val="333333"/><w:sz w:val="22"/></w:rPr><w:t>postgres</w:t></w:r><w:r><w:rPr><w:rFonts w:ascii="微软雅黑" w:hAnsi="微软雅黑" w:eastAsia="微软雅黑"/><w:sz w:val="22"/></w:rPr><w:t xml:space="preserve"> 访问数据库容器；改成 </w:t></w:r><w:r><w:rPr><w:rFonts w:ascii="Consolas" w:hAnsi="Consolas" w:eastAsia="微软雅黑"/><w:color w:val="333333"/><w:sz w:val="22"/></w:rPr><w:t>wrong-postgres</w:t></w:r><w:r><w:rPr><w:rFonts w:ascii="微软雅黑" w:hAnsi="微软雅黑" w:eastAsia="微软雅黑"/><w:sz w:val="22"/></w:rPr><w:t xml:space="preserve"> 后，容器解析不到这个主机名，契约测试连不上数据库，必然失败——于是 errors 块被触发，钉钉告警被发出。这就像故意把财务系统的服务器 IP 填错，让系统登不进去，验证&quot;登不进去时会不会真的给你打电话&quot;。</w:t></w:r></w:p><w:p w14:paraId="1620CAA8"><w:pPr><w:spacing w:after="120"/></w:pPr></w:p><w:p w14:paraId="42A8AFE9"><w:r><w:rPr><w:rFonts w:ascii="微软雅黑" w:hAnsi="微软雅黑" w:eastAsia="微软雅黑"/><w:sz w:val="22"/></w:rPr><w:t>0.2.4 钉钉群收到告警消息。执行几秒后，钉钉群收到了消息，实录原貌如下：</w:t></w:r></w:p><w:p w14:paraId="5A9CC1FD"><w:pPr><w:spacing w:after="120"/></w:pPr></w:p><w:p w14:paraId="172F3980"><w:pPr><w:shd w:val="clear" w:color="auto" w:fill="F2F2F2"/><w:spacing w:before="0" w:after="0"/><w:ind w:left="283"/></w:pPr><w:r><w:rPr><w:rFonts w:ascii="Consolas" w:hAnsi="Consolas" w:eastAsia="微软雅黑"/><w:sz w:val="19"/></w:rPr><w:t>❌ ERP数据契约检查失败！</w:t></w:r></w:p><w:p w14:paraId="191A2A56"><w:pPr><w:shd w:val="clear" w:color="auto" w:fill="F2F2F2"/><w:spacing w:before="0" w:after="0"/><w:ind w:left="283"/></w:pPr><w:r><w:rPr><w:rFonts w:ascii="Consolas" w:hAnsi="Consolas" w:eastAsia="微软雅黑"/><w:sz w:val="19"/></w:rPr><w:t>Flow: erp-financial-data-quality-gate</w:t></w:r></w:p><w:p w14:paraId="43732144"><w:pPr><w:shd w:val="clear" w:color="auto" w:fill="F2F2F2"/><w:spacing w:before="0" w:after="0"/><w:ind w:left="283"/></w:pPr><w:r><w:rPr><w:rFonts w:ascii="Consolas" w:hAnsi="Consolas" w:eastAsia="微软雅黑"/><w:sz w:val="19"/></w:rPr><w:t>Execution ID: 4ADZ2sDZZXfqcdHGydZeZEm</w:t></w:r></w:p><w:p w14:paraId="3CE10CB8"><w:pPr><w:shd w:val="clear" w:color="auto" w:fill="F2F2F2"/><w:spacing w:before="0" w:after="0"/><w:ind w:left="283"/></w:pPr><w:r><w:rPr><w:rFonts w:ascii="Consolas" w:hAnsi="Consolas" w:eastAsia="微软雅黑"/><w:sz w:val="19"/></w:rPr><w:t>时间: 2026-09-20T04:53:05.134304Z</w:t></w:r></w:p><w:p w14:paraId="3DFCA2B6"><w:pPr><w:shd w:val="clear" w:color="auto" w:fill="F2F2F2"/><w:spacing w:before="0" w:after="0"/><w:ind w:left="283"/></w:pPr><w:r><w:rPr><w:rFonts w:ascii="Consolas" w:hAnsi="Consolas" w:eastAsia="微软雅黑"/><w:sz w:val="19"/></w:rPr><w:t>请查看Kestra日志排查。</w:t></w:r></w:p><w:p w14:paraId="77610AE4"><w:pPr><w:spacing w:after="120"/></w:pPr></w:p><w:p w14:paraId="59A11E38"><w:r><w:rPr><w:rFonts w:ascii="微软雅黑" w:hAnsi="微软雅黑" w:eastAsia="微软雅黑"/><w:sz w:val="22"/></w:rPr><w:t>同时 Kestra 的日志里出现了这一行，证明 HTTP 请求真的发出去了、钉钉真的收到了：</w:t></w:r></w:p><w:p w14:paraId="5F33ED5D"><w:pPr><w:spacing w:after="120"/></w:pPr></w:p><w:p w14:paraId="0136DC13"><w:pPr><w:shd w:val="clear" w:color="auto" w:fill="F2F2F2"/><w:spacing w:before="0" w:after="0"/><w:ind w:left="283"/></w:pPr><w:r><w:rPr><w:rFonts w:ascii="Consolas" w:hAnsi="Consolas" w:eastAsia="微软雅黑"/><w:sz w:val="19"/></w:rPr><w:t>Request '******' from 'oapi.dingtalk.com/106.11.40.32:443' with the response code '200'</w:t></w:r></w:p><w:p w14:paraId="3EC30C25"><w:pPr><w:spacing w:after="120"/></w:pPr></w:p><w:p w14:paraId="4348DF5E"><w:r><w:rPr><w:rFonts w:ascii="微软雅黑" w:hAnsi="微软雅黑" w:eastAsia="微软雅黑"/><w:sz w:val="22"/></w:rPr><w:t xml:space="preserve">这里的 </w:t></w:r><w:r><w:rPr><w:rFonts w:ascii="Consolas" w:hAnsi="Consolas" w:eastAsia="微软雅黑"/><w:color w:val="333333"/><w:sz w:val="22"/></w:rPr><w:t>response code '200'</w:t></w:r><w:r><w:rPr><w:rFonts w:ascii="微软雅黑" w:hAnsi="微软雅黑" w:eastAsia="微软雅黑"/><w:sz w:val="22"/></w:rPr><w:t xml:space="preserve"> 是 HTTP 协议里的成功码。HTTP 请求就像寄快递：你寄出包裹，对方签收后回你一个&quot;签收码&quot;，200 就是钉钉服务器的&quot;签收成功&quot;回执。看到 200，说明消息从 Kestra 容器 → 互联网 → 钉钉服务器 → 你的群，整条链路跑通了。</w:t></w:r></w:p><w:p w14:paraId="47F6002D"><w:pPr><w:spacing w:after="120"/></w:pPr></w:p><w:p w14:paraId="61D17B2F"><w:r><w:rPr><w:rFonts w:ascii="微软雅黑" w:hAnsi="微软雅黑" w:eastAsia="微软雅黑"/><w:sz w:val="22"/></w:rPr><w:t xml:space="preserve">0.2.5 把 host 改回 postgres。测试完必须立刻把 host 改回来，否则明天凌晨 6 点的定时任务会继续失败、每天给你推一条假告警。操作：Kestra → company.finance → Files → 打开 financial_data_contract.yaml → 把 </w:t></w:r><w:r><w:rPr><w:rFonts w:ascii="Consolas" w:hAnsi="Consolas" w:eastAsia="微软雅黑"/><w:color w:val="333333"/><w:sz w:val="22"/></w:rPr><w:t>host: wrong-postgres</w:t></w:r><w:r><w:rPr><w:rFonts w:ascii="微软雅黑" w:hAnsi="微软雅黑" w:eastAsia="微软雅黑"/><w:sz w:val="22"/></w:rPr><w:t xml:space="preserve"> 改回 </w:t></w:r><w:r><w:rPr><w:rFonts w:ascii="Consolas" w:hAnsi="Consolas" w:eastAsia="微软雅黑"/><w:color w:val="333333"/><w:sz w:val="22"/></w:rPr><w:t>host: postgres</w:t></w:r><w:r><w:rPr><w:rFonts w:ascii="微软雅黑" w:hAnsi="微软雅黑" w:eastAsia="微软雅黑"/><w:sz w:val="22"/></w:rPr><w:t xml:space="preserve"> → 保存。然后回 Flow 点一次 Execute 确认 55 项全绿、钉钉不再响。</w:t></w:r></w:p><w:p w14:paraId="706B9539"><w:pPr><w:spacing w:after="120"/></w:pPr></w:p><w:p w14:paraId="729453A6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 Log 告警只是&quot;记下来&quot;、信息不会主动触达人 → 所以把 errors 块从 Log 任务升级成 HTTP Request 任务、向钉钉 Webhook POST 消息 → 故意改坏 host 制造失败，验证钉钉群真实收到告警（HTTP 200）→ 测试完把 host 改回 postgres → 结果：告警从&quot;等人来看&quot;变成&quot;主动上门&quot;，从 Log 级升级到了 Webhook 级。这中间版本1（Log）到版本2（HTTP Request）是同一个 errors 块改出来的两个版本，一次都不能少。</w:t></w:r></w:p><w:p w14:paraId="551EF764"><w:pPr><w:pStyle w:val="4"/></w:pPr><w:r><w:rPr><w:rFonts w:ascii="微软雅黑" w:hAnsi="微软雅黑" w:eastAsia="微软雅黑"/><w:b/><w:color w:val="2E548B"/><w:sz w:val="32"/></w:rPr><w:t>0.3 Secret 改造：三次尝试，一次都不能少</w:t></w:r></w:p><w:p w14:paraId="7ED3639F"><w:pPr><w:spacing w:after="120"/></w:pPr></w:p><w:p w14:paraId="4A055878"><w:r><w:rPr><w:rFonts w:ascii="微软雅黑" w:hAnsi="微软雅黑" w:eastAsia="微软雅黑"/><w:sz w:val="22"/></w:rPr><w:t>告警链路跑通后，我们开始处理另一个生产级课题：让数据库密码不再以明文躺在配置文件里。这一步在实录里整整试了三版，每一版都是完整的&quot;看到什么 → 怀疑什么 → 锁定什么 → 怎么改&quot;的推理链，下面逐版写清，一版不落。</w:t></w:r></w:p><w:p w14:paraId="719C2F14"><w:pPr><w:spacing w:after="120"/></w:pPr></w:p><w:p w14:paraId="0C6A666E"><w:pPr><w:pStyle w:val="5"/></w:pPr><w:r><w:rPr><w:rFonts w:ascii="微软雅黑" w:hAnsi="微软雅黑" w:eastAsia="微软雅黑"/><w:b/><w:color w:val="404040"/><w:sz w:val="26"/></w:rPr><w:t>0.3.1 版本1：env() + POSTGRES_PASSWORD 环境变量 → 失败</w:t></w:r></w:p><w:p w14:paraId="4F1C6717"><w:pPr><w:spacing w:after="120"/></w:pPr></w:p><w:p w14:paraId="7F3E1EC5"><w:r><w:rPr><w:rFonts w:ascii="微软雅黑" w:hAnsi="微软雅黑" w:eastAsia="微软雅黑"/><w:sz w:val="22"/></w:rPr><w:t xml:space="preserve">改造的起点很朴素：既然 Kestra 社区版没有 Secrets 菜单，那就&quot;退而求其次&quot;，把密码从契约文件里拿出来，放进 docker-compose.yml 的环境变量，再用 Kestra 的 </w:t></w:r><w:r><w:rPr><w:rFonts w:ascii="Consolas" w:hAnsi="Consolas" w:eastAsia="微软雅黑"/><w:color w:val="333333"/><w:sz w:val="22"/></w:rPr><w:t>env()</w:t></w:r><w:r><w:rPr><w:rFonts w:ascii="微软雅黑" w:hAnsi="微软雅黑" w:eastAsia="微软雅黑"/><w:sz w:val="22"/></w:rPr><w:t xml:space="preserve"> 模板函数在 Flow 里引用。</w:t></w:r></w:p><w:p w14:paraId="51203FDF"><w:pPr><w:spacing w:after="120"/></w:pPr></w:p><w:p w14:paraId="51F16808"><w:r><w:rPr><w:rFonts w:ascii="微软雅黑" w:hAnsi="微软雅黑" w:eastAsia="微软雅黑"/><w:sz w:val="22"/></w:rPr><w:t xml:space="preserve">第一处改动是 docker-compose.yml。在 </w:t></w:r><w:r><w:rPr><w:rFonts w:ascii="Consolas" w:hAnsi="Consolas" w:eastAsia="微软雅黑"/><w:color w:val="333333"/><w:sz w:val="22"/></w:rPr><w:t>kestra:</w:t></w:r><w:r><w:rPr><w:rFonts w:ascii="微软雅黑" w:hAnsi="微软雅黑" w:eastAsia="微软雅黑"/><w:sz w:val="22"/></w:rPr><w:t xml:space="preserve"> 服务的 </w:t></w:r><w:r><w:rPr><w:rFonts w:ascii="Consolas" w:hAnsi="Consolas" w:eastAsia="微软雅黑"/><w:color w:val="333333"/><w:sz w:val="22"/></w:rPr><w:t>environment:</w:t></w:r><w:r><w:rPr><w:rFonts w:ascii="微软雅黑" w:hAnsi="微软雅黑" w:eastAsia="微软雅黑"/><w:sz w:val="22"/></w:rPr><w:t xml:space="preserve"> 部分，和 </w:t></w:r><w:r><w:rPr><w:rFonts w:ascii="Consolas" w:hAnsi="Consolas" w:eastAsia="微软雅黑"/><w:color w:val="333333"/><w:sz w:val="22"/></w:rPr><w:t>KESTRA_CONFIGURATION:</w:t></w:r><w:r><w:rPr><w:rFonts w:ascii="微软雅黑" w:hAnsi="微软雅黑" w:eastAsia="微软雅黑"/><w:sz w:val="22"/></w:rPr><w:t xml:space="preserve"> 同级缩进加一行：</w:t></w:r></w:p><w:p w14:paraId="32888B0A"><w:pPr><w:spacing w:after="120"/></w:pPr></w:p><w:p w14:paraId="38189496"><w:pPr><w:shd w:val="clear" w:color="auto" w:fill="F2F2F2"/><w:spacing w:before="0" w:after="0"/><w:ind w:left="283"/></w:pPr><w:r><w:rPr><w:rFonts w:ascii="Consolas" w:hAnsi="Consolas" w:eastAsia="微软雅黑"/><w:sz w:val="19"/></w:rPr><w:t xml:space="preserve">    environment:</w:t></w:r></w:p><w:p w14:paraId="1FBB5981"><w:pPr><w:shd w:val="clear" w:color="auto" w:fill="F2F2F2"/><w:spacing w:before="0" w:after="0"/><w:ind w:left="283"/></w:pPr><w:r><w:rPr><w:rFonts w:ascii="Consolas" w:hAnsi="Consolas" w:eastAsia="微软雅黑"/><w:sz w:val="19"/></w:rPr><w:t xml:space="preserve">      POSTGRES_PASSWORD: k3str4</w:t></w:r></w:p><w:p w14:paraId="45E36839"><w:pPr><w:shd w:val="clear" w:color="auto" w:fill="F2F2F2"/><w:spacing w:before="0" w:after="0"/><w:ind w:left="283"/></w:pPr><w:r><w:rPr><w:rFonts w:ascii="Consolas" w:hAnsi="Consolas" w:eastAsia="微软雅黑"/><w:sz w:val="19"/></w:rPr><w:t xml:space="preserve">      KESTRA_CONFIGURATION: |</w:t></w:r></w:p><w:p w14:paraId="26C713CD"><w:pPr><w:shd w:val="clear" w:color="auto" w:fill="F2F2F2"/><w:spacing w:before="0" w:after="0"/><w:ind w:left="283"/></w:pPr><w:r><w:rPr><w:rFonts w:ascii="Consolas" w:hAnsi="Consolas" w:eastAsia="微软雅黑"/><w:sz w:val="19"/></w:rPr><w:t xml:space="preserve">        datasources:</w:t></w:r></w:p><w:p w14:paraId="2E399C89"><w:pPr><w:shd w:val="clear" w:color="auto" w:fill="F2F2F2"/><w:spacing w:before="0" w:after="0"/><w:ind w:left="283"/></w:pPr><w:r><w:rPr><w:rFonts w:ascii="Consolas" w:hAnsi="Consolas" w:eastAsia="微软雅黑"/><w:sz w:val="19"/></w:rPr><w:t xml:space="preserve">          ...</w:t></w:r></w:p><w:p w14:paraId="4BA766CA"><w:pPr><w:spacing w:after="120"/></w:pPr></w:p><w:p w14:paraId="68558231"><w:r><w:rPr><w:rFonts w:ascii="微软雅黑" w:hAnsi="微软雅黑" w:eastAsia="微软雅黑"/><w:sz w:val="22"/></w:rPr><w:t xml:space="preserve">这里要先解释 </w:t></w:r><w:r><w:rPr><w:rFonts w:ascii="Consolas" w:hAnsi="Consolas" w:eastAsia="微软雅黑"/><w:color w:val="333333"/><w:sz w:val="22"/></w:rPr><w:t>docker-compose.yml</w:t></w:r><w:r><w:rPr><w:rFonts w:ascii="微软雅黑" w:hAnsi="微软雅黑" w:eastAsia="微软雅黑"/><w:sz w:val="22"/></w:rPr><w:t xml:space="preserve"> 里的 </w:t></w:r><w:r><w:rPr><w:rFonts w:ascii="Consolas" w:hAnsi="Consolas" w:eastAsia="微软雅黑"/><w:color w:val="333333"/><w:sz w:val="22"/></w:rPr><w:t>environment:</w:t></w:r><w:r><w:rPr><w:rFonts w:ascii="微软雅黑" w:hAnsi="微软雅黑" w:eastAsia="微软雅黑"/><w:sz w:val="22"/></w:rPr><w:t xml:space="preserve"> 到底是什么。它是&quot;Docker 的菜谱&quot;里的一份&quot;注入清单&quot;：Docker 启动容器时，会把这个清单里写的每一对 </w:t></w:r><w:r><w:rPr><w:rFonts w:ascii="Consolas" w:hAnsi="Consolas" w:eastAsia="微软雅黑"/><w:color w:val="333333"/><w:sz w:val="22"/></w:rPr><w:t>键: 值</w:t></w:r><w:r><w:rPr><w:rFonts w:ascii="微软雅黑" w:hAnsi="微软雅黑" w:eastAsia="微软雅黑"/><w:sz w:val="22"/></w:rPr><w:t xml:space="preserve"> 变成容器内部的&quot;环境变量&quot;（Environment Variable）。环境变量可以理解为&quot;给进程的一张小纸条&quot;——程序运行时问&quot;数据库密码是多少&quot;，系统就从这张小纸条上读。把 </w:t></w:r><w:r><w:rPr><w:rFonts w:ascii="Consolas" w:hAnsi="Consolas" w:eastAsia="微软雅黑"/><w:color w:val="333333"/><w:sz w:val="22"/></w:rPr><w:t>POSTGRES_PASSWORD: k3str4</w:t></w:r><w:r><w:rPr><w:rFonts w:ascii="微软雅黑" w:hAnsi="微软雅黑" w:eastAsia="微软雅黑"/><w:sz w:val="22"/></w:rPr><w:t xml:space="preserve"> 写在这里，等于告诉 Docker：&quot;启动 Kestra 容器时，往它口袋里塞一张写着 k3str4 的纸条。&quot;</w:t></w:r></w:p><w:p w14:paraId="558C0538"><w:pPr><w:spacing w:after="120"/></w:pPr></w:p><w:p w14:paraId="5560F4B6"><w:r><w:rPr><w:rFonts w:ascii="微软雅黑" w:hAnsi="微软雅黑" w:eastAsia="微软雅黑"/><w:sz w:val="22"/></w:rPr><w:t>改完后要重启容器才能生效（这一点非常重要，后面 0.4 和 8.3 会反复出现）：因为 Docker 只在启动容器的那一刻读取这份清单，容器一旦跑起来，改文件不会影响已经在跑的容器。重启命令：</w:t></w:r></w:p><w:p w14:paraId="15B88DC6"><w:pPr><w:spacing w:after="120"/></w:pPr></w:p><w:p w14:paraId="5CA78A55"><w:pPr><w:shd w:val="clear" w:color="auto" w:fill="F2F2F2"/><w:spacing w:before="0" w:after="0"/><w:ind w:left="283"/></w:pPr><w:r><w:rPr><w:rFonts w:ascii="Consolas" w:hAnsi="Consolas" w:eastAsia="微软雅黑"/><w:sz w:val="19"/></w:rPr><w:t>cd <项目根目录>\kestra</w:t></w:r></w:p><w:p w14:paraId="1F0D6CD1"><w:pPr><w:shd w:val="clear" w:color="auto" w:fill="F2F2F2"/><w:spacing w:before="0" w:after="0"/><w:ind w:left="283"/></w:pPr><w:r><w:rPr><w:rFonts w:ascii="Consolas" w:hAnsi="Consolas" w:eastAsia="微软雅黑"/><w:sz w:val="19"/></w:rPr><w:t>docker compose down</w:t></w:r></w:p><w:p w14:paraId="70CC0F17"><w:pPr><w:shd w:val="clear" w:color="auto" w:fill="F2F2F2"/><w:spacing w:before="0" w:after="0"/><w:ind w:left="283"/></w:pPr><w:r><w:rPr><w:rFonts w:ascii="Consolas" w:hAnsi="Consolas" w:eastAsia="微软雅黑"/><w:sz w:val="19"/></w:rPr><w:t>docker compose up -d</w:t></w:r></w:p><w:p w14:paraId="30CBB4C0"><w:pPr><w:spacing w:after="120"/></w:pPr></w:p><w:p w14:paraId="061610FB"><w:r><w:rPr><w:rFonts w:ascii="微软雅黑" w:hAnsi="微软雅黑" w:eastAsia="微软雅黑"/><w:sz w:val="22"/></w:rPr><w:t xml:space="preserve">第二处改动是 Kestra 里的 Flow。把 </w:t></w:r><w:r><w:rPr><w:rFonts w:ascii="Consolas" w:hAnsi="Consolas" w:eastAsia="微软雅黑"/><w:color w:val="333333"/><w:sz w:val="22"/></w:rPr><w:t>env:</w:t></w:r><w:r><w:rPr><w:rFonts w:ascii="微软雅黑" w:hAnsi="微软雅黑" w:eastAsia="微软雅黑"/><w:sz w:val="22"/></w:rPr><w:t xml:space="preserve"> 部分从写死的明文密码，改成引用环境变量：</w:t></w:r></w:p><w:p w14:paraId="78E21B3E"><w:pPr><w:spacing w:after="120"/></w:pPr></w:p><w:p w14:paraId="0E27FEB2"><w:pPr><w:shd w:val="clear" w:color="auto" w:fill="F2F2F2"/><w:spacing w:before="0" w:after="0"/><w:ind w:left="283"/></w:pPr><w:r><w:rPr><w:rFonts w:ascii="Consolas" w:hAnsi="Consolas" w:eastAsia="微软雅黑"/><w:sz w:val="19"/></w:rPr><w:t xml:space="preserve">    env:</w:t></w:r></w:p><w:p w14:paraId="4463E1A1"><w:pPr><w:shd w:val="clear" w:color="auto" w:fill="F2F2F2"/><w:spacing w:before="0" w:after="0"/><w:ind w:left="283"/></w:pPr><w:r><w:rPr><w:rFonts w:ascii="Consolas" w:hAnsi="Consolas" w:eastAsia="微软雅黑"/><w:sz w:val="19"/></w:rPr><w:t xml:space="preserve">      DATACONTRACT_POSTGRES_USERNAME: kestra</w:t></w:r></w:p><w:p w14:paraId="2A088431"><w:pPr><w:shd w:val="clear" w:color="auto" w:fill="F2F2F2"/><w:spacing w:before="0" w:after="0"/><w:ind w:left="283"/></w:pPr><w:r><w:rPr><w:rFonts w:ascii="Consolas" w:hAnsi="Consolas" w:eastAsia="微软雅黑"/><w:sz w:val="19"/></w:rPr><w:t xml:space="preserve">      DATACONTRACT_POSTGRES_PASSWORD: &quot;{{ env('POSTGRES_PASSWORD') }}&quot;</w:t></w:r></w:p><w:p w14:paraId="35963F8C"><w:pPr><w:spacing w:after="120"/></w:pPr></w:p><w:p w14:paraId="2360FF34"><w:r><w:rPr><w:rFonts w:ascii="微软雅黑" w:hAnsi="微软雅黑" w:eastAsia="微软雅黑"/><w:sz w:val="22"/></w:rPr><w:t xml:space="preserve">第三处改动是 Kestra Files 里的契约文件。找到 </w:t></w:r><w:r><w:rPr><w:rFonts w:ascii="Consolas" w:hAnsi="Consolas" w:eastAsia="微软雅黑"/><w:color w:val="333333"/><w:sz w:val="22"/></w:rPr><w:t>servers:</w:t></w:r><w:r><w:rPr><w:rFonts w:ascii="微软雅黑" w:hAnsi="微软雅黑" w:eastAsia="微软雅黑"/><w:sz w:val="22"/></w:rPr><w:t xml:space="preserve"> 下的 </w:t></w:r><w:r><w:rPr><w:rFonts w:ascii="Consolas" w:hAnsi="Consolas" w:eastAsia="微软雅黑"/><w:color w:val="333333"/><w:sz w:val="22"/></w:rPr><w:t>postgres:</w:t></w:r><w:r><w:rPr><w:rFonts w:ascii="微软雅黑" w:hAnsi="微软雅黑" w:eastAsia="微软雅黑"/><w:sz w:val="22"/></w:rPr><w:t xml:space="preserve"> 部分，删掉 </w:t></w:r><w:r><w:rPr><w:rFonts w:ascii="Consolas" w:hAnsi="Consolas" w:eastAsia="微软雅黑"/><w:color w:val="333333"/><w:sz w:val="22"/></w:rPr><w:t>password: k3str4</w:t></w:r><w:r><w:rPr><w:rFonts w:ascii="微软雅黑" w:hAnsi="微软雅黑" w:eastAsia="微软雅黑"/><w:sz w:val="22"/></w:rPr><w:t xml:space="preserve"> 这一行，只保留 </w:t></w:r><w:r><w:rPr><w:rFonts w:ascii="Consolas" w:hAnsi="Consolas" w:eastAsia="微软雅黑"/><w:color w:val="333333"/><w:sz w:val="22"/></w:rPr><w:t>user: kestra</w:t></w:r><w:r><w:rPr><w:rFonts w:ascii="微软雅黑" w:hAnsi="微软雅黑" w:eastAsia="微软雅黑"/><w:sz w:val="22"/></w:rPr><w:t>。</w:t></w:r></w:p><w:p w14:paraId="6D4D6588"><w:pPr><w:spacing w:after="120"/></w:pPr></w:p><w:p w14:paraId="132EA889"><w:r><w:rPr><w:rFonts w:ascii="微软雅黑" w:hAnsi="微软雅黑" w:eastAsia="微软雅黑"/><w:sz w:val="22"/></w:rPr><w:t xml:space="preserve">逻辑链条是这样的：契约文件里不写密码 → datacontract-cli 连接 PostgreSQL 时会优先读取环境变量 </w:t></w:r><w:r><w:rPr><w:rFonts w:ascii="Consolas" w:hAnsi="Consolas" w:eastAsia="微软雅黑"/><w:color w:val="333333"/><w:sz w:val="22"/></w:rPr><w:t>DATACONTRACT_POSTGRES_PASSWORD</w:t></w:r><w:r><w:rPr><w:rFonts w:ascii="微软雅黑" w:hAnsi="微软雅黑" w:eastAsia="微软雅黑"/><w:sz w:val="22"/></w:rPr><w:t xml:space="preserve"> → Flow 的 </w:t></w:r><w:r><w:rPr><w:rFonts w:ascii="Consolas" w:hAnsi="Consolas" w:eastAsia="微软雅黑"/><w:color w:val="333333"/><w:sz w:val="22"/></w:rPr><w:t>env:</w:t></w:r><w:r><w:rPr><w:rFonts w:ascii="微软雅黑" w:hAnsi="微软雅黑" w:eastAsia="微软雅黑"/><w:sz w:val="22"/></w:rPr><w:t xml:space="preserve"> 负责在任务容器里设置这个变量 → Flow 里的值又来自 Kestra 容器的环境变量 </w:t></w:r><w:r><w:rPr><w:rFonts w:ascii="Consolas" w:hAnsi="Consolas" w:eastAsia="微软雅黑"/><w:color w:val="333333"/><w:sz w:val="22"/></w:rPr><w:t>POSTGRES_PASSWORD</w:t></w:r><w:r><w:rPr><w:rFonts w:ascii="微软雅黑" w:hAnsi="微软雅黑" w:eastAsia="微软雅黑"/><w:sz w:val="22"/></w:rPr><w:t>。链条设计得很美：密码从&quot;写死在文件里&quot;变成了&quot;存在容器的环境变量里&quot;。</w:t></w:r></w:p><w:p w14:paraId="3A80AA70"><w:pPr><w:spacing w:after="120"/></w:pPr></w:p><w:p w14:paraId="3B27BA3F"><w:r><w:rPr><w:rFonts w:ascii="微软雅黑" w:hAnsi="微软雅黑" w:eastAsia="微软雅黑"/><w:sz w:val="22"/></w:rPr><w:t>但执行结果打脸了。点击 Execute，Kestra 日志里出现了这个报错（原封不动）：</w:t></w:r></w:p><w:p w14:paraId="0CD1DFBD"><w:pPr><w:spacing w:after="120"/></w:pPr></w:p><w:p w14:paraId="04095DFD"><w:pPr><w:shd w:val="clear" w:color="auto" w:fill="F2F2F2"/><w:spacing w:before="0" w:after="0"/><w:ind w:left="283"/></w:pPr><w:r><w:rPr><w:rFonts w:ascii="Consolas" w:hAnsi="Consolas" w:eastAsia="微软雅黑"/><w:sz w:val="19"/></w:rPr><w:t>2026-09-20T04:21:43.791047Z INFO │ failed │ missing_env_DATACON… │                      │ Required              │</w:t></w:r></w:p><w:p w14:paraId="7D96B7C7"><w:pPr><w:shd w:val="clear" w:color="auto" w:fill="F2F2F2"/><w:spacing w:before="0" w:after="0"/><w:ind w:left="283"/></w:pPr><w:r><w:rPr><w:rFonts w:ascii="Consolas" w:hAnsi="Consolas" w:eastAsia="微软雅黑"/><w:sz w:val="19"/></w:rPr><w:t>2026-09-20T04:21:43.791115Z INFO │        │                      │                      │ configuration         │</w:t></w:r></w:p><w:p w14:paraId="50877BBC"><w:pPr><w:shd w:val="clear" w:color="auto" w:fill="F2F2F2"/><w:spacing w:before="0" w:after="0"/><w:ind w:left="283"/></w:pPr><w:r><w:rPr><w:rFonts w:ascii="Consolas" w:hAnsi="Consolas" w:eastAsia="微软雅黑"/><w:sz w:val="19"/></w:rPr><w:t>2026-09-20T04:21:43.791165Z INFO │        │                      │                      │ DATACONTRACT_POSTGRE… │</w:t></w:r></w:p><w:p w14:paraId="6E8ABD65"><w:pPr><w:shd w:val="clear" w:color="auto" w:fill="F2F2F2"/><w:spacing w:before="0" w:after="0"/><w:ind w:left="283"/></w:pPr><w:r><w:rPr><w:rFonts w:ascii="Consolas" w:hAnsi="Consolas" w:eastAsia="微软雅黑"/><w:sz w:val="19"/></w:rPr><w:t>2026-09-20T04:21:43.791215Z INFO │        │                      │                      │ is not set. Set the   │</w:t></w:r></w:p><w:p w14:paraId="57A61E82"><w:pPr><w:shd w:val="clear" w:color="auto" w:fill="F2F2F2"/><w:spacing w:before="0" w:after="0"/><w:ind w:left="283"/></w:pPr><w:r><w:rPr><w:rFonts w:ascii="Consolas" w:hAnsi="Consolas" w:eastAsia="微软雅黑"/><w:sz w:val="19"/></w:rPr><w:t>2026-09-20T04:21:43.791264Z INFO │        │                      │                      │ environment variable  │</w:t></w:r></w:p><w:p w14:paraId="4AF8D42F"><w:pPr><w:shd w:val="clear" w:color="auto" w:fill="F2F2F2"/><w:spacing w:before="0" w:after="0"/><w:ind w:left="283"/></w:pPr><w:r><w:rPr><w:rFonts w:ascii="Consolas" w:hAnsi="Consolas" w:eastAsia="微软雅黑"/><w:sz w:val="19"/></w:rPr><w:t>2026-09-20T04:21:43.791315Z INFO │        │                      │                      │ or pass it via        │</w:t></w:r></w:p><w:p w14:paraId="0430AD29"><w:pPr><w:shd w:val="clear" w:color="auto" w:fill="F2F2F2"/><w:spacing w:before="0" w:after="0"/><w:ind w:left="283"/></w:pPr><w:r><w:rPr><w:rFonts w:ascii="Consolas" w:hAnsi="Consolas" w:eastAsia="微软雅黑"/><w:sz w:val="19"/></w:rPr><w:t>2026-09-20T04:21:43.791369Z INFO │        │                      │                      │ DataContract(config=… │</w:t></w:r></w:p><w:p w14:paraId="4C164E43"><w:pPr><w:shd w:val="clear" w:color="auto" w:fill="F2F2F2"/><w:spacing w:before="0" w:after="0"/><w:ind w:left="283"/></w:pPr><w:r><w:rPr><w:rFonts w:ascii="Consolas" w:hAnsi="Consolas" w:eastAsia="微软雅黑"/><w:sz w:val="19"/></w:rPr><w:t>2026-09-20T04:21:43.791427Z INFO │        │                      │                      │ to connect to         │</w:t></w:r></w:p><w:p w14:paraId="7F8CC2BF"><w:pPr><w:shd w:val="clear" w:color="auto" w:fill="F2F2F2"/><w:spacing w:before="0" w:after="0"/><w:ind w:left="283"/></w:pPr><w:r><w:rPr><w:rFonts w:ascii="Consolas" w:hAnsi="Consolas" w:eastAsia="微软雅黑"/><w:sz w:val="19"/></w:rPr><w:t>2026-09-20T04:21:43.791483Z INFO │        │                      │                      │ postgres.             │</w:t></w:r></w:p><w:p w14:paraId="15CCB974"><w:pPr><w:spacing w:after="120"/></w:pPr></w:p><w:p w14:paraId="0F40DB13"><w:r><w:rPr><w:rFonts w:ascii="微软雅黑" w:hAnsi="微软雅黑" w:eastAsia="微软雅黑"/><w:sz w:val="22"/></w:rPr><w:t>报错的核心句是这一行：</w:t></w:r></w:p><w:p w14:paraId="4CEA0707"><w:pPr><w:spacing w:after="120"/></w:pPr></w:p><w:p w14:paraId="337E1D16"><w:pPr><w:shd w:val="clear" w:color="auto" w:fill="F2F2F2"/><w:spacing w:before="0" w:after="0"/><w:ind w:left="283"/></w:pPr><w:r><w:rPr><w:rFonts w:ascii="Consolas" w:hAnsi="Consolas" w:eastAsia="微软雅黑"/><w:sz w:val="19"/></w:rPr><w:t>missing_env_DATACONTRACT_POSTGRES_PASSWORD: Required configuration DATACONTRACT_POSTGRES_PASSWORD is not set.</w:t></w:r></w:p><w:p w14:paraId="2747724C"><w:pPr><w:spacing w:after="120"/></w:pPr></w:p><w:p w14:paraId="567756B9"><w:r><w:rPr><w:rFonts w:ascii="微软雅黑" w:hAnsi="微软雅黑" w:eastAsia="微软雅黑"/><w:sz w:val="22"/></w:rPr><w:t xml:space="preserve">意思是：datacontract 在任务容器里找不到 </w:t></w:r><w:r><w:rPr><w:rFonts w:ascii="Consolas" w:hAnsi="Consolas" w:eastAsia="微软雅黑"/><w:color w:val="333333"/><w:sz w:val="22"/></w:rPr><w:t>DATACONTRACT_POSTGRES_PASSWORD</w:t></w:r><w:r><w:rPr><w:rFonts w:ascii="微软雅黑" w:hAnsi="微软雅黑" w:eastAsia="微软雅黑"/><w:sz w:val="22"/></w:rPr><w:t xml:space="preserve"> 这个环境变量。也就是说，Flow 里 </w:t></w:r><w:r><w:rPr><w:rFonts w:ascii="Consolas" w:hAnsi="Consolas" w:eastAsia="微软雅黑"/><w:color w:val="333333"/><w:sz w:val="22"/></w:rPr><w:t>{{ env('POSTGRES_PASSWORD') }}</w:t></w:r><w:r><w:rPr><w:rFonts w:ascii="微软雅黑" w:hAnsi="微软雅黑" w:eastAsia="微软雅黑"/><w:sz w:val="22"/></w:rPr><w:t xml:space="preserve"> 没有解析出值——它渲染成了空字符串，于是传给任务容器的密码是空的。</w:t></w:r></w:p><w:p w14:paraId="15BD8537"><w:pPr><w:spacing w:after="120"/></w:pPr></w:p><w:p w14:paraId="4BD9116E"><w:r><w:rPr><w:rFonts w:ascii="微软雅黑" w:hAnsi="微软雅黑" w:eastAsia="微软雅黑"/><w:sz w:val="22"/></w:rPr><w:t>用财务类比：这就像你给分公司发了一份指令&quot;密码从总部的保险柜拿&quot;，分公司照做了，却发现保险柜是空的——问题不在&quot;拿&quot;的动作，而在&quot;保险柜里根本没放进去&quot;。</w:t></w:r></w:p><w:p w14:paraId="1AEE7793"><w:pPr><w:spacing w:after="120"/></w:pPr></w:p><w:p w14:paraId="5AA91509"><w:r><w:rPr><w:rFonts w:ascii="微软雅黑" w:hAnsi="微软雅黑" w:eastAsia="微软雅黑"/><w:b/><w:sz w:val="22"/></w:rPr><w:t>闭环小结（版本1）</w:t></w:r><w:r><w:rPr><w:rFonts w:ascii="微软雅黑" w:hAnsi="微软雅黑" w:eastAsia="微软雅黑"/><w:sz w:val="22"/></w:rPr><w:t>：因为想让密码不落盘 → 所以用 docker-compose 注入 POSTGRES_PASSWORD + Flow 用 env() 引用 → 结果报 missing_env，env() 渲染成空 → 说明问题出在&quot;Kestra 读不到这个环境变量&quot;，不是密码本身的问题。</w:t></w:r></w:p><w:p w14:paraId="2FECB20F"><w:pPr><w:spacing w:after="120"/></w:pPr></w:p><w:p w14:paraId="1520B5E6"><w:pPr><w:pStyle w:val="5"/></w:pPr><w:r><w:rPr><w:rFonts w:ascii="微软雅黑" w:hAnsi="微软雅黑" w:eastAsia="微软雅黑"/><w:b/><w:color w:val="404040"/><w:sz w:val="26"/></w:rPr><w:t>0.3.2 诊断：docker exec 验证环境变量存在</w:t></w:r></w:p><w:p w14:paraId="1EB7802D"><w:pPr><w:spacing w:after="120"/></w:pPr></w:p><w:p w14:paraId="4289DE65"><w:r><w:rPr><w:rFonts w:ascii="微软雅黑" w:hAnsi="微软雅黑" w:eastAsia="微软雅黑"/><w:sz w:val="22"/></w:rPr><w:t>面对报错，第一步不是瞎猜，而是验证&quot;容器里到底有没有这张纸条&quot;。实录里的诊断命令是：</w:t></w:r></w:p><w:p w14:paraId="7A84A856"><w:pPr><w:spacing w:after="120"/></w:pPr></w:p><w:p w14:paraId="64D602D9"><w:pPr><w:shd w:val="clear" w:color="auto" w:fill="F2F2F2"/><w:spacing w:before="0" w:after="0"/><w:ind w:left="283"/></w:pPr><w:r><w:rPr><w:rFonts w:ascii="Consolas" w:hAnsi="Consolas" w:eastAsia="微软雅黑"/><w:sz w:val="19"/></w:rPr><w:t>docker exec -it kestra-kestra-1 env | findstr POSTGRES</w:t></w:r></w:p><w:p w14:paraId="3B571FCB"><w:pPr><w:spacing w:after="120"/></w:pPr></w:p><w:p w14:paraId="5EE254FF"><w:r><w:rPr><w:rFonts w:ascii="微软雅黑" w:hAnsi="微软雅黑" w:eastAsia="微软雅黑"/><w:sz w:val="22"/></w:rPr><w:t>先解释这条命令在干什么。</w:t></w:r><w:r><w:rPr><w:rFonts w:ascii="Consolas" w:hAnsi="Consolas" w:eastAsia="微软雅黑"/><w:color w:val="333333"/><w:sz w:val="22"/></w:rPr><w:t>docker exec</w:t></w:r><w:r><w:rPr><w:rFonts w:ascii="微软雅黑" w:hAnsi="微软雅黑" w:eastAsia="微软雅黑"/><w:sz w:val="22"/></w:rPr><w:t xml:space="preserve"> 是&quot;进入一个正在运行的容器内部执行命令&quot;；</w:t></w:r><w:r><w:rPr><w:rFonts w:ascii="Consolas" w:hAnsi="Consolas" w:eastAsia="微软雅黑"/><w:color w:val="333333"/><w:sz w:val="22"/></w:rPr><w:t>-it</w:t></w:r><w:r><w:rPr><w:rFonts w:ascii="微软雅黑" w:hAnsi="微软雅黑" w:eastAsia="微软雅黑"/><w:sz w:val="22"/></w:rPr><w:t xml:space="preserve"> 是交互模式；</w:t></w:r><w:r><w:rPr><w:rFonts w:ascii="Consolas" w:hAnsi="Consolas" w:eastAsia="微软雅黑"/><w:color w:val="333333"/><w:sz w:val="22"/></w:rPr><w:t>env</w:t></w:r><w:r><w:rPr><w:rFonts w:ascii="微软雅黑" w:hAnsi="微软雅黑" w:eastAsia="微软雅黑"/><w:sz w:val="22"/></w:rPr><w:t xml:space="preserve"> 是 Linux 命令，列出容器里所有环境变量；</w:t></w:r><w:r><w:rPr><w:rFonts w:ascii="Consolas" w:hAnsi="Consolas" w:eastAsia="微软雅黑"/><w:color w:val="333333"/><w:sz w:val="22"/></w:rPr><w:t>| findstr POSTGRES</w:t></w:r><w:r><w:rPr><w:rFonts w:ascii="微软雅黑" w:hAnsi="微软雅黑" w:eastAsia="微软雅黑"/><w:sz w:val="22"/></w:rPr><w:t xml:space="preserve"> 是 Windows 的过滤，只显示名字里带 POSTGRES 的行。整条命令翻译过来就是：&quot;钻进 Kestra 容器里，把所有环境变量翻出来，只看跟 POSTGRES 有关的。&quot;</w:t></w:r></w:p><w:p w14:paraId="67E675D7"><w:pPr><w:spacing w:after="120"/></w:pPr></w:p><w:p w14:paraId="3329639A"><w:r><w:rPr><w:rFonts w:ascii="微软雅黑" w:hAnsi="微软雅黑" w:eastAsia="微软雅黑"/><w:sz w:val="22"/></w:rPr><w:t>结果输出是：</w:t></w:r></w:p><w:p w14:paraId="01933E71"><w:pPr><w:spacing w:after="120"/></w:pPr></w:p><w:p w14:paraId="326EFBFE"><w:pPr><w:shd w:val="clear" w:color="auto" w:fill="F2F2F2"/><w:spacing w:before="0" w:after="0"/><w:ind w:left="283"/></w:pPr><w:r><w:rPr><w:rFonts w:ascii="Consolas" w:hAnsi="Consolas" w:eastAsia="微软雅黑"/><w:sz w:val="19"/></w:rPr><w:t>POSTGRES_PASSWORD=k3str4</w:t></w:r></w:p><w:p w14:paraId="23A08CEA"><w:pPr><w:spacing w:after="120"/></w:pPr></w:p><w:p w14:paraId="1E727B3C"><w:r><w:rPr><w:rFonts w:ascii="微软雅黑" w:hAnsi="微软雅黑" w:eastAsia="微软雅黑"/><w:sz w:val="22"/></w:rPr><w:t>纸条在！环境变量确实注入成功了。那么问题就锁定了：</w:t></w:r><w:r><w:rPr><w:rFonts w:ascii="微软雅黑" w:hAnsi="微软雅黑" w:eastAsia="微软雅黑"/><w:b/><w:sz w:val="22"/></w:rPr><w:t>不是 Docker 没传进去，而是 Kestra 的 `env()` 函数读不到它。</w:t></w:r></w:p><w:p w14:paraId="305DDB85"><w:pPr><w:spacing w:after="120"/></w:pPr></w:p><w:p w14:paraId="04AB728B"><w:r><w:rPr><w:rFonts w:ascii="微软雅黑" w:hAnsi="微软雅黑" w:eastAsia="微软雅黑"/><w:sz w:val="22"/></w:rPr><w:t xml:space="preserve">这就要讲 Kestra 的一个安全设计。Kestra 的 </w:t></w:r><w:r><w:rPr><w:rFonts w:ascii="Consolas" w:hAnsi="Consolas" w:eastAsia="微软雅黑"/><w:color w:val="333333"/><w:sz w:val="22"/></w:rPr><w:t>env()</w:t></w:r><w:r><w:rPr><w:rFonts w:ascii="微软雅黑" w:hAnsi="微软雅黑" w:eastAsia="微软雅黑"/><w:sz w:val="22"/></w:rPr><w:t xml:space="preserve"> 模板函数，默认只允许访问</w:t></w:r><w:r><w:rPr><w:rFonts w:ascii="微软雅黑" w:hAnsi="微软雅黑" w:eastAsia="微软雅黑"/><w:b/><w:sz w:val="22"/></w:rPr><w:t>以 `KESTRA_` 开头</w:t></w:r><w:r><w:rPr><w:rFonts w:ascii="微软雅黑" w:hAnsi="微软雅黑" w:eastAsia="微软雅黑"/><w:sz w:val="22"/></w:rPr><w:t>的环境变量，其他变量会被安全过滤掉，渲染为空字符串。为什么这么设计？因为 Kestra 作为调度平台，会执行别人写的 Flow——如果不加限制，任何一个 Flow 都能把容器里的所有环境变量读出来，包括数据库密码、云厂商密钥、API token，那环境变量就白设了。这就像财务部的密级文件管理制度：不是所有文件所有员工都能看，默认只有&quot;密级文件&quot;（KESTRA_ 前缀）可以随手翻阅，普通文件要申请权限。</w:t></w:r></w:p><w:p w14:paraId="4BEDDC60"><w:pPr><w:spacing w:after="120"/></w:pPr></w:p><w:p w14:paraId="2C79235C"><w:r><w:rPr><w:rFonts w:ascii="微软雅黑" w:hAnsi="微软雅黑" w:eastAsia="微软雅黑"/><w:b/><w:sz w:val="22"/></w:rPr><w:t>闭环小结（诊断）</w:t></w:r><w:r><w:rPr><w:rFonts w:ascii="微软雅黑" w:hAnsi="微软雅黑" w:eastAsia="微软雅黑"/><w:sz w:val="22"/></w:rPr><w:t>：因为 docker exec 验证出 POSTGRES_PASSWORD=k3str4 确实在容器里 → 所以排除&quot;注入失败&quot; → 锁定根因是 Kestra env() 的白名单限制 → 下一步要给白名单&quot;开后门&quot;。</w:t></w:r></w:p><w:p w14:paraId="59195FF1"><w:pPr><w:spacing w:after="120"/></w:pPr></w:p><w:p w14:paraId="701EE1C0"><w:pPr><w:pStyle w:val="5"/></w:pPr><w:r><w:rPr><w:rFonts w:ascii="微软雅黑" w:hAnsi="微软雅黑" w:eastAsia="微软雅黑"/><w:b/><w:color w:val="404040"/><w:sz w:val="26"/></w:rPr><w:t>0.3.3 版本2：加 variables.env 白名单 → 仍失败</w:t></w:r></w:p><w:p w14:paraId="5B32AE94"><w:pPr><w:spacing w:after="120"/></w:pPr></w:p><w:p w14:paraId="58A751B6"><w:r><w:rPr><w:rFonts w:ascii="微软雅黑" w:hAnsi="微软雅黑" w:eastAsia="微软雅黑"/><w:sz w:val="22"/></w:rPr><w:t xml:space="preserve">既然知道了是白名单问题，那就把 POSTGRES_PASSWORD 加进白名单。Kestra 提供了一种配置方式：在 </w:t></w:r><w:r><w:rPr><w:rFonts w:ascii="Consolas" w:hAnsi="Consolas" w:eastAsia="微软雅黑"/><w:color w:val="333333"/><w:sz w:val="22"/></w:rPr><w:t>KESTRA_CONFIGURATION</w:t></w:r><w:r><w:rPr><w:rFonts w:ascii="微软雅黑" w:hAnsi="微软雅黑" w:eastAsia="微软雅黑"/><w:sz w:val="22"/></w:rPr><w:t xml:space="preserve"> 里加一个 </w:t></w:r><w:r><w:rPr><w:rFonts w:ascii="Consolas" w:hAnsi="Consolas" w:eastAsia="微软雅黑"/><w:color w:val="333333"/><w:sz w:val="22"/></w:rPr><w:t>variables.env</w:t></w:r><w:r><w:rPr><w:rFonts w:ascii="微软雅黑" w:hAnsi="微软雅黑" w:eastAsia="微软雅黑"/><w:sz w:val="22"/></w:rPr><w:t xml:space="preserve"> 块，声明&quot;允许哪些环境变量被 Flow 访问&quot;。改动如下（在原 docker-compose.yml 的 KESTRA_CONFIGURATION 里）：</w:t></w:r></w:p><w:p w14:paraId="797FECA3"><w:pPr><w:spacing w:after="120"/></w:pPr></w:p><w:p w14:paraId="7EB4EDA1"><w:pPr><w:shd w:val="clear" w:color="auto" w:fill="F2F2F2"/><w:spacing w:before="0" w:after="0"/><w:ind w:left="283"/></w:pPr><w:r><w:rPr><w:rFonts w:ascii="Consolas" w:hAnsi="Consolas" w:eastAsia="微软雅黑"/><w:sz w:val="19"/></w:rPr><w:t xml:space="preserve">      KESTRA_CONFIGURATION: |</w:t></w:r></w:p><w:p w14:paraId="6B33C032"><w:pPr><w:shd w:val="clear" w:color="auto" w:fill="F2F2F2"/><w:spacing w:before="0" w:after="0"/><w:ind w:left="283"/></w:pPr><w:r><w:rPr><w:rFonts w:ascii="Consolas" w:hAnsi="Consolas" w:eastAsia="微软雅黑"/><w:sz w:val="19"/></w:rPr><w:t xml:space="preserve">        datasources:</w:t></w:r></w:p><w:p w14:paraId="5B64E18E"><w:pPr><w:shd w:val="clear" w:color="auto" w:fill="F2F2F2"/><w:spacing w:before="0" w:after="0"/><w:ind w:left="283"/></w:pPr><w:r><w:rPr><w:rFonts w:ascii="Consolas" w:hAnsi="Consolas" w:eastAsia="微软雅黑"/><w:sz w:val="19"/></w:rPr><w:t xml:space="preserve">          postgres:</w:t></w:r></w:p><w:p w14:paraId="182368DC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url: jdbc:postgresql://postgres:5432/kestra</w:t></w:r></w:p><w:p w14:paraId="5F143C2C"><w:pPr><w:shd w:val="clear" w:color="auto" w:fill="F2F2F2"/><w:spacing w:before="0" w:after="0"/><w:ind w:left="283"/></w:pPr><w:r><w:rPr><w:rFonts w:ascii="Consolas" w:hAnsi="Consolas" w:eastAsia="微软雅黑"/><w:sz w:val="19"/></w:rPr><w:t xml:space="preserve">            driverClassName: org.postgresql.Driver</w:t></w:r></w:p><w:p w14:paraId="036D8C65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username: kestra</w:t></w:r></w:p><w:p w14:paraId="700B9FA8"><w:pPr><w:shd w:val="clear" w:color="auto" w:fill="F2F2F2"/><w:spacing w:before="0" w:after="0"/><w:ind w:left="283"/></w:pPr><w:r><w:rPr><w:rFonts w:ascii="Consolas" w:hAnsi="Consolas" w:eastAsia="微软雅黑"/><w:sz w:val="19"/></w:rPr><w:t xml:space="preserve">            password: k3str4</w:t></w:r></w:p><w:p w14:paraId="5410DC19"><w:pPr><w:shd w:val="clear" w:color="auto" w:fill="F2F2F2"/><w:spacing w:before="0" w:after="0"/><w:ind w:left="283"/></w:pPr><w:r><w:rPr><w:rFonts w:ascii="Consolas" w:hAnsi="Consolas" w:eastAsia="微软雅黑"/><w:sz w:val="19"/></w:rPr><w:t xml:space="preserve">        kestra:</w:t></w:r></w:p><w:p w14:paraId="71E0AC3A"><w:pPr><w:shd w:val="clear" w:color="auto" w:fill="F2F2F2"/><w:spacing w:before="0" w:after="0"/><w:ind w:left="283"/></w:pPr><w:r><w:rPr><w:rFonts w:ascii="Consolas" w:hAnsi="Consolas" w:eastAsia="微软雅黑"/><w:sz w:val="19"/></w:rPr><w:t xml:space="preserve">          variables:</w:t></w:r></w:p><w:p w14:paraId="040176D3"><w:pPr><w:shd w:val="clear" w:color="auto" w:fill="F2F2F2"/><w:spacing w:before="0" w:after="0"/><w:ind w:left="283"/></w:pPr><w:r><w:rPr><w:rFonts w:ascii="Consolas" w:hAnsi="Consolas" w:eastAsia="微软雅黑"/><w:sz w:val="19"/></w:rPr><w:t xml:space="preserve">            env:</w:t></w:r></w:p><w:p w14:paraId="61AC548B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- POSTGRES_PASSWORD</w:t></w:r></w:p><w:p w14:paraId="51B6671D"><w:pPr><w:shd w:val="clear" w:color="auto" w:fill="F2F2F2"/><w:spacing w:before="0" w:after="0"/><w:ind w:left="283"/></w:pPr><w:r><w:rPr><w:rFonts w:ascii="Consolas" w:hAnsi="Consolas" w:eastAsia="微软雅黑"/><w:sz w:val="19"/></w:rPr><w:t xml:space="preserve">          repository:</w:t></w:r></w:p><w:p w14:paraId="384B8D31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54F64346"><w:pPr><w:shd w:val="clear" w:color="auto" w:fill="F2F2F2"/><w:spacing w:before="0" w:after="0"/><w:ind w:left="283"/></w:pPr><w:r><w:rPr><w:rFonts w:ascii="Consolas" w:hAnsi="Consolas" w:eastAsia="微软雅黑"/><w:sz w:val="19"/></w:rPr><w:t xml:space="preserve">          storage:</w:t></w:r></w:p><w:p w14:paraId="6A7F2446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local</w:t></w:r></w:p><w:p w14:paraId="4DD52C14"><w:pPr><w:shd w:val="clear" w:color="auto" w:fill="F2F2F2"/><w:spacing w:before="0" w:after="0"/><w:ind w:left="283"/></w:pPr><w:r><w:rPr><w:rFonts w:ascii="Consolas" w:hAnsi="Consolas" w:eastAsia="微软雅黑"/><w:sz w:val="19"/></w:rPr><w:t xml:space="preserve">            local:</w:t></w:r></w:p><w:p w14:paraId="27E1188D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base-path: &quot;/app/storage&quot;</w:t></w:r></w:p><w:p w14:paraId="1AE2074E"><w:pPr><w:shd w:val="clear" w:color="auto" w:fill="F2F2F2"/><w:spacing w:before="0" w:after="0"/><w:ind w:left="283"/></w:pPr><w:r><w:rPr><w:rFonts w:ascii="Consolas" w:hAnsi="Consolas" w:eastAsia="微软雅黑"/><w:sz w:val="19"/></w:rPr><w:t xml:space="preserve">          queue:</w:t></w:r></w:p><w:p w14:paraId="626F9450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14D2C14C"><w:pPr><w:shd w:val="clear" w:color="auto" w:fill="F2F2F2"/><w:spacing w:before="0" w:after="0"/><w:ind w:left="283"/></w:pPr><w:r><w:rPr><w:rFonts w:ascii="Consolas" w:hAnsi="Consolas" w:eastAsia="微软雅黑"/><w:sz w:val="19"/></w:rPr><w:t xml:space="preserve">          tasks:</w:t></w:r></w:p><w:p w14:paraId="047799EB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tmp-dir:</w:t></w:r></w:p><w:p w14:paraId="3833C7AB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path: /tmp/kestra-wd/tmp</w:t></w:r></w:p><w:p w14:paraId="136AAD34"><w:pPr><w:shd w:val="clear" w:color="auto" w:fill="F2F2F2"/><w:spacing w:before="0" w:after="0"/><w:ind w:left="283"/></w:pPr><w:r><w:rPr><w:rFonts w:ascii="Consolas" w:hAnsi="Consolas" w:eastAsia="微软雅黑"/><w:sz w:val="19"/></w:rPr><w:t xml:space="preserve">          url: http://localhost:8080/</w:t></w:r></w:p><w:p w14:paraId="5D86D301"><w:pPr><w:spacing w:after="120"/></w:pPr></w:p><w:p w14:paraId="400BE0EC"><w:r><w:rPr><w:rFonts w:ascii="微软雅黑" w:hAnsi="微软雅黑" w:eastAsia="微软雅黑"/><w:sz w:val="22"/></w:rPr><w:t>保存后重启容器，再执行 Flow。结果呢？</w:t></w:r><w:r><w:rPr><w:rFonts w:ascii="微软雅黑" w:hAnsi="微软雅黑" w:eastAsia="微软雅黑"/><w:b/><w:sz w:val="22"/></w:rPr><w:t>还是同样的报错</w:t></w:r><w:r><w:rPr><w:rFonts w:ascii="微软雅黑" w:hAnsi="微软雅黑" w:eastAsia="微软雅黑"/><w:sz w:val="22"/></w:rPr><w:t>：</w:t></w:r><w:r><w:rPr><w:rFonts w:ascii="Consolas" w:hAnsi="Consolas" w:eastAsia="微软雅黑"/><w:color w:val="333333"/><w:sz w:val="22"/></w:rPr><w:t>missing_env_DATACONTRACT_POSTGRES_PASSWORD</w:t></w:r><w:r><w:rPr><w:rFonts w:ascii="微软雅黑" w:hAnsi="微软雅黑" w:eastAsia="微软雅黑"/><w:sz w:val="22"/></w:rPr><w:t>。</w:t></w:r></w:p><w:p w14:paraId="616DA77D"><w:pPr><w:spacing w:after="120"/></w:pPr></w:p><w:p w14:paraId="7B6E2778"><w:r><w:rPr><w:rFonts w:ascii="微软雅黑" w:hAnsi="微软雅黑" w:eastAsia="微软雅黑"/><w:sz w:val="22"/></w:rPr><w:t xml:space="preserve">这一步的教训非常关键，必须讲透 </w:t></w:r><w:r><w:rPr><w:rFonts w:ascii="微软雅黑" w:hAnsi="微软雅黑" w:eastAsia="微软雅黑"/><w:b/><w:sz w:val="22"/></w:rPr><w:t>variables.env 是配置层，不是注入层</w:t></w:r><w:r><w:rPr><w:rFonts w:ascii="微软雅黑" w:hAnsi="微软雅黑" w:eastAsia="微软雅黑"/><w:sz w:val="22"/></w:rPr><w:t>。</w:t></w:r><w:r><w:rPr><w:rFonts w:ascii="Consolas" w:hAnsi="Consolas" w:eastAsia="微软雅黑"/><w:color w:val="333333"/><w:sz w:val="22"/></w:rPr><w:t>variables.env</w:t></w:r><w:r><w:rPr><w:rFonts w:ascii="微软雅黑" w:hAnsi="微软雅黑" w:eastAsia="微软雅黑"/><w:sz w:val="22"/></w:rPr><w:t xml:space="preserve"> 白名单声明的是&quot;哪些环境变量可以被 Flow 模板访问&quot;——它管的是&quot;能不能读&quot;这个权限问题；但它</w:t></w:r><w:r><w:rPr><w:rFonts w:ascii="微软雅黑" w:hAnsi="微软雅黑" w:eastAsia="微软雅黑"/><w:b/><w:sz w:val="22"/></w:rPr><w:t>不负责把值注入到任务容器</w:t></w:r><w:r><w:rPr><w:rFonts w:ascii="微软雅黑" w:hAnsi="微软雅黑" w:eastAsia="微软雅黑"/><w:sz w:val="22"/></w:rPr><w:t xml:space="preserve">。我们的场景里，密码不是给 Kestra 自己用的，而是给 datacontract 所在的任务容器用的。任务容器是 Kestra 每次执行时临时拉起的另一个 Docker 容器（containerImage: python:3.12），它能不能拿到 </w:t></w:r><w:r><w:rPr><w:rFonts w:ascii="Consolas" w:hAnsi="Consolas" w:eastAsia="微软雅黑"/><w:color w:val="333333"/><w:sz w:val="22"/></w:rPr><w:t>DATACONTRACT_POSTGRES_PASSWORD</w:t></w:r><w:r><w:rPr><w:rFonts w:ascii="微软雅黑" w:hAnsi="微软雅黑" w:eastAsia="微软雅黑"/><w:sz w:val="22"/></w:rPr><w:t xml:space="preserve">，取决于 Flow 的 </w:t></w:r><w:r><w:rPr><w:rFonts w:ascii="Consolas" w:hAnsi="Consolas" w:eastAsia="微软雅黑"/><w:color w:val="333333"/><w:sz w:val="22"/></w:rPr><w:t>env:</w:t></w:r><w:r><w:rPr><w:rFonts w:ascii="微软雅黑" w:hAnsi="微软雅黑" w:eastAsia="微软雅黑"/><w:sz w:val="22"/></w:rPr><w:t xml:space="preserve"> 有没有给它设——而 Flow 的 </w:t></w:r><w:r><w:rPr><w:rFonts w:ascii="Consolas" w:hAnsi="Consolas" w:eastAsia="微软雅黑"/><w:color w:val="333333"/><w:sz w:val="22"/></w:rPr><w:t>env:</w:t></w:r><w:r><w:rPr><w:rFonts w:ascii="微软雅黑" w:hAnsi="微软雅黑" w:eastAsia="微软雅黑"/><w:sz w:val="22"/></w:rPr><w:t xml:space="preserve"> 又依赖 </w:t></w:r><w:r><w:rPr><w:rFonts w:ascii="Consolas" w:hAnsi="Consolas" w:eastAsia="微软雅黑"/><w:color w:val="333333"/><w:sz w:val="22"/></w:rPr><w:t>{{ env('POSTGRES_PASSWORD') }}</w:t></w:r><w:r><w:rPr><w:rFonts w:ascii="微软雅黑" w:hAnsi="微软雅黑" w:eastAsia="微软雅黑"/><w:sz w:val="22"/></w:rPr><w:t xml:space="preserve"> 在 Kestra 引擎里渲染出真实值。白名单只是&quot;允许读&quot;，但读取动作本身在版本2 里依然返回了空。</w:t></w:r></w:p><w:p w14:paraId="1DEB9521"><w:pPr><w:spacing w:after="120"/></w:pPr></w:p><w:p w14:paraId="6C77364C"><w:r><w:rPr><w:rFonts w:ascii="微软雅黑" w:hAnsi="微软雅黑" w:eastAsia="微软雅黑"/><w:sz w:val="22"/></w:rPr><w:t>用财务类比：这就像财务部的&quot;密级文件清单&quot;——你在清单上登记了某份文件&quot;可查阅&quot;，但这只代表&quot;有资格查&quot;，不代表&quot;文件已经送到你桌上&quot;。清单是权限层，送件是执行层，两层必须同时到位。</w:t></w:r></w:p><w:p w14:paraId="0CA5CD3C"><w:pPr><w:spacing w:after="120"/></w:pPr></w:p><w:p w14:paraId="41EC68FD"><w:r><w:rPr><w:rFonts w:ascii="微软雅黑" w:hAnsi="微软雅黑" w:eastAsia="微软雅黑"/><w:b/><w:sz w:val="22"/></w:rPr><w:t>闭环小结（版本2）</w:t></w:r><w:r><w:rPr><w:rFonts w:ascii="微软雅黑" w:hAnsi="微软雅黑" w:eastAsia="微软雅黑"/><w:sz w:val="22"/></w:rPr><w:t>：因为版本1 锁定是白名单问题 → 所以在 KESTRA_CONFIGURATION 加 variables.env 白名单 → 结果仍报 missing_env → 说明白名单只管&quot;能不能读&quot;，不管&quot;注入到任务容器&quot; → 两条路都走不通，必须换官方推荐的正规路径。</w:t></w:r></w:p><w:p w14:paraId="56DE08E0"><w:pPr><w:spacing w:after="120"/></w:pPr></w:p><w:p w14:paraId="6252CDDC"><w:pPr><w:pStyle w:val="5"/></w:pPr><w:r><w:rPr><w:rFonts w:ascii="微软雅黑" w:hAnsi="微软雅黑" w:eastAsia="微软雅黑"/><w:b/><w:color w:val="404040"/><w:sz w:val="26"/></w:rPr><w:t>【必须写 4.2 节：为什么 env() 和 variables.env 两条路都失败】</w:t></w:r></w:p><w:p w14:paraId="2E9B19E7"><w:pPr><w:spacing w:after="120"/></w:pPr></w:p><w:p w14:paraId="2EA8D589"><w:r><w:rPr><w:rFonts w:ascii="微软雅黑" w:hAnsi="微软雅黑" w:eastAsia="微软雅黑"/><w:sz w:val="22"/></w:rPr><w:t>把两条路的失败原因合在一起讲，才能看到全貌。</w:t></w:r></w:p><w:p w14:paraId="6BA289AF"><w:pPr><w:spacing w:after="120"/></w:pPr></w:p><w:p w14:paraId="06B5607E"><w:r><w:rPr><w:rFonts w:ascii="微软雅黑" w:hAnsi="微软雅黑" w:eastAsia="微软雅黑"/><w:sz w:val="22"/></w:rPr><w:t xml:space="preserve">第一条路 </w:t></w:r><w:r><w:rPr><w:rFonts w:ascii="Consolas" w:hAnsi="Consolas" w:eastAsia="微软雅黑"/><w:color w:val="333333"/><w:sz w:val="22"/></w:rPr><w:t>env('POSTGRES_PASSWORD')</w:t></w:r><w:r><w:rPr><w:rFonts w:ascii="微软雅黑" w:hAnsi="微软雅黑" w:eastAsia="微软雅黑"/><w:sz w:val="22"/></w:rPr><w:t xml:space="preserve"> 失败，是因为 Kestra 对 </w:t></w:r><w:r><w:rPr><w:rFonts w:ascii="Consolas" w:hAnsi="Consolas" w:eastAsia="微软雅黑"/><w:color w:val="333333"/><w:sz w:val="22"/></w:rPr><w:t>env()</w:t></w:r><w:r><w:rPr><w:rFonts w:ascii="微软雅黑" w:hAnsi="微软雅黑" w:eastAsia="微软雅黑"/><w:sz w:val="22"/></w:rPr><w:t xml:space="preserve"> 模板函数有安全限制：默认只允许访问以 </w:t></w:r><w:r><w:rPr><w:rFonts w:ascii="Consolas" w:hAnsi="Consolas" w:eastAsia="微软雅黑"/><w:color w:val="333333"/><w:sz w:val="22"/></w:rPr><w:t>KESTRA_</w:t></w:r><w:r><w:rPr><w:rFonts w:ascii="微软雅黑" w:hAnsi="微软雅黑" w:eastAsia="微软雅黑"/><w:sz w:val="22"/></w:rPr><w:t xml:space="preserve"> 开头的环境变量，其他变量会被过滤掉，渲染为空字符串。这是 Kestra 的安全设计——调度平台会执行不可信来源的 Flow，如果任何 Flow 都能把容器里的所有环境变量读出来，数据库密码、云密钥、API token 就全部裸奔了，环境变量机制形同虚设。所以它宁可&quot;误伤&quot;你的合法变量，也要默认关上门。</w:t></w:r></w:p><w:p w14:paraId="6B6B4983"><w:pPr><w:spacing w:after="120"/></w:pPr></w:p><w:p w14:paraId="7B758B1E"><w:r><w:rPr><w:rFonts w:ascii="微软雅黑" w:hAnsi="微软雅黑" w:eastAsia="微软雅黑"/><w:sz w:val="22"/></w:rPr><w:t xml:space="preserve">第二条路 </w:t></w:r><w:r><w:rPr><w:rFonts w:ascii="Consolas" w:hAnsi="Consolas" w:eastAsia="微软雅黑"/><w:color w:val="333333"/><w:sz w:val="22"/></w:rPr><w:t>variables.env</w:t></w:r><w:r><w:rPr><w:rFonts w:ascii="微软雅黑" w:hAnsi="微软雅黑" w:eastAsia="微软雅黑"/><w:sz w:val="22"/></w:rPr><w:t xml:space="preserve"> 白名单失败，是因为它属于配置层，不是注入层。它声明的是&quot;哪些环境变量可以被 Flow 模板访问&quot;这个权限，但它不负责把值注入到任务容器。权限给到位了，可值依然没人送——因为值要经过 Flow 的 </w:t></w:r><w:r><w:rPr><w:rFonts w:ascii="Consolas" w:hAnsi="Consolas" w:eastAsia="微软雅黑"/><w:color w:val="333333"/><w:sz w:val="22"/></w:rPr><w:t>env:</w:t></w:r><w:r><w:rPr><w:rFonts w:ascii="微软雅黑" w:hAnsi="微软雅黑" w:eastAsia="微软雅黑"/><w:sz w:val="22"/></w:rPr><w:t xml:space="preserve"> 传到任务容器，而 </w:t></w:r><w:r><w:rPr><w:rFonts w:ascii="Consolas" w:hAnsi="Consolas" w:eastAsia="微软雅黑"/><w:color w:val="333333"/><w:sz w:val="22"/></w:rPr><w:t>{{ env('POSTGRES_PASSWORD') }}</w:t></w:r><w:r><w:rPr><w:rFonts w:ascii="微软雅黑" w:hAnsi="微软雅黑" w:eastAsia="微软雅黑"/><w:sz w:val="22"/></w:rPr><w:t xml:space="preserve"> 在 Kestra 引擎里渲染时返回了空，空字符串被传进了任务容器，datacontract 自然报 missing_env。</w:t></w:r></w:p><w:p w14:paraId="574540F8"><w:pPr><w:spacing w:after="120"/></w:pPr></w:p><w:p w14:paraId="571ADAAA"><w:r><w:rPr><w:rFonts w:ascii="微软雅黑" w:hAnsi="微软雅黑" w:eastAsia="微软雅黑"/><w:sz w:val="22"/></w:rPr><w:t xml:space="preserve">正确的路径是 </w:t></w:r><w:r><w:rPr><w:rFonts w:ascii="Consolas" w:hAnsi="Consolas" w:eastAsia="微软雅黑"/><w:color w:val="333333"/><w:sz w:val="22"/></w:rPr><w:t>SECRET_</w:t></w:r><w:r><w:rPr><w:rFonts w:ascii="微软雅黑" w:hAnsi="微软雅黑" w:eastAsia="微软雅黑"/><w:sz w:val="22"/></w:rPr><w:t xml:space="preserve"> 前缀 + Base64：Kestra 启动时读取所有 </w:t></w:r><w:r><w:rPr><w:rFonts w:ascii="Consolas" w:hAnsi="Consolas" w:eastAsia="微软雅黑"/><w:color w:val="333333"/><w:sz w:val="22"/></w:rPr><w:t>SECRET_*</w:t></w:r><w:r><w:rPr><w:rFonts w:ascii="微软雅黑" w:hAnsi="微软雅黑" w:eastAsia="微软雅黑"/><w:sz w:val="22"/></w:rPr><w:t xml:space="preserve"> 环境变量，Base64 解码后放进内部的 Secret 存储，Flow 里用 </w:t></w:r><w:r><w:rPr><w:rFonts w:ascii="Consolas" w:hAnsi="Consolas" w:eastAsia="微软雅黑"/><w:color w:val="333333"/><w:sz w:val="22"/></w:rPr><w:t>{{ secret('KEY') }}</w:t></w:r><w:r><w:rPr><w:rFonts w:ascii="微软雅黑" w:hAnsi="微软雅黑" w:eastAsia="微软雅黑"/><w:sz w:val="22"/></w:rPr><w:t xml:space="preserve"> 读取。这是 Kestra 官方为社区版设计的 Secret 机制——用&quot;前缀 + 编码&quot;的约定，把密码和普通环境变量区分开，运行时才解码，保证密码不落地。</w:t></w:r></w:p><w:p w14:paraId="65BDFB3C"><w:pPr><w:spacing w:after="120"/></w:pPr></w:p><w:p w14:paraId="382E5CA4"><w:r><w:rPr><w:rFonts w:ascii="微软雅黑" w:hAnsi="微软雅黑" w:eastAsia="微软雅黑"/><w:sz w:val="22"/></w:rPr><w:t>用财务类比收束：这就像财务部的&quot;密级文件&quot;——不是所有文件都能随便看（env() 白名单），也不是在文件柜上贴个标签就能看（variables.env 只是登记了权限），必须走&quot;密级登记 + 加密信封&quot;（SECRET_ 前缀 + Base64 编码）才合规。前两条路，一个连资格都没有，一个只有资格没有文件，第三条路才是&quot;资格 + 文件 + 加密&quot;三者齐备。</w:t></w:r></w:p><w:p w14:paraId="260ABD24"><w:pPr><w:spacing w:after="120"/></w:pPr></w:p><w:p w14:paraId="48EF124A"><w:r><w:rPr><w:rFonts w:ascii="微软雅黑" w:hAnsi="微软雅黑" w:eastAsia="微软雅黑"/><w:b/><w:sz w:val="22"/></w:rPr><w:t>闭环小结（两条路）</w:t></w:r><w:r><w:rPr><w:rFonts w:ascii="微软雅黑" w:hAnsi="微软雅黑" w:eastAsia="微软雅黑"/><w:sz w:val="22"/></w:rPr><w:t>：因为 env() 有白名单限制、variables.env 只管权限不管注入 → 所以两条路都是&quot;部分生效、整体失败&quot; → 必须换成 Kestra 官方社区版 Secret 机制：SECRET_ 前缀 + Base64 编码 + secret() 函数。</w:t></w:r></w:p><w:p w14:paraId="4D2C56C3"><w:pPr><w:spacing w:after="120"/></w:pPr></w:p><w:p w14:paraId="02C76741"><w:pPr><w:pStyle w:val="5"/></w:pPr><w:r><w:rPr><w:rFonts w:ascii="微软雅黑" w:hAnsi="微软雅黑" w:eastAsia="微软雅黑"/><w:b/><w:color w:val="404040"/><w:sz w:val="26"/></w:rPr><w:t>0.3.4 版本3：改用 SECRET_ + Base64 → 成功</w:t></w:r></w:p><w:p w14:paraId="3E875F42"><w:pPr><w:spacing w:after="120"/></w:pPr></w:p><w:p w14:paraId="3F2D43F1"><w:r><w:rPr><w:rFonts w:ascii="微软雅黑" w:hAnsi="微软雅黑" w:eastAsia="微软雅黑"/><w:sz w:val="22"/></w:rPr><w:t>第三次尝试改用 Kestra 官方推荐的社区版 Secret 方案。核心机制是：</w:t></w:r><w:r><w:rPr><w:rFonts w:ascii="微软雅黑" w:hAnsi="微软雅黑" w:eastAsia="微软雅黑"/><w:b/><w:sz w:val="22"/></w:rPr><w:t>Kestra 启动时自动扫描所有 `SECRET_` 开头的环境变量，把它们 Base64 解码后放进内部的 Secret 存储，Flow 里用 `{{ secret('KEY') }}` 读取</w:t></w:r><w:r><w:rPr><w:rFonts w:ascii="微软雅黑" w:hAnsi="微软雅黑" w:eastAsia="微软雅黑"/><w:sz w:val="22"/></w:rPr><w:t>（secret 函数的参数不带 SECRET_ 前缀）。</w:t></w:r></w:p><w:p w14:paraId="340DB1BA"><w:pPr><w:spacing w:after="120"/></w:pPr></w:p><w:p w14:paraId="5D0A84C1"><w:r><w:rPr><w:rFonts w:ascii="微软雅黑" w:hAnsi="微软雅黑" w:eastAsia="微软雅黑"/><w:sz w:val="22"/></w:rPr><w:t>第一步，把密码编码成 Base64。在 PowerShell 执行：</w:t></w:r></w:p><w:p w14:paraId="3D26D3FC"><w:pPr><w:spacing w:after="120"/></w:pPr></w:p><w:p w14:paraId="62A0E564"><w:pPr><w:shd w:val="clear" w:color="auto" w:fill="F2F2F2"/><w:spacing w:before="0" w:after="0"/><w:ind w:left="283"/></w:pPr><w:r><w:rPr><w:rFonts w:ascii="Consolas" w:hAnsi="Consolas" w:eastAsia="微软雅黑"/><w:sz w:val="19"/></w:rPr><w:t>[Convert]::ToBase64String([Text.Encoding]::UTF8.GetBytes(&quot;k3str4&quot;))</w:t></w:r></w:p><w:p w14:paraId="4E3D552E"><w:pPr><w:spacing w:after="120"/></w:pPr></w:p><w:p w14:paraId="62ACA1AA"><w:r><w:rPr><w:rFonts w:ascii="微软雅黑" w:hAnsi="微软雅黑" w:eastAsia="微软雅黑"/><w:sz w:val="22"/></w:rPr><w:t xml:space="preserve">第二步，改 docker-compose.yml。删掉之前的 </w:t></w:r><w:r><w:rPr><w:rFonts w:ascii="Consolas" w:hAnsi="Consolas" w:eastAsia="微软雅黑"/><w:color w:val="333333"/><w:sz w:val="22"/></w:rPr><w:t>POSTGRES_PASSWORD: k3str4</w:t></w:r><w:r><w:rPr><w:rFonts w:ascii="微软雅黑" w:hAnsi="微软雅黑" w:eastAsia="微软雅黑"/><w:sz w:val="22"/></w:rPr><w:t xml:space="preserve">，删掉没用的 variables.env 块，新增一行 </w:t></w:r><w:r><w:rPr><w:rFonts w:ascii="Consolas" w:hAnsi="Consolas" w:eastAsia="微软雅黑"/><w:color w:val="333333"/><w:sz w:val="22"/></w:rPr><w:t>SECRET_POSTGRES_PASSWORD</w:t></w:r><w:r><w:rPr><w:rFonts w:ascii="微软雅黑" w:hAnsi="微软雅黑" w:eastAsia="微软雅黑"/><w:sz w:val="22"/></w:rPr><w:t>：</w:t></w:r></w:p><w:p w14:paraId="17ED517F"><w:pPr><w:spacing w:after="120"/></w:pPr></w:p><w:p w14:paraId="66BF0FAB"><w:pPr><w:shd w:val="clear" w:color="auto" w:fill="F2F2F2"/><w:spacing w:before="0" w:after="0"/><w:ind w:left="283"/></w:pPr><w:r><w:rPr><w:rFonts w:ascii="Consolas" w:hAnsi="Consolas" w:eastAsia="微软雅黑"/><w:sz w:val="19"/></w:rPr><w:t xml:space="preserve">    environment:</w:t></w:r></w:p><w:p w14:paraId="666DD9A0"><w:pPr><w:shd w:val="clear" w:color="auto" w:fill="F2F2F2"/><w:spacing w:before="0" w:after="0"/><w:ind w:left="283"/></w:pPr><w:r><w:rPr><w:rFonts w:ascii="Consolas" w:hAnsi="Consolas" w:eastAsia="微软雅黑"/><w:sz w:val="19"/></w:rPr><w:t xml:space="preserve">      SECRET_POSTGRES_PASSWORD: &quot;azNzdHI0&quot;</w:t></w:r></w:p><w:p w14:paraId="77E25C45"><w:pPr><w:shd w:val="clear" w:color="auto" w:fill="F2F2F2"/><w:spacing w:before="0" w:after="0"/><w:ind w:left="283"/></w:pPr><w:r><w:rPr><w:rFonts w:ascii="Consolas" w:hAnsi="Consolas" w:eastAsia="微软雅黑"/><w:sz w:val="19"/></w:rPr><w:t xml:space="preserve">      KESTRA_CONFIGURATION: |</w:t></w:r></w:p><w:p w14:paraId="37A44D40"><w:pPr><w:shd w:val="clear" w:color="auto" w:fill="F2F2F2"/><w:spacing w:before="0" w:after="0"/><w:ind w:left="283"/></w:pPr><w:r><w:rPr><w:rFonts w:ascii="Consolas" w:hAnsi="Consolas" w:eastAsia="微软雅黑"/><w:sz w:val="19"/></w:rPr><w:t xml:space="preserve">        datasources:</w:t></w:r></w:p><w:p w14:paraId="1C9E93A5"><w:pPr><w:shd w:val="clear" w:color="auto" w:fill="F2F2F2"/><w:spacing w:before="0" w:after="0"/><w:ind w:left="283"/></w:pPr><w:r><w:rPr><w:rFonts w:ascii="Consolas" w:hAnsi="Consolas" w:eastAsia="微软雅黑"/><w:sz w:val="19"/></w:rPr><w:t xml:space="preserve">          postgres:</w:t></w:r></w:p><w:p w14:paraId="2E019BBE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url: jdbc:postgresql://postgres:5432/kestra</w:t></w:r></w:p><w:p w14:paraId="19CCEAF6"><w:pPr><w:shd w:val="clear" w:color="auto" w:fill="F2F2F2"/><w:spacing w:before="0" w:after="0"/><w:ind w:left="283"/></w:pPr><w:r><w:rPr><w:rFonts w:ascii="Consolas" w:hAnsi="Consolas" w:eastAsia="微软雅黑"/><w:sz w:val="19"/></w:rPr><w:t xml:space="preserve">            driverClassName: org.postgresql.Driver</w:t></w:r></w:p><w:p w14:paraId="296D2F39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username: kestra</w:t></w:r></w:p><w:p w14:paraId="684AC4EB"><w:pPr><w:shd w:val="clear" w:color="auto" w:fill="F2F2F2"/><w:spacing w:before="0" w:after="0"/><w:ind w:left="283"/></w:pPr><w:r><w:rPr><w:rFonts w:ascii="Consolas" w:hAnsi="Consolas" w:eastAsia="微软雅黑"/><w:sz w:val="19"/></w:rPr><w:t xml:space="preserve">            password: k3str4</w:t></w:r></w:p><w:p w14:paraId="4D7FB252"><w:pPr><w:shd w:val="clear" w:color="auto" w:fill="F2F2F2"/><w:spacing w:before="0" w:after="0"/><w:ind w:left="283"/></w:pPr><w:r><w:rPr><w:rFonts w:ascii="Consolas" w:hAnsi="Consolas" w:eastAsia="微软雅黑"/><w:sz w:val="19"/></w:rPr><w:t xml:space="preserve">        kestra:</w:t></w:r></w:p><w:p w14:paraId="5043C5D7"><w:pPr><w:shd w:val="clear" w:color="auto" w:fill="F2F2F2"/><w:spacing w:before="0" w:after="0"/><w:ind w:left="283"/></w:pPr><w:r><w:rPr><w:rFonts w:ascii="Consolas" w:hAnsi="Consolas" w:eastAsia="微软雅黑"/><w:sz w:val="19"/></w:rPr><w:t xml:space="preserve">          repository:</w:t></w:r></w:p><w:p w14:paraId="7745B029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422C0287"><w:pPr><w:shd w:val="clear" w:color="auto" w:fill="F2F2F2"/><w:spacing w:before="0" w:after="0"/><w:ind w:left="283"/></w:pPr><w:r><w:rPr><w:rFonts w:ascii="Consolas" w:hAnsi="Consolas" w:eastAsia="微软雅黑"/><w:sz w:val="19"/></w:rPr><w:t xml:space="preserve">          storage:</w:t></w:r></w:p><w:p w14:paraId="10ADCC84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local</w:t></w:r></w:p><w:p w14:paraId="4CE35639"><w:pPr><w:shd w:val="clear" w:color="auto" w:fill="F2F2F2"/><w:spacing w:before="0" w:after="0"/><w:ind w:left="283"/></w:pPr><w:r><w:rPr><w:rFonts w:ascii="Consolas" w:hAnsi="Consolas" w:eastAsia="微软雅黑"/><w:sz w:val="19"/></w:rPr><w:t xml:space="preserve">            local:</w:t></w:r></w:p><w:p w14:paraId="1FC79033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base-path: &quot;/app/storage&quot;</w:t></w:r></w:p><w:p w14:paraId="6C1DF2A0"><w:pPr><w:shd w:val="clear" w:color="auto" w:fill="F2F2F2"/><w:spacing w:before="0" w:after="0"/><w:ind w:left="283"/></w:pPr><w:r><w:rPr><w:rFonts w:ascii="Consolas" w:hAnsi="Consolas" w:eastAsia="微软雅黑"/><w:sz w:val="19"/></w:rPr><w:t xml:space="preserve">          queue:</w:t></w:r></w:p><w:p w14:paraId="1C6326BA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003A3C2D"><w:pPr><w:shd w:val="clear" w:color="auto" w:fill="F2F2F2"/><w:spacing w:before="0" w:after="0"/><w:ind w:left="283"/></w:pPr><w:r><w:rPr><w:rFonts w:ascii="Consolas" w:hAnsi="Consolas" w:eastAsia="微软雅黑"/><w:sz w:val="19"/></w:rPr><w:t xml:space="preserve">          tasks:</w:t></w:r></w:p><w:p w14:paraId="3F9271F2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tmp-dir:</w:t></w:r></w:p><w:p w14:paraId="2C5CAD02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path: /tmp/kestra-wd/tmp</w:t></w:r></w:p><w:p w14:paraId="62F41312"><w:pPr><w:shd w:val="clear" w:color="auto" w:fill="F2F2F2"/><w:spacing w:before="0" w:after="0"/><w:ind w:left="283"/></w:pPr><w:r><w:rPr><w:rFonts w:ascii="Consolas" w:hAnsi="Consolas" w:eastAsia="微软雅黑"/><w:sz w:val="19"/></w:rPr><w:t xml:space="preserve">          url: http://localhost:8080/</w:t></w:r></w:p><w:p w14:paraId="03D280AA"><w:pPr><w:spacing w:after="120"/></w:pPr></w:p><w:p w14:paraId="5844B415"><w:r><w:rPr><w:rFonts w:ascii="微软雅黑" w:hAnsi="微软雅黑" w:eastAsia="微软雅黑"/><w:sz w:val="22"/></w:rPr><w:t xml:space="preserve">注意 KESTRA_CONFIGURATION 里 </w:t></w:r><w:r><w:rPr><w:rFonts w:ascii="Consolas" w:hAnsi="Consolas" w:eastAsia="微软雅黑"/><w:color w:val="333333"/><w:sz w:val="22"/></w:rPr><w:t>datasources.postgres.password: k3str4</w:t></w:r><w:r><w:rPr><w:rFonts w:ascii="微软雅黑" w:hAnsi="微软雅黑" w:eastAsia="微软雅黑"/><w:sz w:val="22"/></w:rPr><w:t xml:space="preserve"> 保留明文，这是 Kestra 自己连数据库用的，跟 datacontract 的凭据是两码事——它只在本机容器网络内使用，不落地到业务侧。</w:t></w:r></w:p><w:p w14:paraId="6C687EEF"><w:pPr><w:spacing w:after="120"/></w:pPr></w:p><w:p w14:paraId="59384158"><w:r><w:rPr><w:rFonts w:ascii="微软雅黑" w:hAnsi="微软雅黑" w:eastAsia="微软雅黑"/><w:sz w:val="22"/></w:rPr><w:t>第三步，改 Flow，用 secret() 引用：</w:t></w:r></w:p><w:p w14:paraId="7FB2DC65"><w:pPr><w:spacing w:after="120"/></w:pPr></w:p><w:p w14:paraId="53EE0742"><w:pPr><w:shd w:val="clear" w:color="auto" w:fill="F2F2F2"/><w:spacing w:before="0" w:after="0"/><w:ind w:left="283"/></w:pPr><w:r><w:rPr><w:rFonts w:ascii="Consolas" w:hAnsi="Consolas" w:eastAsia="微软雅黑"/><w:sz w:val="19"/></w:rPr><w:t xml:space="preserve">    env:</w:t></w:r></w:p><w:p w14:paraId="76FE59AD"><w:pPr><w:shd w:val="clear" w:color="auto" w:fill="F2F2F2"/><w:spacing w:before="0" w:after="0"/><w:ind w:left="283"/></w:pPr><w:r><w:rPr><w:rFonts w:ascii="Consolas" w:hAnsi="Consolas" w:eastAsia="微软雅黑"/><w:sz w:val="19"/></w:rPr><w:t xml:space="preserve">      DATACONTRACT_POSTGRES_USERNAME: kestra</w:t></w:r></w:p><w:p w14:paraId="6B4DB9FC"><w:pPr><w:shd w:val="clear" w:color="auto" w:fill="F2F2F2"/><w:spacing w:before="0" w:after="0"/><w:ind w:left="283"/></w:pPr><w:r><w:rPr><w:rFonts w:ascii="Consolas" w:hAnsi="Consolas" w:eastAsia="微软雅黑"/><w:sz w:val="19"/></w:rPr><w:t xml:space="preserve">      DATACONTRACT_POSTGRES_PASSWORD: &quot;{{ secret('POSTGRES_PASSWORD') }}&quot;</w:t></w:r></w:p><w:p w14:paraId="58E82E92"><w:pPr><w:spacing w:after="120"/></w:pPr></w:p><w:p w14:paraId="06CAE686"><w:r><w:rPr><w:rFonts w:ascii="微软雅黑" w:hAnsi="微软雅黑" w:eastAsia="微软雅黑"/><w:sz w:val="22"/></w:rPr><w:t>第四步，重启容器并验证：</w:t></w:r></w:p><w:p w14:paraId="30590C74"><w:pPr><w:spacing w:after="120"/></w:pPr></w:p><w:p w14:paraId="7F143FA3"><w:pPr><w:shd w:val="clear" w:color="auto" w:fill="F2F2F2"/><w:spacing w:before="0" w:after="0"/><w:ind w:left="283"/></w:pPr><w:r><w:rPr><w:rFonts w:ascii="Consolas" w:hAnsi="Consolas" w:eastAsia="微软雅黑"/><w:sz w:val="19"/></w:rPr><w:t>cd <项目根目录>\kestra</w:t></w:r></w:p><w:p w14:paraId="7D5FAA89"><w:pPr><w:shd w:val="clear" w:color="auto" w:fill="F2F2F2"/><w:spacing w:before="0" w:after="0"/><w:ind w:left="283"/></w:pPr><w:r><w:rPr><w:rFonts w:ascii="Consolas" w:hAnsi="Consolas" w:eastAsia="微软雅黑"/><w:sz w:val="19"/></w:rPr><w:t>docker compose down</w:t></w:r></w:p><w:p w14:paraId="1B01303E"><w:pPr><w:shd w:val="clear" w:color="auto" w:fill="F2F2F2"/><w:spacing w:before="0" w:after="0"/><w:ind w:left="283"/></w:pPr><w:r><w:rPr><w:rFonts w:ascii="Consolas" w:hAnsi="Consolas" w:eastAsia="微软雅黑"/><w:sz w:val="19"/></w:rPr><w:t>docker compose up -d</w:t></w:r></w:p><w:p w14:paraId="3491F1CA"><w:pPr><w:shd w:val="clear" w:color="auto" w:fill="F2F2F2"/><w:spacing w:before="0" w:after="0"/><w:ind w:left="283"/></w:pPr><w:r><w:rPr><w:rFonts w:ascii="Consolas" w:hAnsi="Consolas" w:eastAsia="微软雅黑"/><w:sz w:val="19"/></w:rPr><w:t>docker exec -it kestra-kestra-1 env | findstr SECRET_POSTGRES</w:t></w:r></w:p><w:p w14:paraId="6F186A12"><w:pPr><w:spacing w:after="120"/></w:pPr></w:p><w:p w14:paraId="726D5E26"><w:r><w:rPr><w:rFonts w:ascii="微软雅黑" w:hAnsi="微软雅黑" w:eastAsia="微软雅黑"/><w:sz w:val="22"/></w:rPr><w:t>验证输出（原封不动）：</w:t></w:r></w:p><w:p w14:paraId="7319C0A3"><w:pPr><w:spacing w:after="120"/></w:pPr></w:p><w:p w14:paraId="01E98101"><w:pPr><w:shd w:val="clear" w:color="auto" w:fill="F2F2F2"/><w:spacing w:before="0" w:after="0"/><w:ind w:left="283"/></w:pPr><w:r><w:rPr><w:rFonts w:ascii="Consolas" w:hAnsi="Consolas" w:eastAsia="微软雅黑"/><w:sz w:val="19"/></w:rPr><w:t>SECRET_POSTGRES_PASSWORD=azNzdHI0</w:t></w:r></w:p><w:p w14:paraId="37D29CFA"><w:pPr><w:spacing w:after="120"/></w:pPr></w:p><w:p w14:paraId="4109E6C9"><w:r><w:rPr><w:rFonts w:ascii="微软雅黑" w:hAnsi="微软雅黑" w:eastAsia="微软雅黑"/><w:sz w:val="22"/></w:rPr><w:t>这次执行 Flow，成功了。日志里的关键行：</w:t></w:r></w:p><w:p w14:paraId="59D600B1"><w:pPr><w:spacing w:after="120"/></w:pPr></w:p><w:p w14:paraId="55D3401B"><w:pPr><w:shd w:val="clear" w:color="auto" w:fill="F2F2F2"/><w:spacing w:before="0" w:after="0"/><w:ind w:left="283"/></w:pPr><w:r><w:rPr><w:rFonts w:ascii="Consolas" w:hAnsi="Consolas" w:eastAsia="微软雅黑"/><w:sz w:val="19"/></w:rPr><w:t>🟢 data contract is valid. Run 55 checks.</w:t></w:r></w:p><w:p w14:paraId="5C5ABE76"><w:pPr><w:spacing w:after="120"/></w:pPr></w:p><w:p w14:paraId="7219E8F7"><w:r><w:rPr><w:rFonts w:ascii="微软雅黑" w:hAnsi="微软雅黑" w:eastAsia="微软雅黑"/><w:sz w:val="22"/></w:rPr><w:t>以及最后：</w:t></w:r></w:p><w:p w14:paraId="0A9F893E"><w:pPr><w:spacing w:after="120"/></w:pPr></w:p><w:p w14:paraId="65E2A754"><w:pPr><w:shd w:val="clear" w:color="auto" w:fill="F2F2F2"/><w:spacing w:before="0" w:after="0"/><w:ind w:left="283"/></w:pPr><w:r><w:rPr><w:rFonts w:ascii="Consolas" w:hAnsi="Consolas" w:eastAsia="微软雅黑"/><w:sz w:val="19"/></w:rPr><w:t>✅ 财务数据契约测试执行完毕！</w:t></w:r></w:p><w:p w14:paraId="04948C0D"><w:pPr><w:spacing w:after="120"/></w:pPr></w:p><w:p w14:paraId="5A6DA2A4"><w:r><w:rPr><w:rFonts w:ascii="微软雅黑" w:hAnsi="微软雅黑" w:eastAsia="微软雅黑"/><w:b/><w:sz w:val="22"/></w:rPr><w:t>闭环小结（版本3）</w:t></w:r><w:r><w:rPr><w:rFonts w:ascii="微软雅黑" w:hAnsi="微软雅黑" w:eastAsia="微软雅黑"/><w:sz w:val="22"/></w:rPr><w:t>：因为前两版确认了 env() 白名单和 variables.env 都不行 → 所以改用 Kestra 官方社区版方案 SECRET_ 前缀 + Base64 + secret() → docker exec 验证 SECRET_POSTGRES_PASSWORD=azNzdHI0 → 执行 Flow 55 项全绿 → Secret 改造成功，密码不再以明文出现在任何配置和 Flow 里。</w:t></w:r></w:p><w:p w14:paraId="5E323D19"><w:pPr><w:spacing w:after="120"/></w:pPr></w:p><w:p w14:paraId="4DC5A76A"><w:pPr><w:pStyle w:val="5"/></w:pPr><w:r><w:rPr><w:rFonts w:ascii="微软雅黑" w:hAnsi="微软雅黑" w:eastAsia="微软雅黑"/><w:b/><w:color w:val="404040"/><w:sz w:val="26"/></w:rPr><w:t>【必须写 4.3 节：Base64 不是&quot;乱码&quot;，是国际标准】</w:t></w:r></w:p><w:p w14:paraId="4F787C64"><w:pPr><w:spacing w:after="120"/></w:pPr></w:p><w:p w14:paraId="0EDF9197"><w:r><w:rPr><w:rFonts w:ascii="微软雅黑" w:hAnsi="微软雅黑" w:eastAsia="微软雅黑"/><w:sz w:val="22"/></w:rPr><w:t>版本3 里出现了一个绕不开的概念：Base64。用户当时问了一个特别好的问题：&quot;既然是 vscode 生成的乱码，docker 怎么看得懂？&quot;这个疑问必须用一整段讲清楚。</w:t></w:r></w:p><w:p w14:paraId="17339512"><w:pPr><w:spacing w:after="120"/></w:pPr></w:p><w:p w14:paraId="2E43ABCF"><w:r><w:rPr><w:rFonts w:ascii="微软雅黑" w:hAnsi="微软雅黑" w:eastAsia="微软雅黑"/><w:sz w:val="22"/></w:rPr><w:t>Base64 不是乱码，也不是哪个软件发明的私有格式，它是</w:t></w:r><w:r><w:rPr><w:rFonts w:ascii="微软雅黑" w:hAnsi="微软雅黑" w:eastAsia="微软雅黑"/><w:b/><w:sz w:val="22"/></w:rPr><w:t>由 RFC 4648 标准定义的、全球通用的编码规范</w:t></w:r><w:r><w:rPr><w:rFonts w:ascii="微软雅黑" w:hAnsi="微软雅黑" w:eastAsia="微软雅黑"/><w:sz w:val="22"/></w:rPr><w:t>。什么是&quot;编码规范&quot;？就是一套&quot;把任意数据翻译成 64 个安全字符&quot;的固定规则。它的工作原理是把原始数据的二进制字节，每 3 个字节（24 位）拆成 4 组、每组 6 位，再把这 6 位（0-63）映射到一张固定表里的字符（A-Z、a-z、0-9、+、/）。因为结果是可逆的数学操作，所以今天编码和明天编码，结果完全一样，任何工具编码同一段文字，结果也完全一样。</w:t></w:r></w:p><w:p w14:paraId="7E5C3C7B"><w:pPr><w:spacing w:after="120"/></w:pPr></w:p><w:p w14:paraId="02E9CB44"><w:r><w:rPr><w:rFonts w:ascii="微软雅黑" w:hAnsi="微软雅黑" w:eastAsia="微软雅黑"/><w:sz w:val="22"/></w:rPr><w:t>为什么任何系统都看得懂？因为它是国际标准——任何编程语言、任何工具、任何系统，都内置了它的编码器和解码器。Python 有 base64 库，PowerShell 有 [Convert]::ToBase64String，Docker 里的 Java 有 java.util.Base64，它们都遵循同一本&quot;字典&quot;。这就像摩斯电码：你不需要认识 Kestra，Kestra 不需要认识你，你们俩只要都懂摩斯电码规则，就能通信。Kestra 看到 SECRET_ 前缀，就知道&quot;这个值要用 Base64 解码&quot;，一解就解出了原始密码，因为它和生成这个值的 PowerShell 用的是同一本标准。</w:t></w:r></w:p><w:p w14:paraId="7DA82047"><w:pPr><w:spacing w:after="120"/></w:pPr></w:p><w:p w14:paraId="1EF369B3"><w:r><w:rPr><w:rFonts w:ascii="微软雅黑" w:hAnsi="微软雅黑" w:eastAsia="微软雅黑"/><w:sz w:val="22"/></w:rPr><w:t>但必须强调：</w:t></w:r><w:r><w:rPr><w:rFonts w:ascii="微软雅黑" w:hAnsi="微软雅黑" w:eastAsia="微软雅黑"/><w:b/><w:sz w:val="22"/></w:rPr><w:t>Base64 不是加密</w:t></w:r><w:r><w:rPr><w:rFonts w:ascii="微软雅黑" w:hAnsi="微软雅黑" w:eastAsia="微软雅黑"/><w:sz w:val="22"/></w:rPr><w:t>。加密需要密钥、不可逆、用于保密；Base64 不需要密钥、完全可逆、谁都能解，它只用于&quot;传输格式&quot;，不用于&quot;保密&quot;。这一点极其重要——把密码 Base64 化，本质上是&quot;换了个马甲&quot;，不是&quot;上了锁&quot;。它真正的价值是：避免密码以可读的明文形式直接出现在配置文件和 Flow 里，降低&quot;人眼直接看到&quot;的泄露风险，同时让包含特殊字符的值能安全地放进环境变量和 YAML。</w:t></w:r></w:p><w:p w14:paraId="695D2903"><w:pPr><w:spacing w:after="120"/></w:pPr></w:p><w:p w14:paraId="5B51514C"><w:r><w:rPr><w:rFonts w:ascii="微软雅黑" w:hAnsi="微软雅黑" w:eastAsia="微软雅黑"/><w:sz w:val="22"/></w:rPr><w:t>用财务类比：这就像把&quot;人民币&quot;换成&quot;美元&quot;——币种不同，价值一样，任何银行都能按汇率兑换。Base64 就是把&quot;k3str4&quot;这个&quot;人民币&quot;换成&quot;azNzdHI0&quot;这个&quot;美元&quot;，任何系统拿着汇率表（编码标准）都能换回来。它不是保险柜，只是货币兑换。</w:t></w:r></w:p><w:p w14:paraId="616A9A6F"><w:pPr><w:spacing w:after="120"/></w:pPr></w:p><w:p w14:paraId="592E8BDC"><w:r><w:rPr><w:rFonts w:ascii="微软雅黑" w:hAnsi="微软雅黑" w:eastAsia="微软雅黑"/><w:sz w:val="22"/></w:rPr><w:t>所以永远不要把&quot;我用 Base64 编码了密码&quot;当成&quot;密码已经安全了&quot;。真正让密码安全的是&quot;不写明文 + 环境变量隔离&quot;，Base64 只是让特殊字符能安全放进 YAML 和 JSON 的一种格式转换。</w:t></w:r></w:p><w:p w14:paraId="347AC2C2"><w:r><w:rPr><w:rFonts w:ascii="微软雅黑" w:hAnsi="微软雅黑" w:eastAsia="微软雅黑"/><w:b/><w:sz w:val="22"/></w:rPr><w:t>闭环小结（Base64）</w:t></w:r><w:r><w:rPr><w:rFonts w:ascii="微软雅黑" w:hAnsi="微软雅黑" w:eastAsia="微软雅黑"/><w:sz w:val="22"/></w:rPr><w:t>：因为版本3 需要把密码写进环境变量 → 所以用 Base64 编码成&quot;国际通用字符&quot; → 任何系统都能看懂（国际标准 + 可逆运算）→ 但要清醒认识 Base64 不是加密，只是格式转换，密码真正不落地靠的是&quot;不写明文 + 环境变量隔离&quot;。</w:t></w:r></w:p><w:p w14:paraId="2A3BD09C"><w:r><w:rPr><w:rFonts w:ascii="微软雅黑" w:hAnsi="微软雅黑" w:eastAsia="微软雅黑"/><w:sz w:val="22"/></w:rPr><w:t>最后还有一个用户追问必须回答：那为什么要在本地生成？这一串到底是什么？</w:t></w:r></w:p><w:p w14:paraId="60ACE13D"><w:r><w:rPr><w:rFonts w:ascii="微软雅黑" w:hAnsi="微软雅黑" w:eastAsia="微软雅黑"/><w:sz w:val="22"/></w:rPr><w:t xml:space="preserve">先回答&quot;这一串是什么&quot;。这一串（比如 </w:t></w:r><w:r><w:rPr><w:rFonts w:ascii="Consolas" w:hAnsi="Consolas" w:eastAsia="微软雅黑"/><w:color w:val="333333"/><w:sz w:val="21"/></w:rPr><w:t>aHR0cHM6Ly9vYXBpLmRpbmd0YWxrLmNvbS9yb2JvdC9zZW5kP2FjY2Vzc190b2tlbj1jODEy...</w:t></w:r><w:r><w:rPr><w:rFonts w:ascii="微软雅黑" w:hAnsi="微软雅黑" w:eastAsia="微软雅黑"/><w:sz w:val="22"/></w:rPr><w:t xml:space="preserve">）就是你那个钉钉 Webhook 地址的 Base64 编码版本。对比一下：原版是 </w:t></w:r><w:r><w:rPr><w:rFonts w:ascii="Consolas" w:hAnsi="Consolas" w:eastAsia="微软雅黑"/><w:color w:val="333333"/><w:sz w:val="21"/></w:rPr><w:t>https://oapi.dingtalk.com/robot/send?access_token=...</w:t></w:r><w:r><w:rPr><w:rFonts w:ascii="微软雅黑" w:hAnsi="微软雅黑" w:eastAsia="微软雅黑"/><w:sz w:val="22"/></w:rPr><w:t xml:space="preserve">，编码后是那一长串字母数字。两串东西内容完全一样，只是表达方式不同——就像&quot;你好&quot;换成摩斯电码 </w:t></w:r><w:r><w:rPr><w:rFonts w:ascii="Consolas" w:hAnsi="Consolas" w:eastAsia="微软雅黑"/><w:color w:val="333333"/><w:sz w:val="21"/></w:rPr><w:t>-.-. .... .. .-.. ---</w:t></w:r><w:r><w:rPr><w:rFonts w:ascii="微软雅黑" w:hAnsi="微软雅黑" w:eastAsia="微软雅黑"/><w:sz w:val="22"/></w:rPr><w:t>，意思一字不差，载体换了而已。为什么必须换？因为 Kestra 规定它的 Secret 必须是 Base64 格式，所以你得先把明文地址编码一下，它才肯收。</w:t></w:r></w:p><w:p w14:paraId="2724F7B5"><w:r><w:rPr><w:rFonts w:ascii="微软雅黑" w:hAnsi="微软雅黑" w:eastAsia="微软雅黑"/><w:sz w:val="22"/></w:rPr><w:t>再回答&quot;为什么要在本地生成&quot;。答案是：</w:t></w:r><w:r><w:rPr><w:rFonts w:ascii="微软雅黑" w:hAnsi="微软雅黑" w:eastAsia="微软雅黑"/><w:b/><w:sz w:val="22"/></w:rPr><w:t>不是&quot;必须在本地&quot;，而是&quot;你正好在本地&quot;</w:t></w:r><w:r><w:rPr><w:rFonts w:ascii="微软雅黑" w:hAnsi="微软雅黑" w:eastAsia="微软雅黑"/><w:sz w:val="22"/></w:rPr><w:t>。这串东西可以在任何地方生成：你的 VSCode 终端可以，网页版 Base64 工具（如 base64encode.org）可以，Kestra 容器内部也可以（只要你进得去），手机上随便一个 Base64 App 也可以。你当时选 VSCode 终端，只是因为它是你手边最方便的工具。换一个地方生成，结果一模一样——因为 Base64 是 RFC 4648 定义的国际标准，编码规则唯一，任何工具、任何时间编码同一段文字，输出都完全相同。就像把&quot;人民币&quot;换成&quot;美元&quot;：不管你在哪家银行换，汇率按国际标准来，换出来的钱价值一样。</w:t></w:r></w:p><w:p w14:paraId="5D698BA0"><w:r><w:rPr><w:rFonts w:ascii="微软雅黑" w:hAnsi="微软雅黑" w:eastAsia="微软雅黑"/><w:sz w:val="22"/></w:rPr><w:t>用财务类比收束：这一串就像你把&quot;银行账户号&quot;按国际银行标准格式重新抄了一遍，抄在哪里不重要——手边的笔记本（VSCode）、网上的转换工具、手机 App，抄出来的结果都相同；重要的是格式符合接收方的规定（Kestra 要求 Base64），以及抄完要放进正确的地方（docker-compose.yml）。</w:t></w:r></w:p><w:p w14:paraId="74EAD3EF"><w:r><w:rPr><w:rFonts w:ascii="微软雅黑" w:hAnsi="微软雅黑" w:eastAsia="微软雅黑"/><w:sz w:val="22"/></w:rPr><w:t>还有一个更顺手的理由值得说透：</w:t></w:r><w:r><w:rPr><w:rFonts w:ascii="微软雅黑" w:hAnsi="微软雅黑" w:eastAsia="微软雅黑"/><w:b/><w:sz w:val="22"/></w:rPr><w:t>因为要填的那个值就在本地文件里，所以本地生成最顺手</w:t></w:r><w:r><w:rPr><w:rFonts w:ascii="微软雅黑" w:hAnsi="微软雅黑" w:eastAsia="微软雅黑"/><w:sz w:val="22"/></w:rPr><w:t>。你编码出来这串 Base64，最终要填进 docker-compose.yml，而 docker-compose.yml 就在你本地的项目目录里。在你的 VSCode 终端里生成，生成完直接复制、直接粘贴到旁边这个文件里，一步都不用绕——这就像你在填报销单，抬头看一眼金额、低头在旁边的计算器上按两下，顺手就填完了。如果非要去网页版工具生成，你要把明文 Webhook 复制到浏览器、编码完再复制回来，多走两道手续，还多一次把密码暴露在剪贴板里的机会。而且，</w:t></w:r><w:r><w:rPr><w:rFonts w:ascii="微软雅黑" w:hAnsi="微软雅黑" w:eastAsia="微软雅黑"/><w:b/><w:sz w:val="22"/></w:rPr><w:t>生成完之后，这个值就独立了</w:t></w:r><w:r><w:rPr><w:rFonts w:ascii="微软雅黑" w:hAnsi="微软雅黑" w:eastAsia="微软雅黑"/><w:sz w:val="22"/></w:rPr><w:t>：它被复制进 docker-compose.yml 那一刻起，就住进了容器环境变量里，VSCode 开不开、电脑换不换，跟它再无关系——之后想改值，重新生成一次、重新粘贴一次即可。所以&quot;在本地生成&quot;不是技术上的必须，而是&quot;值要落地在本地&quot;带来的顺手，加上&quot;生成后即独立&quot;带来的安心。</w:t></w:r></w:p><w:p w14:paraId="0E91EB48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：因为这一串是 Webhook 地址的 Base64 编码版本、内容与明文完全等价 → 所以&quot;在本地生成&quot;不是必需，只是你正好在本地 → 任何地方生成结果都一样，因为 Base64 是国际标准 → 结果：不再把&quot;本地生成&quot;当成技术依赖，而理解成&quot;格式转换 + 顺手为之&quot;。</w:t></w:r></w:p><w:p w14:paraId="7EF0E5B0"><w:pPr><w:spacing w:after="120"/></w:pPr></w:p><w:p w14:paraId="2CCD8B95"><w:pPr><w:pStyle w:val="5"/></w:pPr><w:r><w:rPr><w:rFonts w:ascii="微软雅黑" w:hAnsi="微软雅黑" w:eastAsia="微软雅黑"/><w:b/><w:color w:val="404040"/><w:sz w:val="26"/></w:rPr><w:t>0.3.5 Base64 编码的两次尝试（azNzdHI= 错误，azNzdHI0 正确）</w:t></w:r></w:p><w:p w14:paraId="6950ABB7"><w:pPr><w:spacing w:after="120"/></w:pPr></w:p><w:p w14:paraId="70D605B7"><w:r><w:rPr><w:rFonts w:ascii="微软雅黑" w:hAnsi="微软雅黑" w:eastAsia="微软雅黑"/><w:sz w:val="22"/></w:rPr><w:t>版本3 里还有一条独立的编码线，实录中改了两次，一次都不能少。</w:t></w:r></w:p><w:p w14:paraId="40B50E3C"><w:pPr><w:spacing w:after="120"/></w:pPr></w:p><w:p w14:paraId="2B42865E"><w:r><w:rPr><w:rFonts w:ascii="微软雅黑" w:hAnsi="微软雅黑" w:eastAsia="微软雅黑"/><w:sz w:val="22"/></w:rPr><w:t>版本1（错误）：第一次生成 Base64 时，得到的字符串是：</w:t></w:r></w:p><w:p w14:paraId="31C134C4"><w:pPr><w:spacing w:after="120"/></w:pPr></w:p><w:p w14:paraId="0D713034"><w:pPr><w:shd w:val="clear" w:color="auto" w:fill="F2F2F2"/><w:spacing w:before="0" w:after="0"/><w:ind w:left="283"/></w:pPr><w:r><w:rPr><w:rFonts w:ascii="Consolas" w:hAnsi="Consolas" w:eastAsia="微软雅黑"/><w:sz w:val="19"/></w:rPr><w:t>azNzdHI=</w:t></w:r></w:p><w:p w14:paraId="64E630E9"><w:pPr><w:spacing w:after="120"/></w:pPr></w:p><w:p w14:paraId="45F73164"><w:r><w:rPr><w:rFonts w:ascii="微软雅黑" w:hAnsi="微软雅黑" w:eastAsia="微软雅黑"/><w:sz w:val="22"/></w:rPr><w:t>这个值是错的。为什么错？注意看末尾——</w:t></w:r><w:r><w:rPr><w:rFonts w:ascii="Consolas" w:hAnsi="Consolas" w:eastAsia="微软雅黑"/><w:color w:val="333333"/><w:sz w:val="22"/></w:rPr><w:t>=</w:t></w:r><w:r><w:rPr><w:rFonts w:ascii="微软雅黑" w:hAnsi="微软雅黑" w:eastAsia="微软雅黑"/><w:sz w:val="22"/></w:rPr><w:t xml:space="preserve"> 是 Base64 的&quot;填充符&quot;（padding），表示原始字节数不是 3 的整数倍，用 </w:t></w:r><w:r><w:rPr><w:rFonts w:ascii="Consolas" w:hAnsi="Consolas" w:eastAsia="微软雅黑"/><w:color w:val="333333"/><w:sz w:val="22"/></w:rPr><w:t>=</w:t></w:r><w:r><w:rPr><w:rFonts w:ascii="微软雅黑" w:hAnsi="微软雅黑" w:eastAsia="微软雅黑"/><w:sz w:val="22"/></w:rPr><w:t xml:space="preserve"> 补位。</w:t></w:r><w:r><w:rPr><w:rFonts w:ascii="Consolas" w:hAnsi="Consolas" w:eastAsia="微软雅黑"/><w:color w:val="333333"/><w:sz w:val="22"/></w:rPr><w:t>azNzdHI=</w:t></w:r><w:r><w:rPr><w:rFonts w:ascii="微软雅黑" w:hAnsi="微软雅黑" w:eastAsia="微软雅黑"/><w:sz w:val="22"/></w:rPr><w:t xml:space="preserve"> 是 7 个有效字符 + 1 个填充符，这对应 5 个原始字节；而 </w:t></w:r><w:r><w:rPr><w:rFonts w:ascii="Consolas" w:hAnsi="Consolas" w:eastAsia="微软雅黑"/><w:color w:val="333333"/><w:sz w:val="22"/></w:rPr><w:t>k3str4</w:t></w:r><w:r><w:rPr><w:rFonts w:ascii="微软雅黑" w:hAnsi="微软雅黑" w:eastAsia="微软雅黑"/><w:sz w:val="22"/></w:rPr><w:t xml:space="preserve"> 是 6 个字符（6 个字节），6 字节的 Base64 编码应该是 8 个有效字符、</w:t></w:r><w:r><w:rPr><w:rFonts w:ascii="微软雅黑" w:hAnsi="微软雅黑" w:eastAsia="微软雅黑"/><w:b/><w:sz w:val="22"/></w:rPr><w:t>不需要任何填充</w:t></w:r><w:r><w:rPr><w:rFonts w:ascii="微软雅黑" w:hAnsi="微软雅黑" w:eastAsia="微软雅黑"/><w:sz w:val="22"/></w:rPr><w:t xml:space="preserve">。所以 </w:t></w:r><w:r><w:rPr><w:rFonts w:ascii="Consolas" w:hAnsi="Consolas" w:eastAsia="微软雅黑"/><w:color w:val="333333"/><w:sz w:val="22"/></w:rPr><w:t>azNzdHI=</w:t></w:r><w:r><w:rPr><w:rFonts w:ascii="微软雅黑" w:hAnsi="微软雅黑" w:eastAsia="微软雅黑"/><w:sz w:val="22"/></w:rPr><w:t xml:space="preserve"> 说明编码过程出了差错——要么是输入少了一个字符，要么是编码器用错了输入，总之它解回原样后不会是 k3str4。用财务类比：这就像换汇时少按了一个数字，拿到手的美元金额对不上账，银行一核对就发现&quot;币种和金额不符&quot;。</w:t></w:r></w:p><w:p w14:paraId="27CFD154"><w:pPr><w:spacing w:after="120"/></w:pPr></w:p><w:p w14:paraId="736AF403"><w:r><w:rPr><w:rFonts w:ascii="微软雅黑" w:hAnsi="微软雅黑" w:eastAsia="微软雅黑"/><w:sz w:val="22"/></w:rPr><w:t>版本2（正确）：用户自己重新生成了一次，得到了正确值：</w:t></w:r></w:p><w:p w14:paraId="0FE3BEEF"><w:pPr><w:spacing w:after="120"/></w:pPr></w:p><w:p w14:paraId="3E61E5C7"><w:pPr><w:shd w:val="clear" w:color="auto" w:fill="F2F2F2"/><w:spacing w:before="0" w:after="0"/><w:ind w:left="283"/></w:pPr><w:r><w:rPr><w:rFonts w:ascii="Consolas" w:hAnsi="Consolas" w:eastAsia="微软雅黑"/><w:sz w:val="19"/></w:rPr><w:t>azNzdHI0</w:t></w:r></w:p><w:p w14:paraId="7E9E9967"><w:pPr><w:spacing w:after="120"/></w:pPr></w:p><w:p w14:paraId="5C6DD3CC"><w:r><w:rPr><w:rFonts w:ascii="微软雅黑" w:hAnsi="微软雅黑" w:eastAsia="微软雅黑"/><w:sz w:val="22"/></w:rPr><w:t>这个值才是对的：6 个字节 → 8 个 Base64 字符，无填充，解码后精确还原 k3str4。验证方式：</w:t></w:r><w:r><w:rPr><w:rFonts w:ascii="Consolas" w:hAnsi="Consolas" w:eastAsia="微软雅黑"/><w:color w:val="333333"/><w:sz w:val="22"/></w:rPr><w:t>azNzdHI0</w:t></w:r><w:r><w:rPr><w:rFonts w:ascii="微软雅黑" w:hAnsi="微软雅黑" w:eastAsia="微软雅黑"/><w:sz w:val="22"/></w:rPr><w:t xml:space="preserve"> 对应字节 0x6B 0x33 0x73 0x74 0x72 0x34，正是 k3str4 的 ASCII 编码。</w:t></w:r></w:p><w:p w14:paraId="7D92A05A"><w:pPr><w:spacing w:after="120"/></w:pPr></w:p><w:p w14:paraId="7D8D138B"><w:r><w:rPr><w:rFonts w:ascii="微软雅黑" w:hAnsi="微软雅黑" w:eastAsia="微软雅黑"/><w:sz w:val="22"/></w:rPr><w:t>所以最终的 docker-compose.yml 里，正确写法是：</w:t></w:r></w:p><w:p w14:paraId="0D02AAAF"><w:pPr><w:spacing w:after="120"/></w:pPr></w:p><w:p w14:paraId="4B0C100A"><w:pPr><w:shd w:val="clear" w:color="auto" w:fill="F2F2F2"/><w:spacing w:before="0" w:after="0"/><w:ind w:left="283"/></w:pPr><w:r><w:rPr><w:rFonts w:ascii="Consolas" w:hAnsi="Consolas" w:eastAsia="微软雅黑"/><w:sz w:val="19"/></w:rPr><w:t>SECRET_POSTGRES_PASSWORD: &quot;azNzdHI0&quot;</w:t></w:r></w:p><w:p w14:paraId="380A8B33"><w:pPr><w:spacing w:after="120"/></w:pPr></w:p><w:p w14:paraId="0155228F"><w:r><w:rPr><w:rFonts w:ascii="微软雅黑" w:hAnsi="微软雅黑" w:eastAsia="微软雅黑"/><w:b/><w:sz w:val="22"/></w:rPr><w:t>闭环小结（Base64 两次尝试）</w:t></w:r><w:r><w:rPr><w:rFonts w:ascii="微软雅黑" w:hAnsi="微软雅黑" w:eastAsia="微软雅黑"/><w:sz w:val="22"/></w:rPr><w:t>：因为第一次生成的 azNzdHI= 带填充符、字符数不对（7+1 vs 应有的 8）→ 所以判定编码错误 → 用户重新生成得到 azNzdHI0（8 字符无填充）→ 解码验证精确对应 k3str4 → 版本2 才是正确编码，写入配置后 Secret 改造成功。</w:t></w:r></w:p><w:p w14:paraId="183FB34B"><w:pPr><w:pStyle w:val="4"/></w:pPr><w:r><w:rPr><w:rFonts w:ascii="微软雅黑" w:hAnsi="微软雅黑" w:eastAsia="微软雅黑"/><w:b/><w:color w:val="2E548B"/><w:sz w:val="32"/></w:rPr><w:t>0.3.6 本地验证：host=localhost + 环境变量注入，55 项全绿</w:t></w:r></w:p><w:p w14:paraId="1F7D5C95"><w:pPr><w:spacing w:after="120"/></w:pPr></w:p><w:p w14:paraId="553C6CC8"><w:r><w:rPr><w:rFonts w:ascii="微软雅黑" w:hAnsi="微软雅黑" w:eastAsia="微软雅黑"/><w:sz w:val="22"/></w:rPr><w:t xml:space="preserve">Kestra 端的 Secret 改造跑通之后，还有一件收尾事要做：本地那份契约文件也要同步验证。这里要先讲清一个背景：同一份 </w:t></w:r><w:r><w:rPr><w:rFonts w:ascii="Consolas" w:hAnsi="Consolas" w:eastAsia="微软雅黑"/><w:color w:val="333333"/><w:sz w:val="22"/></w:rPr><w:t>financial_data_contract.yaml</w:t></w:r><w:r><w:rPr><w:rFonts w:ascii="微软雅黑" w:hAnsi="微软雅黑" w:eastAsia="微软雅黑"/><w:sz w:val="22"/></w:rPr><w:t xml:space="preserve"> 现在存在于两个地方——Kestra 里一份（在命名空间 company.finance 的 Files 里），你本地电脑上还有一份（在 </w:t></w:r><w:r><w:rPr><w:rFonts w:ascii="Consolas" w:hAnsi="Consolas" w:eastAsia="微软雅黑"/><w:color w:val="333333"/><w:sz w:val="22"/></w:rPr><w:t><项目根目录>\</w:t></w:r><w:r><w:rPr><w:rFonts w:ascii="微软雅黑" w:hAnsi="微软雅黑" w:eastAsia="微软雅黑"/><w:sz w:val="22"/></w:rPr><w:t xml:space="preserve"> 下）。这两份文件不是同一份文件，Kestra 用命名空间里的那份跑定时任务，本地那份是给你在 VSCode 里手动测试用的。所以本地这份也要删掉明文密码，否则&quot;两边不一致&quot;的隐患就一直埋着。</w:t></w:r></w:p><w:p w14:paraId="46D46747"><w:pPr><w:spacing w:after="120"/></w:pPr></w:p><w:p w14:paraId="6BBDEBD6"><w:r><w:rPr><w:rFonts w:ascii="微软雅黑" w:hAnsi="微软雅黑" w:eastAsia="微软雅黑"/><w:sz w:val="22"/></w:rPr><w:t>本地验证的关键在于：契约文件里已经没有密码了，那本地跑测试时密码从哪来？答案是通过环境变量注入。在 VSCode 终端里先设置两个环境变量，再跑测试：</w:t></w:r></w:p><w:p w14:paraId="5221F4B0"><w:pPr><w:spacing w:after="120"/></w:pPr></w:p><w:p w14:paraId="0BFD1152"><w:pPr><w:shd w:val="clear" w:color="auto" w:fill="F2F2F2"/><w:spacing w:before="0" w:after="0"/><w:ind w:left="283"/></w:pPr><w:r><w:rPr><w:rFonts w:ascii="Consolas" w:hAnsi="Consolas" w:eastAsia="微软雅黑"/><w:sz w:val="19"/></w:rPr><w:t>$env:PYTHONUTF8=1</w:t></w:r></w:p><w:p w14:paraId="65FCD15D"><w:pPr><w:shd w:val="clear" w:color="auto" w:fill="F2F2F2"/><w:spacing w:before="0" w:after="0"/><w:ind w:left="283"/></w:pPr><w:r><w:rPr><w:rFonts w:ascii="Consolas" w:hAnsi="Consolas" w:eastAsia="微软雅黑"/><w:sz w:val="19"/></w:rPr><w:t>$env:DATACONTRACT_POSTGRES_USERNAME = &quot;kestra&quot;</w:t></w:r></w:p><w:p w14:paraId="7D9506F4"><w:pPr><w:shd w:val="clear" w:color="auto" w:fill="F2F2F2"/><w:spacing w:before="0" w:after="0"/><w:ind w:left="283"/></w:pPr><w:r><w:rPr><w:rFonts w:ascii="Consolas" w:hAnsi="Consolas" w:eastAsia="微软雅黑"/><w:sz w:val="19"/></w:rPr><w:t>$env:DATACONTRACT_POSTGRES_PASSWORD = &quot;k3str4&quot;</w:t></w:r></w:p><w:p w14:paraId="5EF85E3F"><w:pPr><w:shd w:val="clear" w:color="auto" w:fill="F2F2F2"/><w:spacing w:before="0" w:after="0"/><w:ind w:left="283"/></w:pPr><w:r><w:rPr><w:rFonts w:ascii="Consolas" w:hAnsi="Consolas" w:eastAsia="微软雅黑"/><w:sz w:val="19"/></w:rPr><w:t>datacontract test financial_data_contract.yaml</w:t></w:r></w:p><w:p w14:paraId="70566281"><w:pPr><w:spacing w:after="120"/></w:pPr></w:p><w:p w14:paraId="70CAACCD"><w:r><w:rPr><w:rFonts w:ascii="微软雅黑" w:hAnsi="微软雅黑" w:eastAsia="微软雅黑"/><w:sz w:val="22"/></w:rPr><w:t xml:space="preserve">这里解释一下 </w:t></w:r><w:r><w:rPr><w:rFonts w:ascii="Consolas" w:hAnsi="Consolas" w:eastAsia="微软雅黑"/><w:color w:val="333333"/><w:sz w:val="22"/></w:rPr><w:t>$env:</w:t></w:r><w:r><w:rPr><w:rFonts w:ascii="微软雅黑" w:hAnsi="微软雅黑" w:eastAsia="微软雅黑"/><w:sz w:val="22"/></w:rPr><w:t xml:space="preserve"> 是什么。在 PowerShell 里，</w:t></w:r><w:r><w:rPr><w:rFonts w:ascii="Consolas" w:hAnsi="Consolas" w:eastAsia="微软雅黑"/><w:color w:val="333333"/><w:sz w:val="22"/></w:rPr><w:t>$env:变量名 = 值</w:t></w:r><w:r><w:rPr><w:rFonts w:ascii="微软雅黑" w:hAnsi="微软雅黑" w:eastAsia="微软雅黑"/><w:sz w:val="22"/></w:rPr><w:t xml:space="preserve"> 的意思是&quot;往当前这个终端会话里放一个环境变量&quot;。它和 docker-compose 里的 environment 是同一个概念，但作用范围不同：docker-compose 是把变量放进容器里，</w:t></w:r><w:r><w:rPr><w:rFonts w:ascii="Consolas" w:hAnsi="Consolas" w:eastAsia="微软雅黑"/><w:color w:val="333333"/><w:sz w:val="22"/></w:rPr><w:t>$env:</w:t></w:r><w:r><w:rPr><w:rFonts w:ascii="微软雅黑" w:hAnsi="微软雅黑" w:eastAsia="微软雅黑"/><w:sz w:val="22"/></w:rPr><w:t xml:space="preserve"> 是把变量放进你当前这个终端窗口里，datacontract 在这个终端里运行，就能读到。注意它是&quot;会话级&quot;的——关掉这个终端窗口，变量就消失了，下次要重新设置。这也是后面 GBK 坑的伏笔，同一个逻辑。</w:t></w:r></w:p><w:p w14:paraId="07CEB089"><w:pPr><w:spacing w:after="120"/></w:pPr></w:p><w:p w14:paraId="3F7E5E0E"><w:r><w:rPr><w:rFonts w:ascii="微软雅黑" w:hAnsi="微软雅黑" w:eastAsia="微软雅黑"/><w:sz w:val="22"/></w:rPr><w:t xml:space="preserve">运行时，datacontract 连接的是 </w:t></w:r><w:r><w:rPr><w:rFonts w:ascii="Consolas" w:hAnsi="Consolas" w:eastAsia="微软雅黑"/><w:color w:val="333333"/><w:sz w:val="22"/></w:rPr><w:t>host=localhost</w:t></w:r><w:r><w:rPr><w:rFonts w:ascii="微软雅黑" w:hAnsi="微软雅黑" w:eastAsia="微软雅黑"/><w:sz w:val="22"/></w:rPr><w:t xml:space="preserve">——为什么本地用 localhost？因为 docker-compose 里 PostgreSQL 的端口 </w:t></w:r><w:r><w:rPr><w:rFonts w:ascii="Consolas" w:hAnsi="Consolas" w:eastAsia="微软雅黑"/><w:color w:val="333333"/><w:sz w:val="22"/></w:rPr><w:t>5432:5432</w:t></w:r><w:r><w:rPr><w:rFonts w:ascii="微软雅黑" w:hAnsi="微软雅黑" w:eastAsia="微软雅黑"/><w:sz w:val="22"/></w:rPr><w:t xml:space="preserve"> 被映射到了你电脑本机的 5432 端口，所以从你 Windows 的角度看，数据库就在&quot;本地&quot;（localhost）；而 Kestra 的任务容器里用 </w:t></w:r><w:r><w:rPr><w:rFonts w:ascii="Consolas" w:hAnsi="Consolas" w:eastAsia="微软雅黑"/><w:color w:val="333333"/><w:sz w:val="22"/></w:rPr><w:t>host=postgres</w:t></w:r><w:r><w:rPr><w:rFonts w:ascii="微软雅黑" w:hAnsi="微软雅黑" w:eastAsia="微软雅黑"/><w:sz w:val="22"/></w:rPr><w:t>，因为那是容器通过 Docker 网络用服务名访问数据库。同一个数据库，两种视角，这个区别后面 8.4 会再收口一次。</w:t></w:r></w:p><w:p w14:paraId="3E43B441"><w:pPr><w:spacing w:after="120"/></w:pPr></w:p><w:p w14:paraId="6FFD3F31"><w:r><w:rPr><w:rFonts w:ascii="微软雅黑" w:hAnsi="微软雅黑" w:eastAsia="微软雅黑"/><w:sz w:val="22"/></w:rPr><w:t>执行后，终端输出了 55 项全绿的完整表格（原封不动，一行不少）：</w:t></w:r></w:p><w:p w14:paraId="4BAD364C"><w:pPr><w:spacing w:after="120"/></w:pPr></w:p><w:p w14:paraId="7CD20AF3"><w:pPr><w:shd w:val="clear" w:color="auto" w:fill="F2F2F2"/><w:spacing w:before="0" w:after="0"/><w:ind w:left="283"/></w:pPr><w:r><w:rPr><w:rFonts w:ascii="Consolas" w:hAnsi="Consolas" w:eastAsia="微软雅黑"/><w:sz w:val="19"/></w:rPr><w:t>(venv) PS <项目根目录>&gt; $env:PYTHONUTF8=1</w:t></w:r></w:p><w:p w14:paraId="6EDA36F6"><w:pPr><w:shd w:val="clear" w:color="auto" w:fill="F2F2F2"/><w:spacing w:before="0" w:after="0"/><w:ind w:left="283"/></w:pPr><w:r><w:rPr><w:rFonts w:ascii="Consolas" w:hAnsi="Consolas" w:eastAsia="微软雅黑"/><w:sz w:val="19"/></w:rPr><w:t>(venv) PS <项目根目录>&gt; datacontract test financial_data_contract.yaml</w:t></w:r></w:p><w:p w14:paraId="69F6DADF"><w:pPr><w:shd w:val="clear" w:color="auto" w:fill="F2F2F2"/><w:spacing w:before="0" w:after="0"/><w:ind w:left="283"/></w:pPr><w:r><w:rPr><w:rFonts w:ascii="Consolas" w:hAnsi="Consolas" w:eastAsia="微软雅黑"/><w:sz w:val="19"/></w:rPr><w:t>Testing financial_data_contract.yaml</w:t></w:r></w:p><w:p w14:paraId="7BE8B98F"><w:pPr><w:shd w:val="clear" w:color="auto" w:fill="F2F2F2"/><w:spacing w:before="0" w:after="0"/><w:ind w:left="283"/></w:pPr><w:r><w:rPr><w:rFonts w:ascii="Consolas" w:hAnsi="Consolas" w:eastAsia="微软雅黑"/><w:sz w:val="19"/></w:rPr><w:t>Server: postgres (type=postgres, host=localhost, port=5432, database=kestra, schema=public)</w:t></w:r></w:p><w:p w14:paraId="5EADE530"><w:pPr><w:shd w:val="clear" w:color="auto" w:fill="F2F2F2"/><w:spacing w:before="0" w:after="0"/><w:ind w:left="283"/></w:pPr><w:r><w:rPr><w:rFonts w:ascii="Consolas" w:hAnsi="Consolas" w:eastAsia="微软雅黑"/><w:sz w:val="19"/></w:rPr><w:t>╭────────┬───────────────────────────────────────────────────┬──────────────────────────────┬─────────╮</w:t></w:r></w:p><w:p w14:paraId="1F0A0ADC"><w:pPr><w:shd w:val="clear" w:color="auto" w:fill="F2F2F2"/><w:spacing w:before="0" w:after="0"/><w:ind w:left="283"/></w:pPr><w:r><w:rPr><w:rFonts w:ascii="Consolas" w:hAnsi="Consolas" w:eastAsia="微软雅黑"/><w:sz w:val="19"/></w:rPr><w:t>│ Result │ Check                                             │ Field                        │ Details │</w:t></w:r></w:p><w:p w14:paraId="0BA7CD15"><w:pPr><w:shd w:val="clear" w:color="auto" w:fill="F2F2F2"/><w:spacing w:before="0" w:after="0"/><w:ind w:left="283"/></w:pPr><w:r><w:rPr><w:rFonts w:ascii="Consolas" w:hAnsi="Consolas" w:eastAsia="微软雅黑"/><w:sz w:val="19"/></w:rPr><w:t>├────────┼───────────────────────────────────────────────────┼──────────────────────────────┼─────────┤</w:t></w:r></w:p><w:p w14:paraId="5DB598B8"><w:pPr><w:shd w:val="clear" w:color="auto" w:fill="F2F2F2"/><w:spacing w:before="0" w:after="0"/><w:ind w:left="283"/></w:pPr><w:r><w:rPr><w:rFonts w:ascii="Consolas" w:hAnsi="Consolas" w:eastAsia="微软雅黑"/><w:sz w:val="19"/></w:rPr><w:t>│ passed │ Check that field 'amount' is present              │ amount                       │         │</w:t></w:r></w:p><w:p w14:paraId="40598C36"><w:pPr><w:shd w:val="clear" w:color="auto" w:fill="F2F2F2"/><w:spacing w:before="0" w:after="0"/><w:ind w:left="283"/></w:pPr><w:r><w:rPr><w:rFonts w:ascii="Consolas" w:hAnsi="Consolas" w:eastAsia="微软雅黑"/><w:sz w:val="19"/></w:rPr><w:t>│ passed │ Check that field amount has physical type double  │ amount                       │         │</w:t></w:r></w:p><w:p w14:paraId="0BBEB681"><w:pPr><w:shd w:val="clear" w:color="auto" w:fill="F2F2F2"/><w:spacing w:before="0" w:after="0"/><w:ind w:left="283"/></w:pPr><w:r><w:rPr><w:rFonts w:ascii="Consolas" w:hAnsi="Consolas" w:eastAsia="微软雅黑"/><w:sz w:val="19"/></w:rPr><w:t>│ passed │ Check that field amount has no missing values     │ amount                       │         │</w:t></w:r></w:p><w:p w14:paraId="5EFD20EB"><w:pPr><w:shd w:val="clear" w:color="auto" w:fill="F2F2F2"/><w:spacing w:before="0" w:after="0"/><w:ind w:left="283"/></w:pPr><w:r><w:rPr><w:rFonts w:ascii="Consolas" w:hAnsi="Consolas" w:eastAsia="微软雅黑"/><w:sz w:val="19"/></w:rPr><w:t>│ passed │ Check that field 'approval_below_expected_flag'   │ approval_below_expected_flag │         │</w:t></w:r></w:p><w:p w14:paraId="09C586EF"><w:pPr><w:shd w:val="clear" w:color="auto" w:fill="F2F2F2"/><w:spacing w:before="0" w:after="0"/><w:ind w:left="283"/></w:pPr><w:r><w:rPr><w:rFonts w:ascii="Consolas" w:hAnsi="Consolas" w:eastAsia="微软雅黑"/><w:sz w:val="19"/></w:rPr><w:t>│        │ is present                                        │                              │         │</w:t></w:r></w:p><w:p w14:paraId="279A93FC"><w:pPr><w:shd w:val="clear" w:color="auto" w:fill="F2F2F2"/><w:spacing w:before="0" w:after="0"/><w:ind w:left="283"/></w:pPr><w:r><w:rPr><w:rFonts w:ascii="Consolas" w:hAnsi="Consolas" w:eastAsia="微软雅黑"/><w:sz w:val="19"/></w:rPr><w:t>│ passed │ Check that field approval_below_expected_flag has │ approval_below_expected_flag │         │</w:t></w:r></w:p><w:p w14:paraId="261A66B4"><w:pPr><w:shd w:val="clear" w:color="auto" w:fill="F2F2F2"/><w:spacing w:before="0" w:after="0"/><w:ind w:left="283"/></w:pPr><w:r><w:rPr><w:rFonts w:ascii="Consolas" w:hAnsi="Consolas" w:eastAsia="微软雅黑"/><w:sz w:val="19"/></w:rPr><w:t>│        │ physical type bigint                              │                              │         │</w:t></w:r></w:p><w:p w14:paraId="6335D484"><w:pPr><w:shd w:val="clear" w:color="auto" w:fill="F2F2F2"/><w:spacing w:before="0" w:after="0"/><w:ind w:left="283"/></w:pPr><w:r><w:rPr><w:rFonts w:ascii="Consolas" w:hAnsi="Consolas" w:eastAsia="微软雅黑"/><w:sz w:val="19"/></w:rPr><w:t>│ passed │ Check that field approval_below_expected_flag has │ approval_below_expected_flag │         │</w:t></w:r></w:p><w:p w14:paraId="716B5D9A"><w:pPr><w:shd w:val="clear" w:color="auto" w:fill="F2F2F2"/><w:spacing w:before="0" w:after="0"/><w:ind w:left="283"/></w:pPr><w:r><w:rPr><w:rFonts w:ascii="Consolas" w:hAnsi="Consolas" w:eastAsia="微软雅黑"/><w:sz w:val="19"/></w:rPr><w:t>│        │ no missing values                                 │                              │         │</w:t></w:r></w:p><w:p w14:paraId="0A0CFA98"><w:pPr><w:shd w:val="clear" w:color="auto" w:fill="F2F2F2"/><w:spacing w:before="0" w:after="0"/><w:ind w:left="283"/></w:pPr><w:r><w:rPr><w:rFonts w:ascii="Consolas" w:hAnsi="Consolas" w:eastAsia="微软雅黑"/><w:sz w:val="19"/></w:rPr><w:t>│ passed │ Check that field 'approval_level' is present      │ approval_level               │         │</w:t></w:r></w:p><w:p w14:paraId="1397BFB2"><w:pPr><w:shd w:val="clear" w:color="auto" w:fill="F2F2F2"/><w:spacing w:before="0" w:after="0"/><w:ind w:left="283"/></w:pPr><w:r><w:rPr><w:rFonts w:ascii="Consolas" w:hAnsi="Consolas" w:eastAsia="微软雅黑"/><w:sz w:val="19"/></w:rPr><w:t>│ passed │ Check that field approval_level has physical type │ approval_level               │         │</w:t></w:r></w:p><w:p w14:paraId="62E4E3EC"><w:pPr><w:shd w:val="clear" w:color="auto" w:fill="F2F2F2"/><w:spacing w:before="0" w:after="0"/><w:ind w:left="283"/></w:pPr><w:r><w:rPr><w:rFonts w:ascii="Consolas" w:hAnsi="Consolas" w:eastAsia="微软雅黑"/><w:sz w:val="19"/></w:rPr><w:t>│        │ bigint                                            │                              │         │</w:t></w:r></w:p><w:p w14:paraId="59EACE7B"><w:pPr><w:shd w:val="clear" w:color="auto" w:fill="F2F2F2"/><w:spacing w:before="0" w:after="0"/><w:ind w:left="283"/></w:pPr><w:r><w:rPr><w:rFonts w:ascii="Consolas" w:hAnsi="Consolas" w:eastAsia="微软雅黑"/><w:sz w:val="19"/></w:rPr><w:t>│ passed │ Check that field approval_level has no missing    │ approval_level               │         │</w:t></w:r></w:p><w:p w14:paraId="502CBC6F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049BF910"><w:pPr><w:shd w:val="clear" w:color="auto" w:fill="F2F2F2"/><w:spacing w:before="0" w:after="0"/><w:ind w:left="283"/></w:pPr><w:r><w:rPr><w:rFonts w:ascii="Consolas" w:hAnsi="Consolas" w:eastAsia="微软雅黑"/><w:sz w:val="19"/></w:rPr><w:t>│ passed │ Check that field 'currency' is present            │ currency                     │         │</w:t></w:r></w:p><w:p w14:paraId="434F1664"><w:pPr><w:shd w:val="clear" w:color="auto" w:fill="F2F2F2"/><w:spacing w:before="0" w:after="0"/><w:ind w:left="283"/></w:pPr><w:r><w:rPr><w:rFonts w:ascii="Consolas" w:hAnsi="Consolas" w:eastAsia="微软雅黑"/><w:sz w:val="19"/></w:rPr><w:t>│ passed │ Check that field currency has physical type       │ currency                     │         │</w:t></w:r></w:p><w:p w14:paraId="5D7C3E18"><w:pPr><w:shd w:val="clear" w:color="auto" w:fill="F2F2F2"/><w:spacing w:before="0" w:after="0"/><w:ind w:left="283"/></w:pPr><w:r><w:rPr><w:rFonts w:ascii="Consolas" w:hAnsi="Consolas" w:eastAsia="微软雅黑"/><w:sz w:val="19"/></w:rPr><w:t>│        │ string                                            │                              │         │</w:t></w:r></w:p><w:p w14:paraId="5F2189C3"><w:pPr><w:shd w:val="clear" w:color="auto" w:fill="F2F2F2"/><w:spacing w:before="0" w:after="0"/><w:ind w:left="283"/></w:pPr><w:r><w:rPr><w:rFonts w:ascii="Consolas" w:hAnsi="Consolas" w:eastAsia="微软雅黑"/><w:sz w:val="19"/></w:rPr><w:t>│ passed │ Check that field currency has no missing values   │ currency                     │         │</w:t></w:r></w:p><w:p w14:paraId="0D6E9612"><w:pPr><w:shd w:val="clear" w:color="auto" w:fill="F2F2F2"/><w:spacing w:before="0" w:after="0"/><w:ind w:left="283"/></w:pPr><w:r><w:rPr><w:rFonts w:ascii="Consolas" w:hAnsi="Consolas" w:eastAsia="微软雅黑"/><w:sz w:val="19"/></w:rPr><w:t>│ passed │ Check that field 'erp_system' is present          │ erp_system                   │         │</w:t></w:r></w:p><w:p w14:paraId="7BB1242E"><w:pPr><w:shd w:val="clear" w:color="auto" w:fill="F2F2F2"/><w:spacing w:before="0" w:after="0"/><w:ind w:left="283"/></w:pPr><w:r><w:rPr><w:rFonts w:ascii="Consolas" w:hAnsi="Consolas" w:eastAsia="微软雅黑"/><w:sz w:val="19"/></w:rPr><w:t>│ passed │ Check that field erp_system has physical type     │ erp_system                   │         │</w:t></w:r></w:p><w:p w14:paraId="34348F56"><w:pPr><w:shd w:val="clear" w:color="auto" w:fill="F2F2F2"/><w:spacing w:before="0" w:after="0"/><w:ind w:left="283"/></w:pPr><w:r><w:rPr><w:rFonts w:ascii="Consolas" w:hAnsi="Consolas" w:eastAsia="微软雅黑"/><w:sz w:val="19"/></w:rPr><w:t>│        │ string                                            │                              │         │</w:t></w:r></w:p><w:p w14:paraId="2F26EDDB"><w:pPr><w:shd w:val="clear" w:color="auto" w:fill="F2F2F2"/><w:spacing w:before="0" w:after="0"/><w:ind w:left="283"/></w:pPr><w:r><w:rPr><w:rFonts w:ascii="Consolas" w:hAnsi="Consolas" w:eastAsia="微软雅黑"/><w:sz w:val="19"/></w:rPr><w:t>│ passed │ Check that field erp_system has no missing values │ erp_system                   │         │</w:t></w:r></w:p><w:p w14:paraId="2C92038D"><w:pPr><w:shd w:val="clear" w:color="auto" w:fill="F2F2F2"/><w:spacing w:before="0" w:after="0"/><w:ind w:left="283"/></w:pPr><w:r><w:rPr><w:rFonts w:ascii="Consolas" w:hAnsi="Consolas" w:eastAsia="微软雅黑"/><w:sz w:val="19"/></w:rPr><w:t>│ passed │ Check that field 'gl_account' is present          │ gl_account                   │         │</w:t></w:r></w:p><w:p w14:paraId="51B2B8E8"><w:pPr><w:shd w:val="clear" w:color="auto" w:fill="F2F2F2"/><w:spacing w:before="0" w:after="0"/><w:ind w:left="283"/></w:pPr><w:r><w:rPr><w:rFonts w:ascii="Consolas" w:hAnsi="Consolas" w:eastAsia="微软雅黑"/><w:sz w:val="19"/></w:rPr><w:t>│ passed │ Check that field gl_account has physical type     │ gl_account                   │         │</w:t></w:r></w:p><w:p w14:paraId="6D8D55EA"><w:pPr><w:shd w:val="clear" w:color="auto" w:fill="F2F2F2"/><w:spacing w:before="0" w:after="0"/><w:ind w:left="283"/></w:pPr><w:r><w:rPr><w:rFonts w:ascii="Consolas" w:hAnsi="Consolas" w:eastAsia="微软雅黑"/><w:sz w:val="19"/></w:rPr><w:t>│        │ string                                            │                              │         │</w:t></w:r></w:p><w:p w14:paraId="52936EC2"><w:pPr><w:shd w:val="clear" w:color="auto" w:fill="F2F2F2"/><w:spacing w:before="0" w:after="0"/><w:ind w:left="283"/></w:pPr><w:r><w:rPr><w:rFonts w:ascii="Consolas" w:hAnsi="Consolas" w:eastAsia="微软雅黑"/><w:sz w:val="19"/></w:rPr><w:t>│ passed │ Check that field gl_account has no missing values │ gl_account                   │         │</w:t></w:r></w:p><w:p w14:paraId="1BFC7519"><w:pPr><w:shd w:val="clear" w:color="auto" w:fill="F2F2F2"/><w:spacing w:before="0" w:after="0"/><w:ind w:left="283"/></w:pPr><w:r><w:rPr><w:rFonts w:ascii="Consolas" w:hAnsi="Consolas" w:eastAsia="微软雅黑"/><w:sz w:val="19"/></w:rPr><w:t>│ passed │ Check that field 'high_value_flag' is present     │ high_value_flag              │         │</w:t></w:r></w:p><w:p w14:paraId="5238A950"><w:pPr><w:shd w:val="clear" w:color="auto" w:fill="F2F2F2"/><w:spacing w:before="0" w:after="0"/><w:ind w:left="283"/></w:pPr><w:r><w:rPr><w:rFonts w:ascii="Consolas" w:hAnsi="Consolas" w:eastAsia="微软雅黑"/><w:sz w:val="19"/></w:rPr><w:t>│ passed │ Check that field high_value_flag has physical     │ high_value_flag              │         │</w:t></w:r></w:p><w:p w14:paraId="0B73E267"><w:pPr><w:shd w:val="clear" w:color="auto" w:fill="F2F2F2"/><w:spacing w:before="0" w:after="0"/><w:ind w:left="283"/></w:pPr><w:r><w:rPr><w:rFonts w:ascii="Consolas" w:hAnsi="Consolas" w:eastAsia="微软雅黑"/><w:sz w:val="19"/></w:rPr><w:t>│        │ type bigint                                       │                              │         │</w:t></w:r></w:p><w:p w14:paraId="2F4A97C3"><w:pPr><w:shd w:val="clear" w:color="auto" w:fill="F2F2F2"/><w:spacing w:before="0" w:after="0"/><w:ind w:left="283"/></w:pPr><w:r><w:rPr><w:rFonts w:ascii="Consolas" w:hAnsi="Consolas" w:eastAsia="微软雅黑"/><w:sz w:val="19"/></w:rPr><w:t>│ passed │ Check that field high_value_flag has no missing   │ high_value_flag              │         │</w:t></w:r></w:p><w:p w14:paraId="29FB2D23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263820AD"><w:pPr><w:shd w:val="clear" w:color="auto" w:fill="F2F2F2"/><w:spacing w:before="0" w:after="0"/><w:ind w:left="283"/></w:pPr><w:r><w:rPr><w:rFonts w:ascii="Consolas" w:hAnsi="Consolas" w:eastAsia="微软雅黑"/><w:sz w:val="19"/></w:rPr><w:t>│ passed │ Check that field 'is_round_amount' is present     │ is_round_amount              │         │</w:t></w:r></w:p><w:p w14:paraId="60AE0C3B"><w:pPr><w:shd w:val="clear" w:color="auto" w:fill="F2F2F2"/><w:spacing w:before="0" w:after="0"/><w:ind w:left="283"/></w:pPr><w:r><w:rPr><w:rFonts w:ascii="Consolas" w:hAnsi="Consolas" w:eastAsia="微软雅黑"/><w:sz w:val="19"/></w:rPr><w:t>│ passed │ Check that field is_round_amount has physical     │ is_round_amount              │         │</w:t></w:r></w:p><w:p w14:paraId="21941B36"><w:pPr><w:shd w:val="clear" w:color="auto" w:fill="F2F2F2"/><w:spacing w:before="0" w:after="0"/><w:ind w:left="283"/></w:pPr><w:r><w:rPr><w:rFonts w:ascii="Consolas" w:hAnsi="Consolas" w:eastAsia="微软雅黑"/><w:sz w:val="19"/></w:rPr><w:t>│        │ type bigint                                       │                              │         │</w:t></w:r></w:p><w:p w14:paraId="00989443"><w:pPr><w:shd w:val="clear" w:color="auto" w:fill="F2F2F2"/><w:spacing w:before="0" w:after="0"/><w:ind w:left="283"/></w:pPr><w:r><w:rPr><w:rFonts w:ascii="Consolas" w:hAnsi="Consolas" w:eastAsia="微软雅黑"/><w:sz w:val="19"/></w:rPr><w:t>│ passed │ Check that field is_round_amount has no missing   │ is_round_amount              │         │</w:t></w:r></w:p><w:p w14:paraId="548C2A4A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17011B08"><w:pPr><w:shd w:val="clear" w:color="auto" w:fill="F2F2F2"/><w:spacing w:before="0" w:after="0"/><w:ind w:left="283"/></w:pPr><w:r><w:rPr><w:rFonts w:ascii="Consolas" w:hAnsi="Consolas" w:eastAsia="微软雅黑"/><w:sz w:val="19"/></w:rPr><w:t>│ passed │ Check that field 'manual_after_hours_flag' is     │ manual_after_hours_flag      │         │</w:t></w:r></w:p><w:p w14:paraId="1C3B6272"><w:pPr><w:shd w:val="clear" w:color="auto" w:fill="F2F2F2"/><w:spacing w:before="0" w:after="0"/><w:ind w:left="283"/></w:pPr><w:r><w:rPr><w:rFonts w:ascii="Consolas" w:hAnsi="Consolas" w:eastAsia="微软雅黑"/><w:sz w:val="19"/></w:rPr><w:t>│        │ present                                           │                              │         │</w:t></w:r></w:p><w:p w14:paraId="644F5D95"><w:pPr><w:shd w:val="clear" w:color="auto" w:fill="F2F2F2"/><w:spacing w:before="0" w:after="0"/><w:ind w:left="283"/></w:pPr><w:r><w:rPr><w:rFonts w:ascii="Consolas" w:hAnsi="Consolas" w:eastAsia="微软雅黑"/><w:sz w:val="19"/></w:rPr><w:t>│ passed │ Check that field manual_after_hours_flag has      │ manual_after_hours_flag      │         │</w:t></w:r></w:p><w:p w14:paraId="7F9D5CBA"><w:pPr><w:shd w:val="clear" w:color="auto" w:fill="F2F2F2"/><w:spacing w:before="0" w:after="0"/><w:ind w:left="283"/></w:pPr><w:r><w:rPr><w:rFonts w:ascii="Consolas" w:hAnsi="Consolas" w:eastAsia="微软雅黑"/><w:sz w:val="19"/></w:rPr><w:t>│        │ physical type bigint                              │                              │         │</w:t></w:r></w:p><w:p w14:paraId="12F00C38"><w:pPr><w:shd w:val="clear" w:color="auto" w:fill="F2F2F2"/><w:spacing w:before="0" w:after="0"/><w:ind w:left="283"/></w:pPr><w:r><w:rPr><w:rFonts w:ascii="Consolas" w:hAnsi="Consolas" w:eastAsia="微软雅黑"/><w:sz w:val="19"/></w:rPr><w:t>│ passed │ Check that field manual_after_hours_flag has no   │ manual_after_hours_flag      │         │</w:t></w:r></w:p><w:p w14:paraId="11DA7402"><w:pPr><w:shd w:val="clear" w:color="auto" w:fill="F2F2F2"/><w:spacing w:before="0" w:after="0"/><w:ind w:left="283"/></w:pPr><w:r><w:rPr><w:rFonts w:ascii="Consolas" w:hAnsi="Consolas" w:eastAsia="微软雅黑"/><w:sz w:val="19"/></w:rPr><w:t>│        │ missing values                                    │                              │         │</w:t></w:r></w:p><w:p w14:paraId="1285C735"><w:pPr><w:shd w:val="clear" w:color="auto" w:fill="F2F2F2"/><w:spacing w:before="0" w:after="0"/><w:ind w:left="283"/></w:pPr><w:r><w:rPr><w:rFonts w:ascii="Consolas" w:hAnsi="Consolas" w:eastAsia="微软雅黑"/><w:sz w:val="19"/></w:rPr><w:t>│ passed │ Check that field 'manual_entry_flag' is present   │ manual_entry_flag            │         │</w:t></w:r></w:p><w:p w14:paraId="0667E79E"><w:pPr><w:shd w:val="clear" w:color="auto" w:fill="F2F2F2"/><w:spacing w:before="0" w:after="0"/><w:ind w:left="283"/></w:pPr><w:r><w:rPr><w:rFonts w:ascii="Consolas" w:hAnsi="Consolas" w:eastAsia="微软雅黑"/><w:sz w:val="19"/></w:rPr><w:t>│ passed │ Check that field manual_entry_flag has physical   │ manual_entry_flag            │         │</w:t></w:r></w:p><w:p w14:paraId="1AF6DD91"><w:pPr><w:shd w:val="clear" w:color="auto" w:fill="F2F2F2"/><w:spacing w:before="0" w:after="0"/><w:ind w:left="283"/></w:pPr><w:r><w:rPr><w:rFonts w:ascii="Consolas" w:hAnsi="Consolas" w:eastAsia="微软雅黑"/><w:sz w:val="19"/></w:rPr><w:t>│        │ type bigint                                       │                              │         │</w:t></w:r></w:p><w:p w14:paraId="729D52BE"><w:pPr><w:shd w:val="clear" w:color="auto" w:fill="F2F2F2"/><w:spacing w:before="0" w:after="0"/><w:ind w:left="283"/></w:pPr><w:r><w:rPr><w:rFonts w:ascii="Consolas" w:hAnsi="Consolas" w:eastAsia="微软雅黑"/><w:sz w:val="19"/></w:rPr><w:t>│ passed │ Check that field manual_entry_flag has no missing │ manual_entry_flag            │         │</w:t></w:r></w:p><w:p w14:paraId="2B4703A1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31F4EA6E"><w:pPr><w:shd w:val="clear" w:color="auto" w:fill="F2F2F2"/><w:spacing w:before="0" w:after="0"/><w:ind w:left="283"/></w:pPr><w:r><w:rPr><w:rFonts w:ascii="Consolas" w:hAnsi="Consolas" w:eastAsia="微软雅黑"/><w:sz w:val="19"/></w:rPr><w:t>│ passed │ Check that field 'missing_support_flag' is        │ missing_support_flag         │         │</w:t></w:r></w:p><w:p w14:paraId="5118144F"><w:pPr><w:shd w:val="clear" w:color="auto" w:fill="F2F2F2"/><w:spacing w:before="0" w:after="0"/><w:ind w:left="283"/></w:pPr><w:r><w:rPr><w:rFonts w:ascii="Consolas" w:hAnsi="Consolas" w:eastAsia="微软雅黑"/><w:sz w:val="19"/></w:rPr><w:t>│        │ present                                           │                              │         │</w:t></w:r></w:p><w:p w14:paraId="54D0A6F7"><w:pPr><w:shd w:val="clear" w:color="auto" w:fill="F2F2F2"/><w:spacing w:before="0" w:after="0"/><w:ind w:left="283"/></w:pPr><w:r><w:rPr><w:rFonts w:ascii="Consolas" w:hAnsi="Consolas" w:eastAsia="微软雅黑"/><w:sz w:val="19"/></w:rPr><w:t>│ passed │ Check that field missing_support_flag has         │ missing_support_flag         │         │</w:t></w:r></w:p><w:p w14:paraId="5D709B5E"><w:pPr><w:shd w:val="clear" w:color="auto" w:fill="F2F2F2"/><w:spacing w:before="0" w:after="0"/><w:ind w:left="283"/></w:pPr><w:r><w:rPr><w:rFonts w:ascii="Consolas" w:hAnsi="Consolas" w:eastAsia="微软雅黑"/><w:sz w:val="19"/></w:rPr><w:t>│        │ physical type bigint                              │                              │         │</w:t></w:r></w:p><w:p w14:paraId="5298A05A"><w:pPr><w:shd w:val="clear" w:color="auto" w:fill="F2F2F2"/><w:spacing w:before="0" w:after="0"/><w:ind w:left="283"/></w:pPr><w:r><w:rPr><w:rFonts w:ascii="Consolas" w:hAnsi="Consolas" w:eastAsia="微软雅黑"/><w:sz w:val="19"/></w:rPr><w:t>│ passed │ Check that field missing_support_flag has no      │ missing_support_flag         │         │</w:t></w:r></w:p><w:p w14:paraId="3CA3BBFF"><w:pPr><w:shd w:val="clear" w:color="auto" w:fill="F2F2F2"/><w:spacing w:before="0" w:after="0"/><w:ind w:left="283"/></w:pPr><w:r><w:rPr><w:rFonts w:ascii="Consolas" w:hAnsi="Consolas" w:eastAsia="微软雅黑"/><w:sz w:val="19"/></w:rPr><w:t>│        │ missing values                                    │                              │         │</w:t></w:r></w:p><w:p w14:paraId="632A53A2"><w:pPr><w:shd w:val="clear" w:color="auto" w:fill="F2F2F2"/><w:spacing w:before="0" w:after="0"/><w:ind w:left="283"/></w:pPr><w:r><w:rPr><w:rFonts w:ascii="Consolas" w:hAnsi="Consolas" w:eastAsia="微软雅黑"/><w:sz w:val="19"/></w:rPr><w:t>│ passed │ Check that field 'near_approval_threshold_flag'   │ near_approval_threshold_flag │         │</w:t></w:r></w:p><w:p w14:paraId="4758254B"><w:pPr><w:shd w:val="clear" w:color="auto" w:fill="F2F2F2"/><w:spacing w:before="0" w:after="0"/><w:ind w:left="283"/></w:pPr><w:r><w:rPr><w:rFonts w:ascii="Consolas" w:hAnsi="Consolas" w:eastAsia="微软雅黑"/><w:sz w:val="19"/></w:rPr><w:t>│        │ is present                                        │                              │         │</w:t></w:r></w:p><w:p w14:paraId="43528581"><w:pPr><w:shd w:val="clear" w:color="auto" w:fill="F2F2F2"/><w:spacing w:before="0" w:after="0"/><w:ind w:left="283"/></w:pPr><w:r><w:rPr><w:rFonts w:ascii="Consolas" w:hAnsi="Consolas" w:eastAsia="微软雅黑"/><w:sz w:val="19"/></w:rPr><w:t>│ passed │ Check that field near_approval_threshold_flag has │ near_approval_threshold_flag │         │</w:t></w:r></w:p><w:p w14:paraId="33AAED42"><w:pPr><w:shd w:val="clear" w:color="auto" w:fill="F2F2F2"/><w:spacing w:before="0" w:after="0"/><w:ind w:left="283"/></w:pPr><w:r><w:rPr><w:rFonts w:ascii="Consolas" w:hAnsi="Consolas" w:eastAsia="微软雅黑"/><w:sz w:val="19"/></w:rPr><w:t>│        │ physical type bigint                              │                              │         │</w:t></w:r></w:p><w:p w14:paraId="30C7BB1F"><w:pPr><w:shd w:val="clear" w:color="auto" w:fill="F2F2F2"/><w:spacing w:before="0" w:after="0"/><w:ind w:left="283"/></w:pPr><w:r><w:rPr><w:rFonts w:ascii="Consolas" w:hAnsi="Consolas" w:eastAsia="微软雅黑"/><w:sz w:val="19"/></w:rPr><w:t>│ passed │ Check that field near_approval_threshold_flag has │ near_approval_threshold_flag │         │</w:t></w:r></w:p><w:p w14:paraId="6C89A718"><w:pPr><w:shd w:val="clear" w:color="auto" w:fill="F2F2F2"/><w:spacing w:before="0" w:after="0"/><w:ind w:left="283"/></w:pPr><w:r><w:rPr><w:rFonts w:ascii="Consolas" w:hAnsi="Consolas" w:eastAsia="微软雅黑"/><w:sz w:val="19"/></w:rPr><w:t>│        │ no missing values                                 │                              │         │</w:t></w:r></w:p><w:p w14:paraId="45D4E1EC"><w:pPr><w:shd w:val="clear" w:color="auto" w:fill="F2F2F2"/><w:spacing w:before="0" w:after="0"/><w:ind w:left="283"/></w:pPr><w:r><w:rPr><w:rFonts w:ascii="Consolas" w:hAnsi="Consolas" w:eastAsia="微软雅黑"/><w:sz w:val="19"/></w:rPr><w:t>│ passed │ Check that field 'posting_datetime' is present    │ posting_datetime             │         │</w:t></w:r></w:p><w:p w14:paraId="4F210E62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posting_datetime has physical    │ posting_datetime             │         │</w:t></w:r></w:p><w:p w14:paraId="1B5C8E73"><w:pPr><w:shd w:val="clear" w:color="auto" w:fill="F2F2F2"/><w:spacing w:before="0" w:after="0"/><w:ind w:left="283"/></w:pPr><w:r><w:rPr><w:rFonts w:ascii="Consolas" w:hAnsi="Consolas" w:eastAsia="微软雅黑"/><w:sz w:val="19"/></w:rPr><w:t>│        │ type timestamp                                    │                              │         │</w:t></w:r></w:p><w:p w14:paraId="1C131371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posting_datetime has no missing  │ posting_datetime             │         │</w:t></w:r></w:p><w:p w14:paraId="772691D9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3C32B2C1"><w:pPr><w:shd w:val="clear" w:color="auto" w:fill="F2F2F2"/><w:spacing w:before="0" w:after="0"/><w:ind w:left="283"/></w:pPr><w:r><w:rPr><w:rFonts w:ascii="Consolas" w:hAnsi="Consolas" w:eastAsia="微软雅黑"/><w:sz w:val="19"/></w:rPr><w:t>│ passed │ Check that field 'posting_dayofweek' is present   │ posting_dayofweek            │         │</w:t></w:r></w:p><w:p w14:paraId="06DBAB6B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posting_dayofweek has physical   │ posting_dayofweek            │         │</w:t></w:r></w:p><w:p w14:paraId="01DC9CB6"><w:pPr><w:shd w:val="clear" w:color="auto" w:fill="F2F2F2"/><w:spacing w:before="0" w:after="0"/><w:ind w:left="283"/></w:pPr><w:r><w:rPr><w:rFonts w:ascii="Consolas" w:hAnsi="Consolas" w:eastAsia="微软雅黑"/><w:sz w:val="19"/></w:rPr><w:t>│        │ type integer                                      │                              │         │</w:t></w:r></w:p><w:p w14:paraId="41DB4A4F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posting_dayofweek has no missing │ posting_dayofweek            │         │</w:t></w:r></w:p><w:p w14:paraId="5E0310DD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7CD69039"><w:pPr><w:shd w:val="clear" w:color="auto" w:fill="F2F2F2"/><w:spacing w:before="0" w:after="0"/><w:ind w:left="283"/></w:pPr><w:r><w:rPr><w:rFonts w:ascii="Consolas" w:hAnsi="Consolas" w:eastAsia="微软雅黑"/><w:sz w:val="19"/></w:rPr><w:t>│ passed │ Check that field 'posting_hour' is present        │ posting_hour                 │         │</w:t></w:r></w:p><w:p w14:paraId="111B9215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posting_hour has physical type   │ posting_hour                 │         │</w:t></w:r></w:p><w:p w14:paraId="46B0CF3C"><w:pPr><w:shd w:val="clear" w:color="auto" w:fill="F2F2F2"/><w:spacing w:before="0" w:after="0"/><w:ind w:left="283"/></w:pPr><w:r><w:rPr><w:rFonts w:ascii="Consolas" w:hAnsi="Consolas" w:eastAsia="微软雅黑"/><w:sz w:val="19"/></w:rPr><w:t>│        │ integer                                           │                              │         │</w:t></w:r></w:p><w:p w14:paraId="34F411ED"><w:pPr><w:shd w:val="clear" w:color="auto" w:fill="F2F2F2"/><w:spacing w:before="0" w:after="0"/><w:ind w:left="283"/></w:pPr><w:r><w:rPr><w:rFonts w:ascii="Consolas" w:hAnsi="Consolas" w:eastAsia="微软雅黑"/><w:sz w:val="19"/></w:rPr><w:t>│ passed │ Check that field posting_hour has no missing      │ posting_hour                 │         │</w:t></w:r></w:p><w:p w14:paraId="1283B76E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0904147B"><w:pPr><w:shd w:val="clear" w:color="auto" w:fill="F2F2F2"/><w:spacing w:before="0" w:after="0"/><w:ind w:left="283"/></w:pPr><w:r><w:rPr><w:rFonts w:ascii="Consolas" w:hAnsi="Consolas" w:eastAsia="微软雅黑"/><w:sz w:val="19"/></w:rPr><w:t>│ passed │ Check that field 'risk_class' is present          │ risk_class                   │         │</w:t></w:r></w:p><w:p w14:paraId="5CC28292"><w:pPr><w:shd w:val="clear" w:color="auto" w:fill="F2F2F2"/><w:spacing w:before="0" w:after="0"/><w:ind w:left="283"/></w:pPr><w:r><w:rPr><w:rFonts w:ascii="Consolas" w:hAnsi="Consolas" w:eastAsia="微软雅黑"/><w:sz w:val="19"/></w:rPr><w:t>│ passed │ Check that field risk_class has physical type     │ risk_class                   │         │</w:t></w:r></w:p><w:p w14:paraId="24C22DA2"><w:pPr><w:shd w:val="clear" w:color="auto" w:fill="F2F2F2"/><w:spacing w:before="0" w:after="0"/><w:ind w:left="283"/></w:pPr><w:r><w:rPr><w:rFonts w:ascii="Consolas" w:hAnsi="Consolas" w:eastAsia="微软雅黑"/><w:sz w:val="19"/></w:rPr><w:t>│        │ string                                            │                              │         │</w:t></w:r></w:p><w:p w14:paraId="42808840"><w:pPr><w:shd w:val="clear" w:color="auto" w:fill="F2F2F2"/><w:spacing w:before="0" w:after="0"/><w:ind w:left="283"/></w:pPr><w:r><w:rPr><w:rFonts w:ascii="Consolas" w:hAnsi="Consolas" w:eastAsia="微软雅黑"/><w:sz w:val="19"/></w:rPr><w:t>│ passed │ Check that field risk_class has no missing values │ risk_class                   │         │</w:t></w:r></w:p><w:p w14:paraId="7B9EEBA3"><w:pPr><w:shd w:val="clear" w:color="auto" w:fill="F2F2F2"/><w:spacing w:before="0" w:after="0"/><w:ind w:left="283"/></w:pPr><w:r><w:rPr><w:rFonts w:ascii="Consolas" w:hAnsi="Consolas" w:eastAsia="微软雅黑"/><w:sz w:val="19"/></w:rPr><w:t>│ passed │ Check that field 'same_preparer_approver_flag' is │ same_preparer_approver_flag  │         │</w:t></w:r></w:p><w:p w14:paraId="4B9C9171"><w:pPr><w:shd w:val="clear" w:color="auto" w:fill="F2F2F2"/><w:spacing w:before="0" w:after="0"/><w:ind w:left="283"/></w:pPr><w:r><w:rPr><w:rFonts w:ascii="Consolas" w:hAnsi="Consolas" w:eastAsia="微软雅黑"/><w:sz w:val="19"/></w:rPr><w:t>│        │ present                                           │                              │         │</w:t></w:r></w:p><w:p w14:paraId="1098F116"><w:pPr><w:shd w:val="clear" w:color="auto" w:fill="F2F2F2"/><w:spacing w:before="0" w:after="0"/><w:ind w:left="283"/></w:pPr><w:r><w:rPr><w:rFonts w:ascii="Consolas" w:hAnsi="Consolas" w:eastAsia="微软雅黑"/><w:sz w:val="19"/></w:rPr><w:t>│ passed │ Check that field same_preparer_approver_flag has  │ same_preparer_approver_flag  │         │</w:t></w:r></w:p><w:p w14:paraId="42EA8718"><w:pPr><w:shd w:val="clear" w:color="auto" w:fill="F2F2F2"/><w:spacing w:before="0" w:after="0"/><w:ind w:left="283"/></w:pPr><w:r><w:rPr><w:rFonts w:ascii="Consolas" w:hAnsi="Consolas" w:eastAsia="微软雅黑"/><w:sz w:val="19"/></w:rPr><w:t>│        │ physical type bigint                              │                              │         │</w:t></w:r></w:p><w:p w14:paraId="13F062EB"><w:pPr><w:shd w:val="clear" w:color="auto" w:fill="F2F2F2"/><w:spacing w:before="0" w:after="0"/><w:ind w:left="283"/></w:pPr><w:r><w:rPr><w:rFonts w:ascii="Consolas" w:hAnsi="Consolas" w:eastAsia="微软雅黑"/><w:sz w:val="19"/></w:rPr><w:t>│ passed │ Check that field same_preparer_approver_flag has  │ same_preparer_approver_flag  │         │</w:t></w:r></w:p><w:p w14:paraId="6F42FE1E"><w:pPr><w:shd w:val="clear" w:color="auto" w:fill="F2F2F2"/><w:spacing w:before="0" w:after="0"/><w:ind w:left="283"/></w:pPr><w:r><w:rPr><w:rFonts w:ascii="Consolas" w:hAnsi="Consolas" w:eastAsia="微软雅黑"/><w:sz w:val="19"/></w:rPr><w:t>│        │ no missing values                                 │                              │         │</w:t></w:r></w:p><w:p w14:paraId="32A20839"><w:pPr><w:shd w:val="clear" w:color="auto" w:fill="F2F2F2"/><w:spacing w:before="0" w:after="0"/><w:ind w:left="283"/></w:pPr><w:r><w:rPr><w:rFonts w:ascii="Consolas" w:hAnsi="Consolas" w:eastAsia="微软雅黑"/><w:sz w:val="19"/></w:rPr><w:t>│ passed │ Check that field 'transaction_id' is present      │ transaction_id               │         │</w:t></w:r></w:p><w:p w14:paraId="7DC3DC9D"><w:pPr><w:shd w:val="clear" w:color="auto" w:fill="F2F2F2"/><w:spacing w:before="0" w:after="0"/><w:ind w:left="283"/></w:pPr><w:r><w:rPr><w:rFonts w:ascii="Consolas" w:hAnsi="Consolas" w:eastAsia="微软雅黑"/><w:sz w:val="19"/></w:rPr><w:t>│ passed │ Check that field transaction_id has physical type │ transaction_id               │         │</w:t></w:r></w:p><w:p w14:paraId="73B33875"><w:pPr><w:shd w:val="clear" w:color="auto" w:fill="F2F2F2"/><w:spacing w:before="0" w:after="0"/><w:ind w:left="283"/></w:pPr><w:r><w:rPr><w:rFonts w:ascii="Consolas" w:hAnsi="Consolas" w:eastAsia="微软雅黑"/><w:sz w:val="19"/></w:rPr><w:t>│        │ string                                            │                              │         │</w:t></w:r></w:p><w:p w14:paraId="0B23A81F"><w:pPr><w:shd w:val="clear" w:color="auto" w:fill="F2F2F2"/><w:spacing w:before="0" w:after="0"/><w:ind w:left="283"/></w:pPr><w:r><w:rPr><w:rFonts w:ascii="Consolas" w:hAnsi="Consolas" w:eastAsia="微软雅黑"/><w:sz w:val="19"/></w:rPr><w:t>│ passed │ Check that field transaction_id has no missing    │ transaction_id               │         │</w:t></w:r></w:p><w:p w14:paraId="30E5F6B2"><w:pPr><w:shd w:val="clear" w:color="auto" w:fill="F2F2F2"/><w:spacing w:before="0" w:after="0"/><w:ind w:left="283"/></w:pPr><w:r><w:rPr><w:rFonts w:ascii="Consolas" w:hAnsi="Consolas" w:eastAsia="微软雅黑"/><w:sz w:val="19"/></w:rPr><w:t>│        │ values                                            │                              │         │</w:t></w:r></w:p><w:p w14:paraId="5AC9B2CC"><w:pPr><w:shd w:val="clear" w:color="auto" w:fill="F2F2F2"/><w:spacing w:before="0" w:after="0"/><w:ind w:left="283"/></w:pPr><w:r><w:rPr><w:rFonts w:ascii="Consolas" w:hAnsi="Consolas" w:eastAsia="微软雅黑"/><w:sz w:val="19"/></w:rPr><w:t>│ passed │ Check that unique field transaction_id has no     │ transaction_id               │         │</w:t></w:r></w:p><w:p w14:paraId="0C129CBF"><w:pPr><w:shd w:val="clear" w:color="auto" w:fill="F2F2F2"/><w:spacing w:before="0" w:after="0"/><w:ind w:left="283"/></w:pPr><w:r><w:rPr><w:rFonts w:ascii="Consolas" w:hAnsi="Consolas" w:eastAsia="微软雅黑"/><w:sz w:val="19"/></w:rPr><w:t>│        │ duplicate values                                  │                              │         │</w:t></w:r></w:p><w:p w14:paraId="0808A558"><w:pPr><w:shd w:val="clear" w:color="auto" w:fill="F2F2F2"/><w:spacing w:before="0" w:after="0"/><w:ind w:left="283"/></w:pPr><w:r><w:rPr><w:rFonts w:ascii="Consolas" w:hAnsi="Consolas" w:eastAsia="微软雅黑"/><w:sz w:val="19"/></w:rPr><w:t>╰────────┴───────────────────────────────────────────────────┴──────────────────────────────┴─────────╯</w:t></w:r></w:p><w:p w14:paraId="7AC412F3"><w:pPr><w:shd w:val="clear" w:color="auto" w:fill="F2F2F2"/><w:spacing w:before="0" w:after="0"/><w:ind w:left="283"/></w:pPr><w:r><w:rPr><w:rFonts w:ascii="Consolas" w:hAnsi="Consolas" w:eastAsia="微软雅黑"/><w:sz w:val="19"/></w:rPr><w:t>🟢 data contract is valid. Run 55 checks. Took 5.409132 seconds.</w:t></w:r></w:p><w:p w14:paraId="312FE27F"><w:pPr><w:spacing w:after="120"/></w:pPr></w:p><w:p w14:paraId="01B6A48A"><w:r><w:rPr><w:rFonts w:ascii="微软雅黑" w:hAnsi="微软雅黑" w:eastAsia="微软雅黑"/><w:sz w:val="22"/></w:rPr><w:t>这 55 行表格和 Kestra 端跑出的结果完全一致：18 个字段 × 3（存在性、类型、非空）+ 1（transaction_id 唯一性）= 55 项，全部 passed。它证明了三件事：第一，删掉明文密码后，凭环境变量注入，契约照样能连上数据库；第二，本地端和 Kestra 端跑的是同一套规则（只是 host 不同）；第三，Secret 改造没有破坏任何既有功能。</w:t></w:r></w:p><w:p w14:paraId="27051AAD"><w:pPr><w:spacing w:after="120"/></w:pPr></w:p><w:p w14:paraId="2D59295A"><w:r><w:rPr><w:rFonts w:ascii="微软雅黑" w:hAnsi="微软雅黑" w:eastAsia="微软雅黑"/><w:b/><w:sz w:val="22"/></w:rPr><w:t>闭环小结（本地验证）</w:t></w:r><w:r><w:rPr><w:rFonts w:ascii="微软雅黑" w:hAnsi="微软雅黑" w:eastAsia="微软雅黑"/><w:sz w:val="22"/></w:rPr><w:t>：因为本地和 Kestra 是两份独立的契约文件 → 所以本地这份也要删密码、用环境变量注入验证 → 设置 $env:DATACONTRACT_POSTGRES_* 后 datacontract test 跑出 55 项全绿（Took 5.409132 秒）→ 结果：本地端与 Kestra 端双端验证通过，Secret 改造在两端都成立。</w:t></w:r></w:p><w:p w14:paraId="4504EB87"><w:pPr><w:spacing w:after="120"/></w:pPr></w:p><w:p w14:paraId="0BC5D7C7"><w:pPr><w:pStyle w:val="4"/></w:pPr><w:r><w:rPr><w:rFonts w:ascii="微软雅黑" w:hAnsi="微软雅黑" w:eastAsia="微软雅黑"/><w:b/><w:color w:val="2E548B"/><w:sz w:val="32"/></w:rPr><w:t>0.3.7 GBK 编码坑复现（PYTHONUTF8=1 解决）</w:t></w:r></w:p><w:p w14:paraId="0380DBA2"><w:pPr><w:spacing w:after="120"/></w:pPr></w:p><w:p w14:paraId="628387F4"><w:r><w:rPr><w:rFonts w:ascii="微软雅黑" w:hAnsi="微软雅黑" w:eastAsia="微软雅黑"/><w:sz w:val="22"/></w:rPr><w:t>本地验证的过程中，还复现了一个&quot;老朋友&quot;——GBK 编码坑。第一次运行时报错原貌（原封不动）：</w:t></w:r></w:p><w:p w14:paraId="419FA165"><w:pPr><w:spacing w:after="120"/></w:pPr></w:p><w:p w14:paraId="57A61EF9"><w:pPr><w:shd w:val="clear" w:color="auto" w:fill="F2F2F2"/><w:spacing w:before="0" w:after="0"/><w:ind w:left="283"/></w:pPr><w:r><w:rPr><w:rFonts w:ascii="Consolas" w:hAnsi="Consolas" w:eastAsia="微软雅黑"/><w:sz w:val="19"/></w:rPr><w:t>(venv) PS <项目根目录>&gt; datacontract test financial_data_contract.yaml</w:t></w:r></w:p><w:p w14:paraId="70A4C7FF"><w:pPr><w:shd w:val="clear" w:color="auto" w:fill="F2F2F2"/><w:spacing w:before="0" w:after="0"/><w:ind w:left="283"/></w:pPr><w:r><w:rPr><w:rFonts w:ascii="Consolas" w:hAnsi="Consolas" w:eastAsia="微软雅黑"/><w:sz w:val="19"/></w:rPr><w:t>Testing financial_data_contract.yaml</w:t></w:r></w:p><w:p w14:paraId="48100CA8"><w:pPr><w:shd w:val="clear" w:color="auto" w:fill="F2F2F2"/><w:spacing w:before="0" w:after="0"/><w:ind w:left="283"/></w:pPr><w:r><w:rPr><w:rFonts w:ascii="Consolas" w:hAnsi="Consolas" w:eastAsia="微软雅黑"/><w:sz w:val="19"/></w:rPr><w:t>╭────────┬────────────────────┬───────┬────────────────────────────────────────────────────╮</w:t></w:r></w:p><w:p w14:paraId="1B32918B"><w:pPr><w:shd w:val="clear" w:color="auto" w:fill="F2F2F2"/><w:spacing w:before="0" w:after="0"/><w:ind w:left="283"/></w:pPr><w:r><w:rPr><w:rFonts w:ascii="Consolas" w:hAnsi="Consolas" w:eastAsia="微软雅黑"/><w:sz w:val="19"/></w:rPr><w:t>│ Result │ Check              │ Field │ Details                                            │</w:t></w:r></w:p><w:p w14:paraId="705E2822"><w:pPr><w:shd w:val="clear" w:color="auto" w:fill="F2F2F2"/><w:spacing w:before="0" w:after="0"/><w:ind w:left="283"/></w:pPr><w:r><w:rPr><w:rFonts w:ascii="Consolas" w:hAnsi="Consolas" w:eastAsia="微软雅黑"/><w:sz w:val="19"/></w:rPr><w:t>├────────┼────────────────────┼───────┼────────────────────────────────────────────────────┤</w:t></w:r></w:p><w:p w14:paraId="60EFE9AD"><w:pPr><w:shd w:val="clear" w:color="auto" w:fill="F2F2F2"/><w:spacing w:before="0" w:after="0"/><w:ind w:left="283"/></w:pPr><w:r><w:rPr><w:rFonts w:ascii="Consolas" w:hAnsi="Consolas" w:eastAsia="微软雅黑"/><w:sz w:val="19"/></w:rPr><w:t>│ error  │ Test Data Contract │       │ 'gbk' codec can't decode byte 0xae in position     │</w:t></w:r></w:p><w:p w14:paraId="4FDE229E"><w:pPr><w:shd w:val="clear" w:color="auto" w:fill="F2F2F2"/><w:spacing w:before="0" w:after="0"/><w:ind w:left="283"/></w:pPr><w:r><w:rPr><w:rFonts w:ascii="Consolas" w:hAnsi="Consolas" w:eastAsia="微软雅黑"/><w:sz w:val="19"/></w:rPr><w:t>│        │                    │       │ 170: illegal multibyte sequence                    │</w:t></w:r></w:p><w:p w14:paraId="7507A6C3"><w:pPr><w:shd w:val="clear" w:color="auto" w:fill="F2F2F2"/><w:spacing w:before="0" w:after="0"/><w:ind w:left="283"/></w:pPr><w:r><w:rPr><w:rFonts w:ascii="Consolas" w:hAnsi="Consolas" w:eastAsia="微软雅黑"/><w:sz w:val="19"/></w:rPr><w:t>╰────────┴────────────────────┴───────┴────────────────────────────────────────────────────╯</w:t></w:r></w:p><w:p w14:paraId="2137D93F"><w:pPr><w:shd w:val="clear" w:color="auto" w:fill="F2F2F2"/><w:spacing w:before="0" w:after="0"/><w:ind w:left="283"/></w:pPr><w:r><w:rPr><w:rFonts w:ascii="Consolas" w:hAnsi="Consolas" w:eastAsia="微软雅黑"/><w:sz w:val="19"/></w:rPr><w:t>🔴 data contract is invalid, found the following errors:</w:t></w:r></w:p><w:p w14:paraId="1EA4ECA6"><w:pPr><w:shd w:val="clear" w:color="auto" w:fill="F2F2F2"/><w:spacing w:before="0" w:after="0"/><w:ind w:left="283"/></w:pPr><w:r><w:rPr><w:rFonts w:ascii="Consolas" w:hAnsi="Consolas" w:eastAsia="微软雅黑"/><w:sz w:val="19"/></w:rPr><w:t>1) Test Data Contract: 'gbk' codec can't decode byte 0xae in position 170: illegal multibyte sequence</w:t></w:r></w:p><w:p w14:paraId="6687D9A7"><w:pPr><w:spacing w:after="120"/></w:pPr></w:p><w:p w14:paraId="10B21E7D"><w:r><w:rPr><w:rFonts w:ascii="微软雅黑" w:hAnsi="微软雅黑" w:eastAsia="微软雅黑"/><w:sz w:val="22"/></w:rPr><w:t xml:space="preserve">为什么说它是&quot;老朋友&quot;？因为'gbk' codec + byte 0xae + position 170 这三个指纹，和基础报告里的坑 5 完全一致。根因也相同：Windows 终端里，Python 默认用系统编码 GBK 去读取文件，而 </w:t></w:r><w:r><w:rPr><w:rFonts w:ascii="Consolas" w:hAnsi="Consolas" w:eastAsia="微软雅黑"/><w:color w:val="333333"/><w:sz w:val="22"/></w:rPr><w:t>financial_data_contract.yaml</w:t></w:r><w:r><w:rPr><w:rFonts w:ascii="微软雅黑" w:hAnsi="微软雅黑" w:eastAsia="微软雅黑"/><w:sz w:val="22"/></w:rPr><w:t xml:space="preserve"> 是 UTF-8 编码的，里面第 170 字节处有一句中文字符（注释或 description），GBK 一读到 UTF-8 的中文字节就崩了。用财务类比：这就像财务系统默认用&quot;简体中文版表格&quot;打开一份&quot;繁体中文版报表&quot;，遇到繁体字直接报错——不是报表错了，是打开工具的语言设置不对。</w:t></w:r></w:p><w:p w14:paraId="1900F8DB"><w:pPr><w:spacing w:after="120"/></w:pPr></w:p><w:p w14:paraId="7BE1FBBC"><w:r><w:rPr><w:rFonts w:ascii="微软雅黑" w:hAnsi="微软雅黑" w:eastAsia="微软雅黑"/><w:sz w:val="22"/></w:rPr><w:t>解法也一模一样（原封不动）：</w:t></w:r></w:p><w:p w14:paraId="4CD8E1B5"><w:pPr><w:spacing w:after="120"/></w:pPr></w:p><w:p w14:paraId="0B19E76C"><w:pPr><w:shd w:val="clear" w:color="auto" w:fill="F2F2F2"/><w:spacing w:before="0" w:after="0"/><w:ind w:left="283"/></w:pPr><w:r><w:rPr><w:rFonts w:ascii="Consolas" w:hAnsi="Consolas" w:eastAsia="微软雅黑"/><w:sz w:val="19"/></w:rPr><w:t>$env:PYTHONUTF8=1</w:t></w:r></w:p><w:p w14:paraId="1E0DCE91"><w:pPr><w:shd w:val="clear" w:color="auto" w:fill="F2F2F2"/><w:spacing w:before="0" w:after="0"/><w:ind w:left="283"/></w:pPr><w:r><w:rPr><w:rFonts w:ascii="Consolas" w:hAnsi="Consolas" w:eastAsia="微软雅黑"/><w:sz w:val="19"/></w:rPr><w:t>datacontract test financial_data_contract.yaml</w:t></w:r></w:p><w:p w14:paraId="7F023935"><w:pPr><w:spacing w:after="120"/></w:pPr></w:p><w:p w14:paraId="238A58EC"><w:r><w:rPr><w:rFonts w:ascii="Consolas" w:hAnsi="Consolas" w:eastAsia="微软雅黑"/><w:color w:val="333333"/><w:sz w:val="22"/></w:rPr><w:t>PYTHONUTF8=1</w:t></w:r><w:r><w:rPr><w:rFonts w:ascii="微软雅黑" w:hAnsi="微软雅黑" w:eastAsia="微软雅黑"/><w:sz w:val="22"/></w:rPr><w:t xml:space="preserve"> 是 Python 的官方开关：强制 Python 用 UTF-8 读取所有文本文件，绕过 Windows 系统的默认 GBK。设置后再跑，就是上面 0.3.6 那一整屏全绿。</w:t></w:r></w:p><w:p w14:paraId="0967087A"><w:pPr><w:spacing w:after="120"/></w:pPr></w:p><w:p w14:paraId="141DE2F3"><w:r><w:rPr><w:rFonts w:ascii="微软雅黑" w:hAnsi="微软雅黑" w:eastAsia="微软雅黑"/><w:sz w:val="22"/></w:rPr><w:t>这一坑还有一层更隐蔽的教训，值得单独记进面试素材库：</w:t></w:r><w:r><w:rPr><w:rFonts w:ascii="Consolas" w:hAnsi="Consolas" w:eastAsia="微软雅黑"/><w:color w:val="333333"/><w:sz w:val="22"/></w:rPr><w:t>$env:PYTHONUTF8=1</w:t></w:r><w:r><w:rPr><w:rFonts w:ascii="微软雅黑" w:hAnsi="微软雅黑" w:eastAsia="微软雅黑"/><w:sz w:val="22"/></w:rPr><w:t xml:space="preserve"> 是</w:t></w:r><w:r><w:rPr><w:rFonts w:ascii="微软雅黑" w:hAnsi="微软雅黑" w:eastAsia="微软雅黑"/><w:b/><w:sz w:val="22"/></w:rPr><w:t>会话级</w:t></w:r><w:r><w:rPr><w:rFonts w:ascii="微软雅黑" w:hAnsi="微软雅黑" w:eastAsia="微软雅黑"/><w:sz w:val="22"/></w:rPr><w:t xml:space="preserve">的，不是系统级的。它只在当前这个终端窗口里有效，新开一个终端，Python 又默认回到 GBK——你以为是&quot;又坏了&quot;，其实是&quot;从来没持久化&quot;。这和前面 </w:t></w:r><w:r><w:rPr><w:rFonts w:ascii="Consolas" w:hAnsi="Consolas" w:eastAsia="微软雅黑"/><w:color w:val="333333"/><w:sz w:val="22"/></w:rPr><w:t>$env:DATACONTRACT_POSTGRES_*</w:t></w:r><w:r><w:rPr><w:rFonts w:ascii="微软雅黑" w:hAnsi="微软雅黑" w:eastAsia="微软雅黑"/><w:sz w:val="22"/></w:rPr><w:t xml:space="preserve"> 是同一个逻辑：PowerShell 的 </w:t></w:r><w:r><w:rPr><w:rFonts w:ascii="Consolas" w:hAnsi="Consolas" w:eastAsia="微软雅黑"/><w:color w:val="333333"/><w:sz w:val="22"/></w:rPr><w:t>$env:</w:t></w:r><w:r><w:rPr><w:rFonts w:ascii="微软雅黑" w:hAnsi="微软雅黑" w:eastAsia="微软雅黑"/><w:sz w:val="22"/></w:rPr><w:t xml:space="preserve"> 设置只活在当前会话。在 Windows 上做数据工程，这个坑比编码本身更隐蔽，因为它伪装成&quot;随机复现的 bug&quot;。</w:t></w:r></w:p><w:p w14:paraId="45651BB6"><w:pPr><w:spacing w:after="120"/></w:pPr></w:p><w:p w14:paraId="5BAB033F"><w:r><w:rPr><w:rFonts w:ascii="微软雅黑" w:hAnsi="微软雅黑" w:eastAsia="微软雅黑"/><w:b/><w:sz w:val="22"/></w:rPr><w:t>闭环小结（GBK 坑）</w:t></w:r><w:r><w:rPr><w:rFonts w:ascii="微软雅黑" w:hAnsi="微软雅黑" w:eastAsia="微软雅黑"/><w:sz w:val="22"/></w:rPr><w:t>：因为新开的终端里 Python 默认用 GBK 读 UTF-8 的 YAML → 所以第 170 字节的中文触发 'gbk' codec 报错 → 用 $env:PYTHONUTF8=1 强制 UTF-8 解决 → 但要记住该变量是会话级、新终端失效 → 结果：本地验证跑通，同时沉淀出一条 Windows 数据工程的长期经验。</w:t></w:r></w:p><w:p w14:paraId="098C83D4"><w:pPr><w:spacing w:after="120"/></w:pPr></w:p><w:p w14:paraId="13D184B1"><w:pPr><w:pStyle w:val="4"/></w:pPr><w:r><w:rPr><w:rFonts w:ascii="微软雅黑" w:hAnsi="微软雅黑" w:eastAsia="微软雅黑"/><w:b/><w:color w:val="2E548B"/><w:sz w:val="32"/></w:rPr><w:t>0.4 钉钉告警配置</w:t></w:r></w:p><w:p w14:paraId="697C1634"><w:pPr><w:spacing w:after="120"/></w:pPr></w:p><w:p w14:paraId="5B54B67A"><w:r><w:rPr><w:rFonts w:ascii="微软雅黑" w:hAnsi="微软雅黑" w:eastAsia="微软雅黑"/><w:sz w:val="22"/></w:rPr><w:t>Secret 和本地验证都完成了，剩下最后一块拼图：让告警从&quot;写进 Kestra 日志等人来看&quot;变成&quot;失败自动推到钉钉群&quot;。这一节走完整条链，从创建一个钉钉机器人开始，到全链路验证通过结束。注意这里有一个和 0.2 不同视角的完整过程：0.2 讲的是&quot;errors 块怎么从 Log 换成 HTTP Request&quot;这个代码层面的决策，0.4 讲的是&quot;Webhook 这个互联网地址怎么安全地拿到、编码、注入、验证&quot;这个配置层面的完整链路，两节合起来才是完整的告警改造故事。</w:t></w:r></w:p><w:p w14:paraId="05F983EB"><w:pPr><w:spacing w:after="120"/></w:pPr></w:p><w:p w14:paraId="14262EEE"><w:pPr><w:pStyle w:val="5"/></w:pPr><w:r><w:rPr><w:rFonts w:ascii="微软雅黑" w:hAnsi="微软雅黑" w:eastAsia="微软雅黑"/><w:b/><w:color w:val="404040"/><w:sz w:val="26"/></w:rPr><w:t>0.4.1 创建钉钉自定义机器人，拿 Webhook</w:t></w:r></w:p><w:p w14:paraId="4F619AC7"><w:pPr><w:spacing w:after="120"/></w:pPr></w:p><w:p w14:paraId="33B2760A"><w:r><w:rPr><w:rFonts w:ascii="微软雅黑" w:hAnsi="微软雅黑" w:eastAsia="微软雅黑"/><w:sz w:val="22"/></w:rPr><w:t>第一步是在钉钉里创建一个&quot;自定义机器人&quot;。操作路径：打开一个钉钉群聊（机器人必须绑定在群里，单聊不行）→ 点右上角的群设置（... 或齿轮图标）→ 找到&quot;群机器人&quot;或&quot;智能群助手&quot; → 添加机器人 → 选择&quot;自定义&quot;。</w:t></w:r></w:p><w:p w14:paraId="3CBFE652"><w:pPr><w:spacing w:after="120"/></w:pPr></w:p><w:p w14:paraId="70497D62"><w:r><w:rPr><w:rFonts w:ascii="微软雅黑" w:hAnsi="微软雅黑" w:eastAsia="微软雅黑"/><w:sz w:val="22"/></w:rPr><w:t>创建过程中会要求设置安全方式，这里有两个选择：加签（需要计算签名，配置复杂）和自定义关键词（消息里必须包含指定关键词，比如&quot;告警&quot;或&quot;ERP&quot;，配置简单）。对 Kestra 这种纯 HTTP 请求的场景，推荐用</w:t></w:r><w:r><w:rPr><w:rFonts w:ascii="微软雅黑" w:hAnsi="微软雅黑" w:eastAsia="微软雅黑"/><w:b/><w:sz w:val="22"/></w:rPr><w:t>自定义关键词</w:t></w:r><w:r><w:rPr><w:rFonts w:ascii="微软雅黑" w:hAnsi="微软雅黑" w:eastAsia="微软雅黑"/><w:sz w:val="22"/></w:rPr><w:t>——因为加签需要在请求里动态计算 timestamp 和签名，纯 HTTP Request 任务很难实现；而自定义关键词只需要保证告警消息里带&quot;ERP&quot;三个字，最省事。</w:t></w:r></w:p><w:p w14:paraId="7A419006"><w:pPr><w:spacing w:after="120"/></w:pPr></w:p><w:p w14:paraId="1F260131"><w:r><w:rPr><w:rFonts w:ascii="微软雅黑" w:hAnsi="微软雅黑" w:eastAsia="微软雅黑"/><w:sz w:val="22"/></w:rPr><w:t>创建完成后，钉钉会给你一个 Webhook 地址，格式长这样：</w:t></w:r></w:p><w:p w14:paraId="5C9DC945"><w:pPr><w:spacing w:after="120"/></w:pPr></w:p><w:p w14:paraId="6BF27214"><w:pPr><w:shd w:val="clear" w:color="auto" w:fill="F2F2F2"/><w:spacing w:before="0" w:after="0"/><w:ind w:left="283"/></w:pPr><w:r><w:rPr><w:rFonts w:ascii="Consolas" w:hAnsi="Consolas" w:eastAsia="微软雅黑"/><w:sz w:val="19"/></w:rPr><w:t>https://oapi.dingtalk.com/robot/send?access_token=xxxxxxxx</w:t></w:r></w:p><w:p w14:paraId="4B08BC78"><w:pPr><w:spacing w:after="120"/></w:pPr></w:p><w:p w14:paraId="3D9C3E2A"><w:r><w:rPr><w:rFonts w:ascii="微软雅黑" w:hAnsi="微软雅黑" w:eastAsia="微软雅黑"/><w:sz w:val="22"/></w:rPr><w:t>这就是我们之前 0.2 里反复提到的那个&quot;互联网收件地址&quot;。必须立刻意识到一件事：</w:t></w:r><w:r><w:rPr><w:rFonts w:ascii="微软雅黑" w:hAnsi="微软雅黑" w:eastAsia="微软雅黑"/><w:b/><w:sz w:val="22"/></w:rPr><w:t>这个地址包含敏感 token，不能公开分享</w:t></w:r><w:r><w:rPr><w:rFonts w:ascii="微软雅黑" w:hAnsi="微软雅黑" w:eastAsia="微软雅黑"/><w:sz w:val="22"/></w:rPr><w:t>。因为任何拿到这个地址的人，都能向你的钉钉群发消息——它相当于你群里的&quot;门禁钥匙&quot;。这个意识在 0.4.2 之后会救你一次。</w:t></w:r></w:p><w:p w14:paraId="5FB8822C"><w:pPr><w:spacing w:after="120"/></w:pPr></w:p><w:p w14:paraId="0C3D1452"><w:r><w:rPr><w:rFonts w:ascii="微软雅黑" w:hAnsi="微软雅黑" w:eastAsia="微软雅黑"/><w:b/><w:sz w:val="22"/></w:rPr><w:t>闭环小结（0.4.1）</w:t></w:r><w:r><w:rPr><w:rFonts w:ascii="微软雅黑" w:hAnsi="微软雅黑" w:eastAsia="微软雅黑"/><w:sz w:val="22"/></w:rPr><w:t>：因为要让 Kestra 失败时通知到钉钉群 → 所以先创建钉钉自定义机器人拿到 Webhook 地址 → 安全设置选&quot;自定义关键词&quot;（免签名）→ 结果：拿到了&quot;收件地址&quot;，同时明确它属于敏感信息。</w:t></w:r></w:p><w:p w14:paraId="1C71BD20"><w:pPr><w:spacing w:after="120"/></w:pPr></w:p><w:p w14:paraId="714C0280"><w:pPr><w:pStyle w:val="5"/></w:pPr><w:r><w:rPr><w:rFonts w:ascii="微软雅黑" w:hAnsi="微软雅黑" w:eastAsia="微软雅黑"/><w:b/><w:color w:val="404040"/><w:sz w:val="26"/></w:rPr><w:t>0.4.2 生成 Webhook 的 Base64 编码</w:t></w:r></w:p><w:p w14:paraId="60F1CCCF"><w:pPr><w:spacing w:after="120"/></w:pPr></w:p><w:p w14:paraId="5032E967"><w:r><w:rPr><w:rFonts w:ascii="微软雅黑" w:hAnsi="微软雅黑" w:eastAsia="微软雅黑"/><w:sz w:val="22"/></w:rPr><w:t>拿到 Webhook 明文地址后，第二步是把它编码成 Base64，因为我们要把它放进 Kestra 的 Secret 机制（SECRET_ 前缀 + Base64），和 PostgreSQL 密码用同一套规范。在 PowerShell 里执行：</w:t></w:r></w:p><w:p w14:paraId="252E3EC4"><w:pPr><w:spacing w:after="120"/></w:pPr></w:p><w:p w14:paraId="4B173CD7"><w:pPr><w:shd w:val="clear" w:color="auto" w:fill="F2F2F2"/><w:spacing w:before="0" w:after="0"/><w:ind w:left="283"/></w:pPr><w:r><w:rPr><w:rFonts w:ascii="Consolas" w:hAnsi="Consolas" w:eastAsia="微软雅黑"/><w:sz w:val="19"/></w:rPr><w:t>$webhook = &quot;https://oapi.dingtalk.com/robot/send?access_token=你的token&quot;</w:t></w:r></w:p><w:p w14:paraId="79FCD0BE"><w:pPr><w:shd w:val="clear" w:color="auto" w:fill="F2F2F2"/><w:spacing w:before="0" w:after="0"/><w:ind w:left="283"/></w:pPr><w:r><w:rPr><w:rFonts w:ascii="Consolas" w:hAnsi="Consolas" w:eastAsia="微软雅黑"/><w:sz w:val="19"/></w:rPr><w:t>[Convert]::ToBase64String([Text.Encoding]::UTF8.GetBytes($webhook))</w:t></w:r></w:p><w:p w14:paraId="2F971E22"><w:pPr><w:spacing w:after="120"/></w:pPr></w:p><w:p w14:paraId="03D5C3EE"><w:r><w:rPr><w:rFonts w:ascii="微软雅黑" w:hAnsi="微软雅黑" w:eastAsia="微软雅黑"/><w:sz w:val="22"/></w:rPr><w:t>输出的 Base64 字符串长这样（这是实录里用户实际生成的，仅作格式示例）：</w:t></w:r></w:p><w:p w14:paraId="6D94FDF6"><w:pPr><w:spacing w:after="120"/></w:pPr></w:p><w:p w14:paraId="4C7D5335"><w:pPr><w:shd w:val="clear" w:color="auto" w:fill="F2F2F2"/><w:spacing w:before="0" w:after="0"/><w:ind w:left="283"/></w:pPr><w:r><w:rPr><w:rFonts w:ascii="Consolas" w:hAnsi="Consolas" w:eastAsia="微软雅黑"/><w:sz w:val="19"/></w:rPr><w:t>aHR0cHM6Ly9vYXBpLmRpbmd0YWxrLmNvbS9yb2JvdC9zZW5kP2FjY2Vzc190b2tlbj1jODEyMjM4ZDU0ZDQyYTc2MjU4MDJiNWQxYmQ0MGYwZGZhMGNmMmMxZDgzYTc0MTg1ZWVjNDU1YWQ4OWZiYjQ5</w:t></w:r></w:p><w:p w14:paraId="3EEED536"><w:pPr><w:spacing w:after="120"/></w:pPr></w:p><w:p w14:paraId="070E1284"><w:r><w:rPr><w:rFonts w:ascii="微软雅黑" w:hAnsi="微软雅黑" w:eastAsia="微软雅黑"/><w:sz w:val="22"/></w:rPr><w:t xml:space="preserve">这里可以数一数：这一串正是 </w:t></w:r><w:r><w:rPr><w:rFonts w:ascii="Consolas" w:hAnsi="Consolas" w:eastAsia="微软雅黑"/><w:color w:val="333333"/><w:sz w:val="22"/></w:rPr><w:t>https://oapi.dingtalk.com/robot/send?access_token=...</w:t></w:r><w:r><w:rPr><w:rFonts w:ascii="微软雅黑" w:hAnsi="微软雅黑" w:eastAsia="微软雅黑"/><w:sz w:val="22"/></w:rPr><w:t xml:space="preserve"> 那串明文的 Base64 版本。它和 0.3.5 里密码的编码是同一个道理：VSCode（PowerShell）只负责&quot;翻译&quot;，Kestra 容器里有同一个&quot;字典&quot;（解码器），拿到 SECRET_ 开头的变量就自动解码还原。编码结果在任何机器上生成都一样，所以你在本地生成没有任何特殊意义——只是正好顺手。</w:t></w:r></w:p><w:p w14:paraId="67F28E67"><w:pPr><w:spacing w:after="120"/></w:pPr></w:p><w:p w14:paraId="43039829"><w:r><w:rPr><w:rFonts w:ascii="微软雅黑" w:hAnsi="微软雅黑" w:eastAsia="微软雅黑"/><w:b/><w:sz w:val="22"/></w:rPr><w:t>闭环小结（0.4.2）</w:t></w:r><w:r><w:rPr><w:rFonts w:ascii="微软雅黑" w:hAnsi="微软雅黑" w:eastAsia="微软雅黑"/><w:sz w:val="22"/></w:rPr><w:t>：因为 Webhook 要进 Kestra 的 Secret 机制 → 所以用 PowerShell 把它编码成 Base64 → 结果：拿到了一串&quot;国际通用格式&quot;的编码值，准备注入配置。</w:t></w:r></w:p><w:p w14:paraId="48799622"><w:pPr><w:spacing w:after="120"/></w:pPr></w:p><w:p w14:paraId="4BAD7E1C"><w:pPr><w:pStyle w:val="5"/></w:pPr><w:r><w:rPr><w:rFonts w:ascii="微软雅黑" w:hAnsi="微软雅黑" w:eastAsia="微软雅黑"/><w:b/><w:color w:val="404040"/><w:sz w:val="26"/></w:rPr><w:t>0.4.3 写入 docker-compose.yml 的 SECRET_DINGTALK_WEBHOOK</w:t></w:r></w:p><w:p w14:paraId="1E440EC8"><w:pPr><w:spacing w:after="120"/></w:pPr></w:p><w:p w14:paraId="5E6D6FB4"><w:r><w:rPr><w:rFonts w:ascii="微软雅黑" w:hAnsi="微软雅黑" w:eastAsia="微软雅黑"/><w:sz w:val="22"/></w:rPr><w:t>第三步，把这串 Base64 写进 docker-compose.yml 的 kestra 服务 environment 里，和 SECRET_POSTGRES_PASSWORD 并列。完整版 docker-compose.yml 长这样（原封不动，这就是实录最终版）：</w:t></w:r></w:p><w:p w14:paraId="6E1CAEC3"><w:pPr><w:spacing w:after="120"/></w:pPr></w:p><w:p w14:paraId="4F62F3A2"><w:pPr><w:shd w:val="clear" w:color="auto" w:fill="F2F2F2"/><w:spacing w:before="0" w:after="0"/><w:ind w:left="283"/></w:pPr><w:r><w:rPr><w:rFonts w:ascii="Consolas" w:hAnsi="Consolas" w:eastAsia="微软雅黑"/><w:sz w:val="19"/></w:rPr><w:t>volumes:</w:t></w:r></w:p><w:p w14:paraId="23704FB0"><w:pPr><w:shd w:val="clear" w:color="auto" w:fill="F2F2F2"/><w:spacing w:before="0" w:after="0"/><w:ind w:left="283"/></w:pPr><w:r><w:rPr><w:rFonts w:ascii="Consolas" w:hAnsi="Consolas" w:eastAsia="微软雅黑"/><w:sz w:val="19"/></w:rPr><w:t xml:space="preserve">  postgres-data:</w:t></w:r></w:p><w:p w14:paraId="64F781C6"><w:pPr><w:shd w:val="clear" w:color="auto" w:fill="F2F2F2"/><w:spacing w:before="0" w:after="0"/><w:ind w:left="283"/></w:pPr><w:r><w:rPr><w:rFonts w:ascii="Consolas" w:hAnsi="Consolas" w:eastAsia="微软雅黑"/><w:sz w:val="19"/></w:rPr><w:t xml:space="preserve">    driver: local</w:t></w:r></w:p><w:p w14:paraId="6C3F4D7D"><w:pPr><w:shd w:val="clear" w:color="auto" w:fill="F2F2F2"/><w:spacing w:before="0" w:after="0"/><w:ind w:left="283"/></w:pPr><w:r><w:rPr><w:rFonts w:ascii="Consolas" w:hAnsi="Consolas" w:eastAsia="微软雅黑"/><w:sz w:val="19"/></w:rPr><w:t xml:space="preserve">  kestra-data:</w:t></w:r></w:p><w:p w14:paraId="09686580"><w:pPr><w:shd w:val="clear" w:color="auto" w:fill="F2F2F2"/><w:spacing w:before="0" w:after="0"/><w:ind w:left="283"/></w:pPr><w:r><w:rPr><w:rFonts w:ascii="Consolas" w:hAnsi="Consolas" w:eastAsia="微软雅黑"/><w:sz w:val="19"/></w:rPr><w:t xml:space="preserve">    driver: local</w:t></w:r></w:p><w:p w14:paraId="19FA7F2B"><w:pPr><w:shd w:val="clear" w:color="auto" w:fill="F2F2F2"/><w:spacing w:before="0" w:after="0"/><w:ind w:left="283"/></w:pPr><w:r><w:rPr><w:rFonts w:ascii="Consolas" w:hAnsi="Consolas" w:eastAsia="微软雅黑"/><w:sz w:val="19"/></w:rPr><w:t xml:space="preserve"> </w:t></w:r></w:p><w:p w14:paraId="60B194BB"><w:pPr><w:shd w:val="clear" w:color="auto" w:fill="F2F2F2"/><w:spacing w:before="0" w:after="0"/><w:ind w:left="283"/></w:pPr><w:r><w:rPr><w:rFonts w:ascii="Consolas" w:hAnsi="Consolas" w:eastAsia="微软雅黑"/><w:sz w:val="19"/></w:rPr><w:t>services:</w:t></w:r></w:p><w:p w14:paraId="2778F04A"><w:pPr><w:shd w:val="clear" w:color="auto" w:fill="F2F2F2"/><w:spacing w:before="0" w:after="0"/><w:ind w:left="283"/></w:pPr><w:r><w:rPr><w:rFonts w:ascii="Consolas" w:hAnsi="Consolas" w:eastAsia="微软雅黑"/><w:sz w:val="19"/></w:rPr><w:t xml:space="preserve">  postgres:</w:t></w:r></w:p><w:p w14:paraId="60BED310"><w:pPr><w:shd w:val="clear" w:color="auto" w:fill="F2F2F2"/><w:spacing w:before="0" w:after="0"/><w:ind w:left="283"/></w:pPr><w:r><w:rPr><w:rFonts w:ascii="Consolas" w:hAnsi="Consolas" w:eastAsia="微软雅黑"/><w:sz w:val="19"/></w:rPr><w:t xml:space="preserve">    image: postgres:18</w:t></w:r></w:p><w:p w14:paraId="674ECFC8"><w:pPr><w:shd w:val="clear" w:color="auto" w:fill="F2F2F2"/><w:spacing w:before="0" w:after="0"/><w:ind w:left="283"/></w:pPr><w:r><w:rPr><w:rFonts w:ascii="Consolas" w:hAnsi="Consolas" w:eastAsia="微软雅黑"/><w:sz w:val="19"/></w:rPr><w:t xml:space="preserve">    volumes:</w:t></w:r></w:p><w:p w14:paraId="19CBF90C"><w:pPr><w:shd w:val="clear" w:color="auto" w:fill="F2F2F2"/><w:spacing w:before="0" w:after="0"/><w:ind w:left="283"/></w:pPr><w:r><w:rPr><w:rFonts w:ascii="Consolas" w:hAnsi="Consolas" w:eastAsia="微软雅黑"/><w:sz w:val="19"/></w:rPr><w:t xml:space="preserve">      - postgres-data:/var/lib/postgresql</w:t></w:r></w:p><w:p w14:paraId="06FD6EB5"><w:pPr><w:shd w:val="clear" w:color="auto" w:fill="F2F2F2"/><w:spacing w:before="0" w:after="0"/><w:ind w:left="283"/></w:pPr><w:r><w:rPr><w:rFonts w:ascii="Consolas" w:hAnsi="Consolas" w:eastAsia="微软雅黑"/><w:sz w:val="19"/></w:rPr><w:t xml:space="preserve">    environment:</w:t></w:r></w:p><w:p w14:paraId="50A1CDCA"><w:pPr><w:shd w:val="clear" w:color="auto" w:fill="F2F2F2"/><w:spacing w:before="0" w:after="0"/><w:ind w:left="283"/></w:pPr><w:r><w:rPr><w:rFonts w:ascii="Consolas" w:hAnsi="Consolas" w:eastAsia="微软雅黑"/><w:sz w:val="19"/></w:rPr><w:t xml:space="preserve">      POSTGRES_DB: kestra</w:t></w:r></w:p><w:p w14:paraId="5B126277"><w:pPr><w:shd w:val="clear" w:color="auto" w:fill="F2F2F2"/><w:spacing w:before="0" w:after="0"/><w:ind w:left="283"/></w:pPr><w:r><w:rPr><w:rFonts w:ascii="Consolas" w:hAnsi="Consolas" w:eastAsia="微软雅黑"/><w:sz w:val="19"/></w:rPr><w:t xml:space="preserve">      POSTGRES_USER: kestra</w:t></w:r></w:p><w:p w14:paraId="71F18DDB"><w:pPr><w:shd w:val="clear" w:color="auto" w:fill="F2F2F2"/><w:spacing w:before="0" w:after="0"/><w:ind w:left="283"/></w:pPr><w:r><w:rPr><w:rFonts w:ascii="Consolas" w:hAnsi="Consolas" w:eastAsia="微软雅黑"/><w:sz w:val="19"/></w:rPr><w:t xml:space="preserve">      POSTGRES_PASSWORD: k3str4</w:t></w:r></w:p><w:p w14:paraId="77036321"><w:pPr><w:shd w:val="clear" w:color="auto" w:fill="F2F2F2"/><w:spacing w:before="0" w:after="0"/><w:ind w:left="283"/></w:pPr><w:r><w:rPr><w:rFonts w:ascii="Consolas" w:hAnsi="Consolas" w:eastAsia="微软雅黑"/><w:sz w:val="19"/></w:rPr><w:t xml:space="preserve">    ports:</w:t></w:r></w:p><w:p w14:paraId="33C8E7FC"><w:pPr><w:shd w:val="clear" w:color="auto" w:fill="F2F2F2"/><w:spacing w:before="0" w:after="0"/><w:ind w:left="283"/></w:pPr><w:r><w:rPr><w:rFonts w:ascii="Consolas" w:hAnsi="Consolas" w:eastAsia="微软雅黑"/><w:sz w:val="19"/></w:rPr><w:t xml:space="preserve">      - &quot;5432:5432&quot;</w:t></w:r></w:p><w:p w14:paraId="4C136687"><w:pPr><w:shd w:val="clear" w:color="auto" w:fill="F2F2F2"/><w:spacing w:before="0" w:after="0"/><w:ind w:left="283"/></w:pPr><w:r><w:rPr><w:rFonts w:ascii="Consolas" w:hAnsi="Consolas" w:eastAsia="微软雅黑"/><w:sz w:val="19"/></w:rPr><w:t xml:space="preserve">    healthcheck:</w:t></w:r></w:p><w:p w14:paraId="4CCC736E"><w:pPr><w:shd w:val="clear" w:color="auto" w:fill="F2F2F2"/><w:spacing w:before="0" w:after="0"/><w:ind w:left="283"/></w:pPr><w:r><w:rPr><w:rFonts w:ascii="Consolas" w:hAnsi="Consolas" w:eastAsia="微软雅黑"/><w:sz w:val="19"/></w:rPr><w:t xml:space="preserve">      test: [&quot;CMD-SHELL&quot;, &quot;pg_isready -d $${POSTGRES_DB} -U $${POSTGRES_USER}&quot;]</w:t></w:r></w:p><w:p w14:paraId="530902F9"><w:pPr><w:shd w:val="clear" w:color="auto" w:fill="F2F2F2"/><w:spacing w:before="0" w:after="0"/><w:ind w:left="283"/></w:pPr><w:r><w:rPr><w:rFonts w:ascii="Consolas" w:hAnsi="Consolas" w:eastAsia="微软雅黑"/><w:sz w:val="19"/></w:rPr><w:t xml:space="preserve">      interval: 30s</w:t></w:r></w:p><w:p w14:paraId="145F27FA"><w:pPr><w:shd w:val="clear" w:color="auto" w:fill="F2F2F2"/><w:spacing w:before="0" w:after="0"/><w:ind w:left="283"/></w:pPr><w:r><w:rPr><w:rFonts w:ascii="Consolas" w:hAnsi="Consolas" w:eastAsia="微软雅黑"/><w:sz w:val="19"/></w:rPr><w:t xml:space="preserve">      timeout: 10s</w:t></w:r></w:p><w:p w14:paraId="49A15D7B"><w:pPr><w:shd w:val="clear" w:color="auto" w:fill="F2F2F2"/><w:spacing w:before="0" w:after="0"/><w:ind w:left="283"/></w:pPr><w:r><w:rPr><w:rFonts w:ascii="Consolas" w:hAnsi="Consolas" w:eastAsia="微软雅黑"/><w:sz w:val="19"/></w:rPr><w:t xml:space="preserve">      retries: 10</w:t></w:r></w:p><w:p w14:paraId="1868EB1F"><w:pPr><w:shd w:val="clear" w:color="auto" w:fill="F2F2F2"/><w:spacing w:before="0" w:after="0"/><w:ind w:left="283"/></w:pPr><w:r><w:rPr><w:rFonts w:ascii="Consolas" w:hAnsi="Consolas" w:eastAsia="微软雅黑"/><w:sz w:val="19"/></w:rPr><w:t xml:space="preserve"> </w:t></w:r></w:p><w:p w14:paraId="1EC2A071"><w:pPr><w:shd w:val="clear" w:color="auto" w:fill="F2F2F2"/><w:spacing w:before="0" w:after="0"/><w:ind w:left="283"/></w:pPr><w:r><w:rPr><w:rFonts w:ascii="Consolas" w:hAnsi="Consolas" w:eastAsia="微软雅黑"/><w:sz w:val="19"/></w:rPr><w:t xml:space="preserve">  kestra:</w:t></w:r></w:p><w:p w14:paraId="453EC710"><w:pPr><w:shd w:val="clear" w:color="auto" w:fill="F2F2F2"/><w:spacing w:before="0" w:after="0"/><w:ind w:left="283"/></w:pPr><w:r><w:rPr><w:rFonts w:ascii="Consolas" w:hAnsi="Consolas" w:eastAsia="微软雅黑"/><w:sz w:val="19"/></w:rPr><w:t xml:space="preserve">    image: kestra/kestra:latest</w:t></w:r></w:p><w:p w14:paraId="0B6EACEB"><w:pPr><w:shd w:val="clear" w:color="auto" w:fill="F2F2F2"/><w:spacing w:before="0" w:after="0"/><w:ind w:left="283"/></w:pPr><w:r><w:rPr><w:rFonts w:ascii="Consolas" w:hAnsi="Consolas" w:eastAsia="微软雅黑"/><w:sz w:val="19"/></w:rPr><w:t xml:space="preserve">    pull_policy: missing</w:t></w:r></w:p><w:p w14:paraId="1CFC55A2"><w:pPr><w:shd w:val="clear" w:color="auto" w:fill="F2F2F2"/><w:spacing w:before="0" w:after="0"/><w:ind w:left="283"/></w:pPr><w:r><w:rPr><w:rFonts w:ascii="Consolas" w:hAnsi="Consolas" w:eastAsia="微软雅黑"/><w:sz w:val="19"/></w:rPr><w:t xml:space="preserve">    stop_grace_period: 6m</w:t></w:r></w:p><w:p w14:paraId="3F0A8A05"><w:pPr><w:shd w:val="clear" w:color="auto" w:fill="F2F2F2"/><w:spacing w:before="0" w:after="0"/><w:ind w:left="283"/></w:pPr><w:r><w:rPr><w:rFonts w:ascii="Consolas" w:hAnsi="Consolas" w:eastAsia="微软雅黑"/><w:sz w:val="19"/></w:rPr><w:t xml:space="preserve">    user: &quot;root&quot;</w:t></w:r></w:p><w:p w14:paraId="2545ACEF"><w:pPr><w:shd w:val="clear" w:color="auto" w:fill="F2F2F2"/><w:spacing w:before="0" w:after="0"/><w:ind w:left="283"/></w:pPr><w:r><w:rPr><w:rFonts w:ascii="Consolas" w:hAnsi="Consolas" w:eastAsia="微软雅黑"/><w:sz w:val="19"/></w:rPr><w:t xml:space="preserve">    command: server standalone</w:t></w:r></w:p><w:p w14:paraId="0491E2C6"><w:pPr><w:shd w:val="clear" w:color="auto" w:fill="F2F2F2"/><w:spacing w:before="0" w:after="0"/><w:ind w:left="283"/></w:pPr><w:r><w:rPr><w:rFonts w:ascii="Consolas" w:hAnsi="Consolas" w:eastAsia="微软雅黑"/><w:sz w:val="19"/></w:rPr><w:t xml:space="preserve">    volumes:</w:t></w:r></w:p><w:p w14:paraId="11B13169"><w:pPr><w:shd w:val="clear" w:color="auto" w:fill="F2F2F2"/><w:spacing w:before="0" w:after="0"/><w:ind w:left="283"/></w:pPr><w:r><w:rPr><w:rFonts w:ascii="Consolas" w:hAnsi="Consolas" w:eastAsia="微软雅黑"/><w:sz w:val="19"/></w:rPr><w:t xml:space="preserve">      - kestra-data:/app/storage</w:t></w:r></w:p><w:p w14:paraId="1EDE554C"><w:pPr><w:shd w:val="clear" w:color="auto" w:fill="F2F2F2"/><w:spacing w:before="0" w:after="0"/><w:ind w:left="283"/></w:pPr><w:r><w:rPr><w:rFonts w:ascii="Consolas" w:hAnsi="Consolas" w:eastAsia="微软雅黑"/><w:sz w:val="19"/></w:rPr><w:t xml:space="preserve">      - /var/run/docker.sock:/var/run/docker.sock</w:t></w:r></w:p><w:p w14:paraId="64A2F34A"><w:pPr><w:shd w:val="clear" w:color="auto" w:fill="F2F2F2"/><w:spacing w:before="0" w:after="0"/><w:ind w:left="283"/></w:pPr><w:r><w:rPr><w:rFonts w:ascii="Consolas" w:hAnsi="Consolas" w:eastAsia="微软雅黑"/><w:sz w:val="19"/></w:rPr><w:t xml:space="preserve">      - /tmp/kestra-wd:/tmp/kestra-wd</w:t></w:r></w:p><w:p w14:paraId="33E36343"><w:pPr><w:shd w:val="clear" w:color="auto" w:fill="F2F2F2"/><w:spacing w:before="0" w:after="0"/><w:ind w:left="283"/></w:pPr><w:r><w:rPr><w:rFonts w:ascii="Consolas" w:hAnsi="Consolas" w:eastAsia="微软雅黑"/><w:sz w:val="19"/></w:rPr><w:t xml:space="preserve">    environment:</w:t></w:r></w:p><w:p w14:paraId="63793896"><w:pPr><w:shd w:val="clear" w:color="auto" w:fill="F2F2F2"/><w:spacing w:before="0" w:after="0"/><w:ind w:left="283"/></w:pPr><w:r><w:rPr><w:rFonts w:ascii="Consolas" w:hAnsi="Consolas" w:eastAsia="微软雅黑"/><w:sz w:val="19"/></w:rPr><w:t xml:space="preserve">      SECRET_POSTGRES_PASSWORD: &quot;azNzdHI0&quot;</w:t></w:r></w:p><w:p w14:paraId="30F7C426"><w:pPr><w:shd w:val="clear" w:color="auto" w:fill="F2F2F2"/><w:spacing w:before="0" w:after="0"/><w:ind w:left="283"/></w:pPr><w:r><w:rPr><w:rFonts w:ascii="Consolas" w:hAnsi="Consolas" w:eastAsia="微软雅黑"/><w:sz w:val="19"/></w:rPr><w:t xml:space="preserve">      SECRET_DINGTALK_WEBHOOK: &quot;aHR0cHM6Ly9vYXBpLmRpbmd0YWxrLmNvbS9yb2JvdC9zZW5kP2FjY2Vzc190b2tlbj1jODEyMjM4ZDU0ZDQyYTc2MjU4MDJiNWQxYmQ0MGYwZGZhMGNmMmMxZDgzYTc0MTg1ZWVjNDU1YWQ4OWZiYjQ5&quot;</w:t></w:r></w:p><w:p w14:paraId="4CDC49DC"><w:pPr><w:shd w:val="clear" w:color="auto" w:fill="F2F2F2"/><w:spacing w:before="0" w:after="0"/><w:ind w:left="283"/></w:pPr><w:r><w:rPr><w:rFonts w:ascii="Consolas" w:hAnsi="Consolas" w:eastAsia="微软雅黑"/><w:sz w:val="19"/></w:rPr><w:t xml:space="preserve">      KESTRA_CONFIGURATION: |</w:t></w:r></w:p><w:p w14:paraId="419A0594"><w:pPr><w:shd w:val="clear" w:color="auto" w:fill="F2F2F2"/><w:spacing w:before="0" w:after="0"/><w:ind w:left="283"/></w:pPr><w:r><w:rPr><w:rFonts w:ascii="Consolas" w:hAnsi="Consolas" w:eastAsia="微软雅黑"/><w:sz w:val="19"/></w:rPr><w:t xml:space="preserve">        datasources:</w:t></w:r></w:p><w:p w14:paraId="5CBDE1A3"><w:pPr><w:shd w:val="clear" w:color="auto" w:fill="F2F2F2"/><w:spacing w:before="0" w:after="0"/><w:ind w:left="283"/></w:pPr><w:r><w:rPr><w:rFonts w:ascii="Consolas" w:hAnsi="Consolas" w:eastAsia="微软雅黑"/><w:sz w:val="19"/></w:rPr><w:t xml:space="preserve">          postgres:</w:t></w:r></w:p><w:p w14:paraId="441274E8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url: jdbc:postgresql://postgres:5432/kestra</w:t></w:r></w:p><w:p w14:paraId="4B835E34"><w:pPr><w:shd w:val="clear" w:color="auto" w:fill="F2F2F2"/><w:spacing w:before="0" w:after="0"/><w:ind w:left="283"/></w:pPr><w:r><w:rPr><w:rFonts w:ascii="Consolas" w:hAnsi="Consolas" w:eastAsia="微软雅黑"/><w:sz w:val="19"/></w:rPr><w:t xml:space="preserve">            driverClassName: org.postgresql.Driver</w:t></w:r></w:p><w:p w14:paraId="33D5261D"><w:pPr><w:shd w:val="clear" w:color="auto" w:fill="F2F2F2"/><w:spacing w:before="0" w:after="0"/><w:ind w:left="283"/></w:pPr><w:r><w:rPr><w:rFonts w:ascii="Consolas" w:hAnsi="Consolas" w:eastAsia="微软雅黑"/><w:sz w:val="19"/></w:rPr><w:t xml:space="preserve">            username: kestra</w:t></w:r></w:p><w:p w14:paraId="45ADF1D6"><w:pPr><w:shd w:val="clear" w:color="auto" w:fill="F2F2F2"/><w:spacing w:before="0" w:after="0"/><w:ind w:left="283"/></w:pPr><w:r><w:rPr><w:rFonts w:ascii="Consolas" w:hAnsi="Consolas" w:eastAsia="微软雅黑"/><w:sz w:val="19"/></w:rPr><w:t xml:space="preserve">            password: k3str4</w:t></w:r></w:p><w:p w14:paraId="04EA620A"><w:pPr><w:shd w:val="clear" w:color="auto" w:fill="F2F2F2"/><w:spacing w:before="0" w:after="0"/><w:ind w:left="283"/></w:pPr><w:r><w:rPr><w:rFonts w:ascii="Consolas" w:hAnsi="Consolas" w:eastAsia="微软雅黑"/><w:sz w:val="19"/></w:rPr><w:t xml:space="preserve">        kestra:</w:t></w:r></w:p><w:p w14:paraId="1EC3823B"><w:pPr><w:shd w:val="clear" w:color="auto" w:fill="F2F2F2"/><w:spacing w:before="0" w:after="0"/><w:ind w:left="283"/></w:pPr><w:r><w:rPr><w:rFonts w:ascii="Consolas" w:hAnsi="Consolas" w:eastAsia="微软雅黑"/><w:sz w:val="19"/></w:rPr><w:t xml:space="preserve">          repository:</w:t></w:r></w:p><w:p w14:paraId="52B29333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72B29990"><w:pPr><w:shd w:val="clear" w:color="auto" w:fill="F2F2F2"/><w:spacing w:before="0" w:after="0"/><w:ind w:left="283"/></w:pPr><w:r><w:rPr><w:rFonts w:ascii="Consolas" w:hAnsi="Consolas" w:eastAsia="微软雅黑"/><w:sz w:val="19"/></w:rPr><w:t xml:space="preserve">          storage:</w:t></w:r></w:p><w:p w14:paraId="53E62687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local</w:t></w:r></w:p><w:p w14:paraId="180F35F3"><w:pPr><w:shd w:val="clear" w:color="auto" w:fill="F2F2F2"/><w:spacing w:before="0" w:after="0"/><w:ind w:left="283"/></w:pPr><w:r><w:rPr><w:rFonts w:ascii="Consolas" w:hAnsi="Consolas" w:eastAsia="微软雅黑"/><w:sz w:val="19"/></w:rPr><w:t xml:space="preserve">            local:</w:t></w:r></w:p><w:p w14:paraId="76420C05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base-path: &quot;/app/storage&quot;</w:t></w:r></w:p><w:p w14:paraId="05247968"><w:pPr><w:shd w:val="clear" w:color="auto" w:fill="F2F2F2"/><w:spacing w:before="0" w:after="0"/><w:ind w:left="283"/></w:pPr><w:r><w:rPr><w:rFonts w:ascii="Consolas" w:hAnsi="Consolas" w:eastAsia="微软雅黑"/><w:sz w:val="19"/></w:rPr><w:t xml:space="preserve">          queue:</w:t></w:r></w:p><w:p w14:paraId="2055B9F9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type: postgres</w:t></w:r></w:p><w:p w14:paraId="67A81B3C"><w:pPr><w:shd w:val="clear" w:color="auto" w:fill="F2F2F2"/><w:spacing w:before="0" w:after="0"/><w:ind w:left="283"/></w:pPr><w:r><w:rPr><w:rFonts w:ascii="Consolas" w:hAnsi="Consolas" w:eastAsia="微软雅黑"/><w:sz w:val="19"/></w:rPr><w:t xml:space="preserve">          tasks:</w:t></w:r></w:p><w:p w14:paraId="5B4C6720"><w:pPr><w:shd w:val="clear" w:color="auto" w:fill="F2F2F2"/><w:spacing w:before="0" w:after="0"/><w:ind w:left="283"/></w:pPr><w:r><w:rPr><w:rFonts w:ascii="Consolas" w:hAnsi="Consolas" w:eastAsia="微软雅黑"/><w:sz w:val="19"/></w:rPr><w:t xml:space="preserve">            tmp-dir:</w:t></w:r></w:p><w:p w14:paraId="0E94D8B1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path: /tmp/kestra-wd/tmp</w:t></w:r></w:p><w:p w14:paraId="0AEAC310"><w:pPr><w:shd w:val="clear" w:color="auto" w:fill="F2F2F2"/><w:spacing w:before="0" w:after="0"/><w:ind w:left="283"/></w:pPr><w:r><w:rPr><w:rFonts w:ascii="Consolas" w:hAnsi="Consolas" w:eastAsia="微软雅黑"/><w:sz w:val="19"/></w:rPr><w:t xml:space="preserve">          url: http://localhost:8080/</w:t></w:r></w:p><w:p w14:paraId="35F4D4B0"><w:pPr><w:shd w:val="clear" w:color="auto" w:fill="F2F2F2"/><w:spacing w:before="0" w:after="0"/><w:ind w:left="283"/></w:pPr><w:r><w:rPr><w:rFonts w:ascii="Consolas" w:hAnsi="Consolas" w:eastAsia="微软雅黑"/><w:sz w:val="19"/></w:rPr><w:t xml:space="preserve">    ports:</w:t></w:r></w:p><w:p w14:paraId="2266EC90"><w:pPr><w:shd w:val="clear" w:color="auto" w:fill="F2F2F2"/><w:spacing w:before="0" w:after="0"/><w:ind w:left="283"/></w:pPr><w:r><w:rPr><w:rFonts w:ascii="Consolas" w:hAnsi="Consolas" w:eastAsia="微软雅黑"/><w:sz w:val="19"/></w:rPr><w:t xml:space="preserve">      - &quot;8080:8080&quot;</w:t></w:r></w:p><w:p w14:paraId="159B9FB6"><w:pPr><w:shd w:val="clear" w:color="auto" w:fill="F2F2F2"/><w:spacing w:before="0" w:after="0"/><w:ind w:left="283"/></w:pPr><w:r><w:rPr><w:rFonts w:ascii="Consolas" w:hAnsi="Consolas" w:eastAsia="微软雅黑"/><w:sz w:val="19"/></w:rPr><w:t xml:space="preserve">    depends_on:</w:t></w:r></w:p><w:p w14:paraId="25C46BA4"><w:pPr><w:shd w:val="clear" w:color="auto" w:fill="F2F2F2"/><w:spacing w:before="0" w:after="0"/><w:ind w:left="283"/></w:pPr><w:r><w:rPr><w:rFonts w:ascii="Consolas" w:hAnsi="Consolas" w:eastAsia="微软雅黑"/><w:sz w:val="19"/></w:rPr><w:t xml:space="preserve">      postgres:</w:t></w:r></w:p><w:p w14:paraId="5072CFB1"><w:pPr><w:shd w:val="clear" w:color="auto" w:fill="F2F2F2"/><w:spacing w:before="0" w:after="0"/><w:ind w:left="283"/></w:pPr><w:r><w:rPr><w:rFonts w:ascii="Consolas" w:hAnsi="Consolas" w:eastAsia="微软雅黑"/><w:sz w:val="19"/></w:rPr><w:t xml:space="preserve">        condition: service_started</w:t></w:r></w:p><w:p w14:paraId="6E920DFD"><w:pPr><w:spacing w:after="120"/></w:pPr></w:p><w:p w14:paraId="76B316A2"><w:r><w:rPr><w:rFonts w:ascii="微软雅黑" w:hAnsi="微软雅黑" w:eastAsia="微软雅黑"/><w:sz w:val="22"/></w:rPr><w:t>注意三个关键点：第一，</w:t></w:r><w:r><w:rPr><w:rFonts w:ascii="Consolas" w:hAnsi="Consolas" w:eastAsia="微软雅黑"/><w:color w:val="333333"/><w:sz w:val="22"/></w:rPr><w:t>SECRET_DINGTALK_WEBHOOK</w:t></w:r><w:r><w:rPr><w:rFonts w:ascii="微软雅黑" w:hAnsi="微软雅黑" w:eastAsia="微软雅黑"/><w:sz w:val="22"/></w:rPr><w:t xml:space="preserve"> 前缀必须是 </w:t></w:r><w:r><w:rPr><w:rFonts w:ascii="Consolas" w:hAnsi="Consolas" w:eastAsia="微软雅黑"/><w:color w:val="333333"/><w:sz w:val="22"/></w:rPr><w:t>SECRET_</w:t></w:r><w:r><w:rPr><w:rFonts w:ascii="微软雅黑" w:hAnsi="微软雅黑" w:eastAsia="微软雅黑"/><w:sz w:val="22"/></w:rPr><w:t xml:space="preserve">，这是 Kestra 自动识别 Secret 的约定；第二，值必须是 Base64 编码（就是 0.4.2 生成的那串）；第三，KESTRA_CONFIGURATION 里的 </w:t></w:r><w:r><w:rPr><w:rFonts w:ascii="Consolas" w:hAnsi="Consolas" w:eastAsia="微软雅黑"/><w:color w:val="333333"/><w:sz w:val="22"/></w:rPr><w:t>password: k3str4</w:t></w:r><w:r><w:rPr><w:rFonts w:ascii="微软雅黑" w:hAnsi="微软雅黑" w:eastAsia="微软雅黑"/><w:sz w:val="22"/></w:rPr><w:t xml:space="preserve"> 保留明文，那是 Kestra 自己连 PostgreSQL 用的，与 datacontract 和钉钉的凭据无关，只在本机容器网络内使用，不涉及泄露风险。</w:t></w:r></w:p><w:p w14:paraId="19706373"><w:pPr><w:spacing w:after="120"/></w:pPr></w:p><w:p w14:paraId="170FA119"><w:r><w:rPr><w:rFonts w:ascii="微软雅黑" w:hAnsi="微软雅黑" w:eastAsia="微软雅黑"/><w:b/><w:sz w:val="22"/></w:rPr><w:t>闭环小结（0.4.3）</w:t></w:r><w:r><w:rPr><w:rFonts w:ascii="微软雅黑" w:hAnsi="微软雅黑" w:eastAsia="微软雅黑"/><w:sz w:val="22"/></w:rPr><w:t>：因为要把 Webhook 交给 Kestra 安全保管 → 所以把 Base64 编码值写进 docker-compose 的 SECRET_DINGTALK_WEBHOOK → 结果：Webhook 从&quot;明文地址&quot;变成了&quot;环境变量里的 Secret&quot;，密码和告警地址都不再以明文落盘。</w:t></w:r></w:p><w:p w14:paraId="0ACDA28A"><w:pPr><w:spacing w:after="120"/></w:pPr></w:p><w:p w14:paraId="47F9DFB5"><w:pPr><w:pStyle w:val="5"/></w:pPr><w:r><w:rPr><w:rFonts w:ascii="微软雅黑" w:hAnsi="微软雅黑" w:eastAsia="微软雅黑"/><w:b/><w:color w:val="404040"/><w:sz w:val="26"/></w:rPr><w:t>0.4.4 重启容器验证环境变量</w:t></w:r></w:p><w:p w14:paraId="4726CE48"><w:pPr><w:spacing w:after="120"/></w:pPr></w:p><w:p w14:paraId="6281E41A"><w:r><w:rPr><w:rFonts w:ascii="微软雅黑" w:hAnsi="微软雅黑" w:eastAsia="微软雅黑"/><w:sz w:val="22"/></w:rPr><w:t>第四步，重启容器让配置生效，然后验证。命令：</w:t></w:r></w:p><w:p w14:paraId="6336A37F"><w:pPr><w:spacing w:after="120"/></w:pPr></w:p><w:p w14:paraId="7DD8CE03"><w:pPr><w:shd w:val="clear" w:color="auto" w:fill="F2F2F2"/><w:spacing w:before="0" w:after="0"/><w:ind w:left="283"/></w:pPr><w:r><w:rPr><w:rFonts w:ascii="Consolas" w:hAnsi="Consolas" w:eastAsia="微软雅黑"/><w:sz w:val="19"/></w:rPr><w:t>cd <项目根目录>\kestra</w:t></w:r></w:p><w:p w14:paraId="200C2F09"><w:pPr><w:shd w:val="clear" w:color="auto" w:fill="F2F2F2"/><w:spacing w:before="0" w:after="0"/><w:ind w:left="283"/></w:pPr><w:r><w:rPr><w:rFonts w:ascii="Consolas" w:hAnsi="Consolas" w:eastAsia="微软雅黑"/><w:sz w:val="19"/></w:rPr><w:t>docker compose down</w:t></w:r></w:p><w:p w14:paraId="4384014C"><w:pPr><w:shd w:val="clear" w:color="auto" w:fill="F2F2F2"/><w:spacing w:before="0" w:after="0"/><w:ind w:left="283"/></w:pPr><w:r><w:rPr><w:rFonts w:ascii="Consolas" w:hAnsi="Consolas" w:eastAsia="微软雅黑"/><w:sz w:val="19"/></w:rPr><w:t>docker compose up -d</w:t></w:r></w:p><w:p w14:paraId="0C0DE912"><w:pPr><w:shd w:val="clear" w:color="auto" w:fill="F2F2F2"/><w:spacing w:before="0" w:after="0"/><w:ind w:left="283"/></w:pPr><w:r><w:rPr><w:rFonts w:ascii="Consolas" w:hAnsi="Consolas" w:eastAsia="微软雅黑"/><w:sz w:val="19"/></w:rPr><w:t>docker exec -it kestra-kestra-1 env | findstr DINGTALK</w:t></w:r></w:p><w:p w14:paraId="2E151F21"><w:pPr><w:spacing w:after="120"/></w:pPr></w:p><w:p w14:paraId="5847549F"><w:r><w:rPr><w:rFonts w:ascii="微软雅黑" w:hAnsi="微软雅黑" w:eastAsia="微软雅黑"/><w:sz w:val="22"/></w:rPr><w:t xml:space="preserve">这里要停下来解释 </w:t></w:r><w:r><w:rPr><w:rFonts w:ascii="Consolas" w:hAnsi="Consolas" w:eastAsia="微软雅黑"/><w:color w:val="333333"/><w:sz w:val="22"/></w:rPr><w:t>docker compose down</w:t></w:r><w:r><w:rPr><w:rFonts w:ascii="微软雅黑" w:hAnsi="微软雅黑" w:eastAsia="微软雅黑"/><w:sz w:val="22"/></w:rPr><w:t xml:space="preserve"> 和 </w:t></w:r><w:r><w:rPr><w:rFonts w:ascii="Consolas" w:hAnsi="Consolas" w:eastAsia="微软雅黑"/><w:color w:val="333333"/><w:sz w:val="22"/></w:rPr><w:t>up -d</w:t></w:r><w:r><w:rPr><w:rFonts w:ascii="微软雅黑" w:hAnsi="微软雅黑" w:eastAsia="微软雅黑"/><w:sz w:val="22"/></w:rPr><w:t xml:space="preserve"> 为什么必须成对执行。docker-compose.yml 是&quot;Docker 的菜谱&quot;，但它只在</w:t></w:r><w:r><w:rPr><w:rFonts w:ascii="微软雅黑" w:hAnsi="微软雅黑" w:eastAsia="微软雅黑"/><w:b/><w:sz w:val="22"/></w:rPr><w:t>容器启动的那一刻</w:t></w:r><w:r><w:rPr><w:rFonts w:ascii="微软雅黑" w:hAnsi="微软雅黑" w:eastAsia="微软雅黑"/><w:sz w:val="22"/></w:rPr><w:t>被读取一次：down 会把现有的容器停掉并删除，up -d 会按最新的菜谱重新创建容器。如果你只保存文件不重启，Docker 还在用旧容器跑，你写的所有改动一个都没生效——这就像财务部改了报销制度，但没重新下发执行，旧制度还在跑。所以&quot;改 docker-compose → 必须重启容器&quot;是铁律。</w:t></w:r></w:p><w:p w14:paraId="07819996"><w:pPr><w:spacing w:after="120"/></w:pPr></w:p><w:p w14:paraId="1A3CEC42"><w:r><w:rPr><w:rFonts w:ascii="微软雅黑" w:hAnsi="微软雅黑" w:eastAsia="微软雅黑"/><w:sz w:val="22"/></w:rPr><w:t>验证命令的输出应该是：</w:t></w:r></w:p><w:p w14:paraId="7FBA30B5"><w:pPr><w:spacing w:after="120"/></w:pPr></w:p><w:p w14:paraId="206F5304"><w:pPr><w:shd w:val="clear" w:color="auto" w:fill="F2F2F2"/><w:spacing w:before="0" w:after="0"/><w:ind w:left="283"/></w:pPr><w:r><w:rPr><w:rFonts w:ascii="Consolas" w:hAnsi="Consolas" w:eastAsia="微软雅黑"/><w:sz w:val="19"/></w:rPr><w:t>SECRET_DINGTALK_WEBHOOK=aHR0cHM6Ly9vYXBpLmRpbmd0YWxrLmNvbS9yb2JvdC9zZW5kP2FjY2Vzc190b2tlbj1jODEyMjM4ZDU0ZDQyYTc2MjU4MDJiNWQxYmQ0MGYwZGZhMGNmMmMxZDgzYTc0MTg1ZWVjNDU1YWQ4OWZiYjQ5</w:t></w:r></w:p><w:p w14:paraId="356376FC"><w:pPr><w:spacing w:after="120"/></w:pPr></w:p><w:p w14:paraId="3FD13924"><w:r><w:rPr><w:rFonts w:ascii="微软雅黑" w:hAnsi="微软雅黑" w:eastAsia="微软雅黑"/><w:sz w:val="22"/></w:rPr><w:t>看到这行输出，说明 Webhook 的 Base64 值已经成功注入 Kestra 容器。</w:t></w:r></w:p><w:p w14:paraId="10199A2B"><w:pPr><w:spacing w:after="120"/></w:pPr></w:p><w:p w14:paraId="6852579B"><w:r><w:rPr><w:rFonts w:ascii="微软雅黑" w:hAnsi="微软雅黑" w:eastAsia="微软雅黑"/><w:b/><w:sz w:val="22"/></w:rPr><w:t>闭环小结（0.4.4）</w:t></w:r><w:r><w:rPr><w:rFonts w:ascii="微软雅黑" w:hAnsi="微软雅黑" w:eastAsia="微软雅黑"/><w:sz w:val="22"/></w:rPr><w:t>：因为改了 docker-compose 必须重启才生效 → 所以执行 down &amp;&amp; up -d 重建容器 → docker exec 验证 SECRET_DINGTALK_WEBHOOK 已注入 → 结果：Kestra 容器口袋里有了钉钉&quot;收件地址&quot;。</w:t></w:r></w:p><w:p w14:paraId="2A3901C4"><w:pPr><w:spacing w:after="120"/></w:pPr></w:p><w:p w14:paraId="1FFCD0D0"><w:pPr><w:pStyle w:val="5"/></w:pPr><w:r><w:rPr><w:rFonts w:ascii="微软雅黑" w:hAnsi="微软雅黑" w:eastAsia="微软雅黑"/><w:b/><w:color w:val="404040"/><w:sz w:val="26"/></w:rPr><w:t>0.4.5 修改 Flow 的 errors 块为 HTTP Request</w:t></w:r></w:p><w:p w14:paraId="3040DF99"><w:pPr><w:spacing w:after="120"/></w:pPr></w:p><w:p w14:paraId="7AAF57CA"><w:r><w:rPr><w:rFonts w:ascii="微软雅黑" w:hAnsi="微软雅黑" w:eastAsia="微软雅黑"/><w:sz w:val="22"/></w:rPr><w:t>第五步，把 Kestra Flow 的 errors 块从版本1 的 Log 任务，改成版本2 的 HTTP Request 任务。这是 0.2 里那次决策的正式落地（原封不动，实录最终版）：</w:t></w:r></w:p><w:p w14:paraId="2188A99E"><w:pPr><w:spacing w:after="120"/></w:pPr></w:p><w:p w14:paraId="266E7088"><w:pPr><w:shd w:val="clear" w:color="auto" w:fill="F2F2F2"/><w:spacing w:before="0" w:after="0"/><w:ind w:left="283"/></w:pPr><w:r><w:rPr><w:rFonts w:ascii="Consolas" w:hAnsi="Consolas" w:eastAsia="微软雅黑"/><w:sz w:val="19"/></w:rPr><w:t>errors:</w:t></w:r></w:p><w:p w14:paraId="33134D3C"><w:pPr><w:shd w:val="clear" w:color="auto" w:fill="F2F2F2"/><w:spacing w:before="0" w:after="0"/><w:ind w:left="283"/></w:pPr><w:r><w:rPr><w:rFonts w:ascii="Consolas" w:hAnsi="Consolas" w:eastAsia="微软雅黑"/><w:sz w:val="19"/></w:rPr><w:t xml:space="preserve">  - id: send-dingtalk-alert</w:t></w:r></w:p><w:p w14:paraId="1E320B75"><w:pPr><w:shd w:val="clear" w:color="auto" w:fill="F2F2F2"/><w:spacing w:before="0" w:after="0"/><w:ind w:left="283"/></w:pPr><w:r><w:rPr><w:rFonts w:ascii="Consolas" w:hAnsi="Consolas" w:eastAsia="微软雅黑"/><w:sz w:val="19"/></w:rPr><w:t xml:space="preserve">    type: io.kestra.plugin.core.http.Request</w:t></w:r></w:p><w:p w14:paraId="27A76B48"><w:pPr><w:shd w:val="clear" w:color="auto" w:fill="F2F2F2"/><w:spacing w:before="0" w:after="0"/><w:ind w:left="283"/></w:pPr><w:r><w:rPr><w:rFonts w:ascii="Consolas" w:hAnsi="Consolas" w:eastAsia="微软雅黑"/><w:sz w:val="19"/></w:rPr><w:t xml:space="preserve">    uri: &quot;{{ secret('DINGTALK_WEBHOOK') }}&quot;</w:t></w:r></w:p><w:p w14:paraId="53FAD085"><w:pPr><w:shd w:val="clear" w:color="auto" w:fill="F2F2F2"/><w:spacing w:before="0" w:after="0"/><w:ind w:left="283"/></w:pPr><w:r><w:rPr><w:rFonts w:ascii="Consolas" w:hAnsi="Consolas" w:eastAsia="微软雅黑"/><w:sz w:val="19"/></w:rPr><w:t xml:space="preserve">    method: POST</w:t></w:r></w:p><w:p w14:paraId="33F6719F"><w:pPr><w:shd w:val="clear" w:color="auto" w:fill="F2F2F2"/><w:spacing w:before="0" w:after="0"/><w:ind w:left="283"/></w:pPr><w:r><w:rPr><w:rFonts w:ascii="Consolas" w:hAnsi="Consolas" w:eastAsia="微软雅黑"/><w:sz w:val="19"/></w:rPr><w:t xml:space="preserve">    contentType: application/json</w:t></w:r></w:p><w:p w14:paraId="74900C3D"><w:pPr><w:shd w:val="clear" w:color="auto" w:fill="F2F2F2"/><w:spacing w:before="0" w:after="0"/><w:ind w:left="283"/></w:pPr><w:r><w:rPr><w:rFonts w:ascii="Consolas" w:hAnsi="Consolas" w:eastAsia="微软雅黑"/><w:sz w:val="19"/></w:rPr><w:t xml:space="preserve">    body: |</w:t></w:r></w:p><w:p w14:paraId="124BBB5D"><w:pPr><w:shd w:val="clear" w:color="auto" w:fill="F2F2F2"/><w:spacing w:before="0" w:after="0"/><w:ind w:left="283"/></w:pPr><w:r><w:rPr><w:rFonts w:ascii="Consolas" w:hAnsi="Consolas" w:eastAsia="微软雅黑"/><w:sz w:val="19"/></w:rPr><w:t xml:space="preserve">      {</w:t></w:r></w:p><w:p w14:paraId="253701A8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&quot;msgtype&quot;: &quot;text&quot;,</w:t></w:r></w:p><w:p w14:paraId="29B1078A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&quot;text&quot;: {</w:t></w:r></w:p><w:p w14:paraId="151B864E"><w:pPr><w:shd w:val="clear" w:color="auto" w:fill="F2F2F2"/><w:spacing w:before="0" w:after="0"/><w:ind w:left="283"/></w:pPr><w:r><w:rPr><w:rFonts w:ascii="Consolas" w:hAnsi="Consolas" w:eastAsia="微软雅黑"/><w:sz w:val="19"/></w:rPr><w:t xml:space="preserve">          &quot;content&quot;: &quot;❌ ERP数据契约检查失败！\nFlow: erp-financial-data-quality-gate\nExecution ID: {{ execution.id }}\n时间: {{ execution.startDate }}\n请查看Kestra日志排查。&quot;</w:t></w:r></w:p><w:p w14:paraId="2A60C888"><w:pPr><w:shd w:val="clear" w:color="auto" w:fill="F2F2F2"/><w:spacing w:before="0" w:after="0"/><w:ind w:left="283"/></w:pPr><w:r><w:rPr><w:rFonts w:ascii="Consolas" w:hAnsi="Consolas" w:eastAsia="微软雅黑"/><w:sz w:val="19"/></w:rPr><w:t xml:space="preserve">        },</w:t></w:r></w:p><w:p w14:paraId="255D86B1"><w:pPr><w:shd w:val="clear" w:color="auto" w:fill="F2F2F2"/><w:spacing w:before="0" w:after="0"/><w:ind w:left="283"/></w:pPr><w:r><w:rPr><w:rFonts w:ascii="Consolas" w:hAnsi="Consolas" w:eastAsia="微软雅黑"/><w:sz w:val="19"/></w:rPr><w:t xml:space="preserve">        &quot;at&quot;: {</w:t></w:r></w:p><w:p w14:paraId="403A9594"><w:pPr><w:shd w:val="clear" w:color="auto" w:fill="F2F2F2"/><w:spacing w:before="0" w:after="0"/><w:ind w:left="283"/></w:pPr><w:r><w:rPr><w:rFonts w:ascii="Consolas" w:hAnsi="Consolas" w:eastAsia="微软雅黑"/><w:sz w:val="19"/></w:rPr><w:t xml:space="preserve">          &quot;isAtAll&quot;: false</w:t></w:r></w:p><w:p w14:paraId="748E8DEE"><w:pPr><w:shd w:val="clear" w:color="auto" w:fill="F2F2F2"/><w:spacing w:before="0" w:after="0"/><w:ind w:left="283"/></w:pPr><w:r><w:rPr><w:rFonts w:ascii="Consolas" w:hAnsi="Consolas" w:eastAsia="微软雅黑"/><w:sz w:val="19"/></w:rPr><w:t xml:space="preserve">        }</w:t></w:r></w:p><w:p w14:paraId="1A919DC0"><w:pPr><w:shd w:val="clear" w:color="auto" w:fill="F2F2F2"/><w:spacing w:before="0" w:after="0"/><w:ind w:left="283"/></w:pPr><w:r><w:rPr><w:rFonts w:ascii="Consolas" w:hAnsi="Consolas" w:eastAsia="微软雅黑"/><w:sz w:val="19"/></w:rPr><w:t xml:space="preserve">      }</w:t></w:r></w:p><w:p w14:paraId="73DF14BD"><w:pPr><w:spacing w:after="120"/></w:pPr></w:p><w:p w14:paraId="2620481B"><w:r><w:rPr><w:rFonts w:ascii="微软雅黑" w:hAnsi="微软雅黑" w:eastAsia="微软雅黑"/><w:sz w:val="22"/></w:rPr><w:t>逐项解释：</w:t></w:r><w:r><w:rPr><w:rFonts w:ascii="Consolas" w:hAnsi="Consolas" w:eastAsia="微软雅黑"/><w:color w:val="333333"/><w:sz w:val="22"/></w:rPr><w:t>type: io.kestra.plugin.core.http.Request</w:t></w:r><w:r><w:rPr><w:rFonts w:ascii="微软雅黑" w:hAnsi="微软雅黑" w:eastAsia="微软雅黑"/><w:sz w:val="22"/></w:rPr><w:t xml:space="preserve"> 是 Kestra 内置的 HTTP 客户端任务，职责是发起网络请求；</w:t></w:r><w:r><w:rPr><w:rFonts w:ascii="Consolas" w:hAnsi="Consolas" w:eastAsia="微软雅黑"/><w:color w:val="333333"/><w:sz w:val="22"/></w:rPr><w:t>uri</w:t></w:r><w:r><w:rPr><w:rFonts w:ascii="微软雅黑" w:hAnsi="微软雅黑" w:eastAsia="微软雅黑"/><w:sz w:val="22"/></w:rPr><w:t xml:space="preserve"> 用 </w:t></w:r><w:r><w:rPr><w:rFonts w:ascii="Consolas" w:hAnsi="Consolas" w:eastAsia="微软雅黑"/><w:color w:val="333333"/><w:sz w:val="22"/></w:rPr><w:t>{{ secret('DINGTALK_WEBHOOK') }}</w:t></w:r><w:r><w:rPr><w:rFonts w:ascii="微软雅黑" w:hAnsi="微软雅黑" w:eastAsia="微软雅黑"/><w:sz w:val="22"/></w:rPr><w:t xml:space="preserve"> 引用 Webhook（括号里不带 SECRET_ 前缀，Kestra 自动补全查找并解码）；</w:t></w:r><w:r><w:rPr><w:rFonts w:ascii="Consolas" w:hAnsi="Consolas" w:eastAsia="微软雅黑"/><w:color w:val="333333"/><w:sz w:val="22"/></w:rPr><w:t>method: POST</w:t></w:r><w:r><w:rPr><w:rFonts w:ascii="微软雅黑" w:hAnsi="微软雅黑" w:eastAsia="微软雅黑"/><w:sz w:val="22"/></w:rPr><w:t xml:space="preserve"> 是请求方式（向钉钉&quot;投递&quot;消息）；</w:t></w:r><w:r><w:rPr><w:rFonts w:ascii="Consolas" w:hAnsi="Consolas" w:eastAsia="微软雅黑"/><w:color w:val="333333"/><w:sz w:val="22"/></w:rPr><w:t>contentType: application/json</w:t></w:r><w:r><w:rPr><w:rFonts w:ascii="微软雅黑" w:hAnsi="微软雅黑" w:eastAsia="微软雅黑"/><w:sz w:val="22"/></w:rPr><w:t xml:space="preserve"> 告诉钉钉&quot;我发的是 JSON 格式&quot;；</w:t></w:r><w:r><w:rPr><w:rFonts w:ascii="Consolas" w:hAnsi="Consolas" w:eastAsia="微软雅黑"/><w:color w:val="333333"/><w:sz w:val="22"/></w:rPr><w:t>body</w:t></w:r><w:r><w:rPr><w:rFonts w:ascii="微软雅黑" w:hAnsi="微软雅黑" w:eastAsia="微软雅黑"/><w:sz w:val="22"/></w:rPr><w:t xml:space="preserve"> 是钉钉要求的消息格式——</w:t></w:r><w:r><w:rPr><w:rFonts w:ascii="Consolas" w:hAnsi="Consolas" w:eastAsia="微软雅黑"/><w:color w:val="333333"/><w:sz w:val="22"/></w:rPr><w:t>msgtype: text</w:t></w:r><w:r><w:rPr><w:rFonts w:ascii="微软雅黑" w:hAnsi="微软雅黑" w:eastAsia="微软雅黑"/><w:sz w:val="22"/></w:rPr><w:t xml:space="preserve"> 表示文本消息，</w:t></w:r><w:r><w:rPr><w:rFonts w:ascii="Consolas" w:hAnsi="Consolas" w:eastAsia="微软雅黑"/><w:color w:val="333333"/><w:sz w:val="22"/></w:rPr><w:t>text.content</w:t></w:r><w:r><w:rPr><w:rFonts w:ascii="微软雅黑" w:hAnsi="微软雅黑" w:eastAsia="微软雅黑"/><w:sz w:val="22"/></w:rPr><w:t xml:space="preserve"> 是正文，里面用 </w:t></w:r><w:r><w:rPr><w:rFonts w:ascii="Consolas" w:hAnsi="Consolas" w:eastAsia="微软雅黑"/><w:color w:val="333333"/><w:sz w:val="22"/></w:rPr><w:t>{{ execution.id }}</w:t></w:r><w:r><w:rPr><w:rFonts w:ascii="微软雅黑" w:hAnsi="微软雅黑" w:eastAsia="微软雅黑"/><w:sz w:val="22"/></w:rPr><w:t xml:space="preserve"> 和 </w:t></w:r><w:r><w:rPr><w:rFonts w:ascii="Consolas" w:hAnsi="Consolas" w:eastAsia="微软雅黑"/><w:color w:val="333333"/><w:sz w:val="22"/></w:rPr><w:t>{{ execution.startDate }}</w:t></w:r><w:r><w:rPr><w:rFonts w:ascii="微软雅黑" w:hAnsi="微软雅黑" w:eastAsia="微软雅黑"/><w:sz w:val="22"/></w:rPr><w:t xml:space="preserve"> 这两个 Kestra 内置变量动态填入执行 ID 和时间，方便定位失败记录。</w:t></w:r></w:p><w:p w14:paraId="3B6A0DEC"><w:pPr><w:spacing w:after="120"/></w:pPr></w:p><w:p w14:paraId="3DF263D7"><w:r><w:rPr><w:rFonts w:ascii="微软雅黑" w:hAnsi="微软雅黑" w:eastAsia="微软雅黑"/><w:sz w:val="22"/></w:rPr><w:t xml:space="preserve">保存 Flow。这里有个和 docker-compose 完全不同的生效机制：Kestra 里的 Flow 点右上角 </w:t></w:r><w:r><w:rPr><w:rFonts w:ascii="微软雅黑" w:hAnsi="微软雅黑" w:eastAsia="微软雅黑"/><w:b/><w:sz w:val="22"/></w:rPr><w:t>Save</w:t></w:r><w:r><w:rPr><w:rFonts w:ascii="微软雅黑" w:hAnsi="微软雅黑" w:eastAsia="微软雅黑"/><w:sz w:val="22"/></w:rPr><w:t xml:space="preserve"> 就立即生效，</w:t></w:r><w:r><w:rPr><w:rFonts w:ascii="微软雅黑" w:hAnsi="微软雅黑" w:eastAsia="微软雅黑"/><w:b/><w:sz w:val="22"/></w:rPr><w:t>不需要重启 Docker</w:t></w:r><w:r><w:rPr><w:rFonts w:ascii="微软雅黑" w:hAnsi="微软雅黑" w:eastAsia="微软雅黑"/><w:sz w:val="22"/></w:rPr><w:t>。为什么？因为 Flow 不是文件，它存在 Kestra 内部（PostgreSQL）里，点 Save 的那一刻新版本就写进了数据库，下一次执行自然读到新版本。这就像公告栏上的通知：改完贴上去就生效，不用把整栋楼推倒重建。这个&quot;生效方式差异&quot;是 8.1 的重点，先记下。</w:t></w:r></w:p><w:p w14:paraId="2FA87D04"><w:pPr><w:spacing w:after="120"/></w:pPr></w:p><w:p w14:paraId="12831BF3"><w:r><w:rPr><w:rFonts w:ascii="微软雅黑" w:hAnsi="微软雅黑" w:eastAsia="微软雅黑"/><w:b/><w:sz w:val="22"/></w:rPr><w:t>闭环小结（0.4.5）</w:t></w:r><w:r><w:rPr><w:rFonts w:ascii="微软雅黑" w:hAnsi="微软雅黑" w:eastAsia="微软雅黑"/><w:sz w:val="22"/></w:rPr><w:t>：因为 0.2 已确定&quot;要主动发消息而不是写日志&quot; → 所以把 errors 块的 Log 任务换成 HTTP Request 任务、POST 到 secret('DINGTALK_WEBHOOK') → 点 Save 立即生效、不用重启 Docker → 结果：告警逻辑从&quot;记下来&quot;升级为&quot;发出去&quot;。</w:t></w:r></w:p><w:p w14:paraId="64863264"><w:pPr><w:spacing w:after="120"/></w:pPr></w:p><w:p w14:paraId="1549B9BA"><w:pPr><w:pStyle w:val="5"/></w:pPr><w:r><w:rPr><w:rFonts w:ascii="微软雅黑" w:hAnsi="微软雅黑" w:eastAsia="微软雅黑"/><w:b/><w:color w:val="404040"/><w:sz w:val="26"/></w:rPr><w:t>0.4.6 故意制造失败，验证钉钉收到告警</w:t></w:r></w:p><w:p w14:paraId="5454A79D"><w:pPr><w:spacing w:after="120"/></w:pPr></w:p><w:p w14:paraId="4D8B6026"><w:r><w:rPr><w:rFonts w:ascii="微软雅黑" w:hAnsi="微软雅黑" w:eastAsia="微软雅黑"/><w:sz w:val="22"/></w:rPr><w:t xml:space="preserve">第六步，端到端验证。配置好了不算数，必须&quot;故意制造一次失败&quot;证明告警真的会响。做法和 0.2 一样：在 Kestra → company.finance → Files 打开契约文件，把 </w:t></w:r><w:r><w:rPr><w:rFonts w:ascii="Consolas" w:hAnsi="Consolas" w:eastAsia="微软雅黑"/><w:color w:val="333333"/><w:sz w:val="22"/></w:rPr><w:t>host: postgres</w:t></w:r><w:r><w:rPr><w:rFonts w:ascii="微软雅黑" w:hAnsi="微软雅黑" w:eastAsia="微软雅黑"/><w:sz w:val="22"/></w:rPr><w:t xml:space="preserve"> 临时改成 </w:t></w:r><w:r><w:rPr><w:rFonts w:ascii="Consolas" w:hAnsi="Consolas" w:eastAsia="微软雅黑"/><w:color w:val="333333"/><w:sz w:val="22"/></w:rPr><w:t>host: wrong-postgres</w:t></w:r><w:r><w:rPr><w:rFonts w:ascii="微软雅黑" w:hAnsi="微软雅黑" w:eastAsia="微软雅黑"/><w:sz w:val="22"/></w:rPr><w:t>，保存，回到 Flow 点 Execute。</w:t></w:r></w:p><w:p w14:paraId="525EC3D5"><w:pPr><w:spacing w:after="120"/></w:pPr></w:p><w:p w14:paraId="33C94FB4"><w:r><w:rPr><w:rFonts w:ascii="微软雅黑" w:hAnsi="微软雅黑" w:eastAsia="微软雅黑"/><w:sz w:val="22"/></w:rPr><w:t xml:space="preserve">这次执行必定失败，因为 </w:t></w:r><w:r><w:rPr><w:rFonts w:ascii="Consolas" w:hAnsi="Consolas" w:eastAsia="微软雅黑"/><w:color w:val="333333"/><w:sz w:val="22"/></w:rPr><w:t>wrong-postgres</w:t></w:r><w:r><w:rPr><w:rFonts w:ascii="微软雅黑" w:hAnsi="微软雅黑" w:eastAsia="微软雅黑"/><w:sz w:val="22"/></w:rPr><w:t xml:space="preserve"> 这个主机名在 Docker 网络里不存在，datacontract 连不上数据库。执行失败的完整日志如下（原封不动，从 Loaded 2 namespace files 到 Java 堆栈，一行不少——这就是你要求保留的完整失败日志）：</w:t></w:r></w:p><w:p w14:paraId="4270A1AC"><w:pPr><w:spacing w:after="120"/></w:pPr></w:p><w:p w14:paraId="1E2B81D9"><w:pPr><w:shd w:val="clear" w:color="auto" w:fill="F2F2F2"/><w:spacing w:before="0" w:after="0"/><w:ind w:left="283"/></w:pPr><w:r><w:rPr><w:rFonts w:ascii="Consolas" w:hAnsi="Consolas" w:eastAsia="微软雅黑"/><w:sz w:val="19"/></w:rPr><w:t>2026-09-20T04:53:05.769823Z INFO Loaded 2 namespace files from 'company.finance' in 00:00:00.029</w:t></w:r></w:p><w:p w14:paraId="1C751F0E"><w:pPr><w:shd w:val="clear" w:color="auto" w:fill="F2F2F2"/><w:spacing w:before="0" w:after="0"/><w:ind w:left="283"/></w:pPr><w:r><w:rPr><w:rFonts w:ascii="Consolas" w:hAnsi="Consolas" w:eastAsia="微软雅黑"/><w:sz w:val="19"/></w:rPr><w:t>2026-09-20T04:53:06.688753Z TRACE Container created: 9afb648a0928fe4fc6379345196d37ee5bf4eceb009d74173dbbdb6c6dc17328</w:t></w:r></w:p><w:p w14:paraId="755675F4"><w:pPr><w:shd w:val="clear" w:color="auto" w:fill="F2F2F2"/><w:spacing w:before="0" w:after="0"/><w:ind w:left="283"/></w:pPr><w:r><w:rPr><w:rFonts w:ascii="Consolas" w:hAnsi="Consolas" w:eastAsia="微软雅黑"/><w:sz w:val="19"/></w:rPr><w:t>2026-09-20T04:53:06.732788Z TRACE Volume created: 2369d9a3db0886f72f4ed27dc8eb5e51649f97f66e1bae171a599b742fd9eb7e</w:t></w:r></w:p><w:p w14:paraId="42416FC7"><w:pPr><w:shd w:val="clear" w:color="auto" w:fill="F2F2F2"/><w:spacing w:before="0" w:after="0"/><w:ind w:left="283"/></w:pPr><w:r><w:rPr><w:rFonts w:ascii="Consolas" w:hAnsi="Consolas" w:eastAsia="微软雅黑"/><w:sz w:val="19"/></w:rPr><w:t>2026-09-20T04:53:07.405721Z DEBUG Starting command with container id 9afb648a0928fe4fc6379345196d37ee5bf4eceb009d74173dbbdb6c6dc17328 [/bin/sh -c set -e</w:t></w:r></w:p><w:p w14:paraId="27C64C5D"><w:pPr><w:shd w:val="clear" w:color="auto" w:fill="F2F2F2"/><w:spacing w:before="0" w:after="0"/><w:ind w:left="283"/></w:pPr><w:r><w:rPr><w:rFonts w:ascii="Consolas" w:hAnsi="Consolas" w:eastAsia="微软雅黑"/><w:sz w:val="19"/></w:rPr><w:t>echo &quot;=== 1. 安装 PostgreSQL 依赖 ===&quot;</w:t></w:r></w:p><w:p w14:paraId="0D037006"><w:pPr><w:shd w:val="clear" w:color="auto" w:fill="F2F2F2"/><w:spacing w:before="0" w:after="0"/><w:ind w:left="283"/></w:pPr><w:r><w:rPr><w:rFonts w:ascii="Consolas" w:hAnsi="Consolas" w:eastAsia="微软雅黑"/><w:sz w:val="19"/></w:rPr><w:t>pip install 'datacontract-cli[postgres]' --quiet</w:t></w:r></w:p><w:p w14:paraId="030EC75E"><w:pPr><w:shd w:val="clear" w:color="auto" w:fill="F2F2F2"/><w:spacing w:before="0" w:after="0"/><w:ind w:left="283"/></w:pPr><w:r><w:rPr><w:rFonts w:ascii="Consolas" w:hAnsi="Consolas" w:eastAsia="微软雅黑"/><w:sz w:val="19"/></w:rPr><w:t>echo &quot;=== 2. 执行数据契约测试 ===&quot;</w:t></w:r></w:p><w:p w14:paraId="1EB0D8BB"><w:pPr><w:shd w:val="clear" w:color="auto" w:fill="F2F2F2"/><w:spacing w:before="0" w:after="0"/><w:ind w:left="283"/></w:pPr><w:r><w:rPr><w:rFonts w:ascii="Consolas" w:hAnsi="Consolas" w:eastAsia="微软雅黑"/><w:sz w:val="19"/></w:rPr><w:t>export PYTHONUTF8=1</w:t></w:r></w:p><w:p w14:paraId="573DCCE2"><w:pPr><w:shd w:val="clear" w:color="auto" w:fill="F2F2F2"/><w:spacing w:before="0" w:after="0"/><w:ind w:left="283"/></w:pPr><w:r><w:rPr><w:rFonts w:ascii="Consolas" w:hAnsi="Consolas" w:eastAsia="微软雅黑"/><w:sz w:val="19"/></w:rPr><w:t>datacontract ci financial_data_contract.yaml --output /tmp/datacontract_report.json --output-format json</w:t></w:r></w:p><w:p w14:paraId="740B4E0A"><w:pPr><w:shd w:val="clear" w:color="auto" w:fill="F2F2F2"/><w:spacing w:before="0" w:after="0"/><w:ind w:left="283"/></w:pPr><w:r><w:rPr><w:rFonts w:ascii="Consolas" w:hAnsi="Consolas" w:eastAsia="微软雅黑"/><w:sz w:val="19"/></w:rPr><w:t>echo &quot;=== 3. 测试完成，打印报告 ===&quot;</w:t></w:r></w:p><w:p w14:paraId="31384AF9"><w:pPr><w:shd w:val="clear" w:color="auto" w:fill="F2F2F2"/><w:spacing w:before="0" w:after="0"/><w:ind w:left="283"/></w:pPr><w:r><w:rPr><w:rFonts w:ascii="Consolas" w:hAnsi="Consolas" w:eastAsia="微软雅黑"/><w:sz w:val="19"/></w:rPr><w:t>cat /tmp/datacontract_report.json]</w:t></w:r></w:p><w:p w14:paraId="508E5768"><w:pPr><w:shd w:val="clear" w:color="auto" w:fill="F2F2F2"/><w:spacing w:before="0" w:after="0"/><w:ind w:left="283"/></w:pPr><w:r><w:rPr><w:rFonts w:ascii="Consolas" w:hAnsi="Consolas" w:eastAsia="微软雅黑"/><w:sz w:val="19"/></w:rPr><w:t>2026-09-20T04:53:07.444409Z INFO === 1. 安装 PostgreSQL 依赖 ===</w:t></w:r></w:p><w:p w14:paraId="1457538B"><w:pPr><w:shd w:val="clear" w:color="auto" w:fill="F2F2F2"/><w:spacing w:before="0" w:after="0"/><w:ind w:left="283"/></w:pPr><w:r><w:rPr><w:rFonts w:ascii="Consolas" w:hAnsi="Consolas" w:eastAsia="微软雅黑"/><w:sz w:val="19"/></w:rPr><w:t>2026-09-20T04:54:38.417527Z ERROR WARNING: Running pip as the 'root' user can result in broken permissions and conflicting behaviour with the system package manager, possibly rendering your system unusable. It is recommended to use a virtual environment instead: https://pip.pypa.io/warnings/venv. Use the --root-user-action option if you know what you are doing and want to suppress this warning.</w:t></w:r></w:p><w:p w14:paraId="48F588F3"><w:pPr><w:shd w:val="clear" w:color="auto" w:fill="F2F2F2"/><w:spacing w:before="0" w:after="0"/><w:ind w:left="283"/></w:pPr><w:r><w:rPr><w:rFonts w:ascii="Consolas" w:hAnsi="Consolas" w:eastAsia="微软雅黑"/><w:sz w:val="19"/></w:rPr><w:t>2026-09-20T04:54:39.108322Z ERROR</w:t></w:r></w:p><w:p w14:paraId="42A13A7A"><w:pPr><w:shd w:val="clear" w:color="auto" w:fill="F2F2F2"/><w:spacing w:before="0" w:after="0"/><w:ind w:left="283"/></w:pPr><w:r><w:rPr><w:rFonts w:ascii="Consolas" w:hAnsi="Consolas" w:eastAsia="微软雅黑"/><w:sz w:val="19"/></w:rPr><w:t>2026-09-20T04:54:39.108993Z ERROR [notice] A new release of pip is available: 25.0.1 -&gt; 26.2.1</w:t></w:r></w:p><w:p w14:paraId="2AA51447"><w:pPr><w:shd w:val="clear" w:color="auto" w:fill="F2F2F2"/><w:spacing w:before="0" w:after="0"/><w:ind w:left="283"/></w:pPr><w:r><w:rPr><w:rFonts w:ascii="Consolas" w:hAnsi="Consolas" w:eastAsia="微软雅黑"/><w:sz w:val="19"/></w:rPr><w:t>2026-09-20T04:54:39.112630Z ERROR [notice] To update, run: pip install --upgrade pip</w:t></w:r></w:p><w:p w14:paraId="633A7460"><w:pPr><w:shd w:val="clear" w:color="auto" w:fill="F2F2F2"/><w:spacing w:before="0" w:after="0"/><w:ind w:left="283"/></w:pPr><w:r><w:rPr><w:rFonts w:ascii="Consolas" w:hAnsi="Consolas" w:eastAsia="微软雅黑"/><w:sz w:val="19"/></w:rPr><w:t>2026-09-20T04:54:39.481311Z INFO === 2. 执行数据契约测试 ===</w:t></w:r></w:p><w:p w14:paraId="7008FE87"><w:pPr><w:shd w:val="clear" w:color="auto" w:fill="F2F2F2"/><w:spacing w:before="0" w:after="0"/><w:ind w:left="283"/></w:pPr><w:r><w:rPr><w:rFonts w:ascii="Consolas" w:hAnsi="Consolas" w:eastAsia="微软雅黑"/><w:sz w:val="19"/></w:rPr><w:t>2026-09-20T04:54:40.332550Z INFO Testing financial_data_contract.yaml</w:t></w:r></w:p><w:p w14:paraId="00FE8C04"><w:pPr><w:shd w:val="clear" w:color="auto" w:fill="F2F2F2"/><w:spacing w:before="0" w:after="0"/><w:ind w:left="283"/></w:pPr><w:r><w:rPr><w:rFonts w:ascii="Consolas" w:hAnsi="Consolas" w:eastAsia="微软雅黑"/><w:sz w:val="19"/></w:rPr><w:t>2026-09-20T04:54:45.256055Z INFO Written json test results to /tmp/datacontract_report.json</w:t></w:r></w:p><w:p w14:paraId="2760B05C"><w:pPr><w:shd w:val="clear" w:color="auto" w:fill="F2F2F2"/><w:spacing w:before="0" w:after="0"/><w:ind w:left="283"/></w:pPr><w:r><w:rPr><w:rFonts w:ascii="Consolas" w:hAnsi="Consolas" w:eastAsia="微软雅黑"/><w:sz w:val="19"/></w:rPr><w:t>2026-09-20T04:54:45.291141Z INFO ╭────────┬──────────────────────┬──────────────────────┬───────────────────────╮</w:t></w:r></w:p><w:p w14:paraId="7FE1EB8E"><w:pPr><w:shd w:val="clear" w:color="auto" w:fill="F2F2F2"/><w:spacing w:before="0" w:after="0"/><w:ind w:left="283"/></w:pPr><w:r><w:rPr><w:rFonts w:ascii="Consolas" w:hAnsi="Consolas" w:eastAsia="微软雅黑"/><w:sz w:val="19"/></w:rPr><w:t>2026-09-20T04:54:45.291611Z INFO │ Result │ Check                │ Field                │ Details               │</w:t></w:r></w:p><w:p w14:paraId="538D4948"><w:pPr><w:shd w:val="clear" w:color="auto" w:fill="F2F2F2"/><w:spacing w:before="0" w:after="0"/><w:ind w:left="283"/></w:pPr><w:r><w:rPr><w:rFonts w:ascii="Consolas" w:hAnsi="Consolas" w:eastAsia="微软雅黑"/><w:sz w:val="19"/></w:rPr><w:t>2026-09-20T04:54:45.291825Z INFO ├────────┼──────────────────────┼──────────────────────┼───────────────────────┤</w:t></w:r></w:p><w:p w14:paraId="036EA90E"><w:pPr><w:shd w:val="clear" w:color="auto" w:fill="F2F2F2"/><w:spacing w:before="0" w:after="0"/><w:ind w:left="283"/></w:pPr><w:r><w:rPr><w:rFonts w:ascii="Consolas" w:hAnsi="Consolas" w:eastAsia="微软雅黑"/><w:sz w:val="19"/></w:rPr><w:t>2026-09-20T04:54:45.291977Z INFO │        │ Check that field     │ erp_transactions.am… │                       │</w:t></w:r></w:p><w:p w14:paraId="40D59609"><w:pPr><w:shd w:val="clear" w:color="auto" w:fill="F2F2F2"/><w:spacing w:before="0" w:after="0"/><w:ind w:left="283"/></w:pPr><w:r><w:rPr><w:rFonts w:ascii="Consolas" w:hAnsi="Consolas" w:eastAsia="微软雅黑"/><w:sz w:val="19"/></w:rPr><w:t>2026-09-20T04:54:45.292061Z INFO │        │ 'amount' is present  │                      │                       │</w:t></w:r></w:p><w:p w14:paraId="17F7D019"><w:pPr><w:shd w:val="clear" w:color="auto" w:fill="F2F2F2"/><w:spacing w:before="0" w:after="0"/><w:ind w:left="283"/></w:pPr><w:r><w:rPr><w:rFonts w:ascii="Consolas" w:hAnsi="Consolas" w:eastAsia="微软雅黑"/><w:sz w:val="19"/></w:rPr><w:t>2026-09-20T04:54:45.292121Z INFO │        │ Check that field     │ erp_transactions.am… │                       │</w:t></w:r></w:p><w:p w14:paraId="61E65609"><w:pPr><w:shd w:val="clear" w:color="auto" w:fill="F2F2F2"/><w:spacing w:before="0" w:after="0"/><w:ind w:left="283"/></w:pPr><w:r><w:rPr><w:rFonts w:ascii="Consolas" w:hAnsi="Consolas" w:eastAsia="微软雅黑"/><w:sz w:val="19"/></w:rPr><w:t>2026-09-20T04:54:45.292194Z INFO │        │ amount has physical  │                      │                       │</w:t></w:r></w:p><w:p w14:paraId="3BCC404B"><w:pPr><w:shd w:val="clear" w:color="auto" w:fill="F2F2F2"/><w:spacing w:before="0" w:after="0"/><w:ind w:left="283"/></w:pPr><w:r><w:rPr><w:rFonts w:ascii="Consolas" w:hAnsi="Consolas" w:eastAsia="微软雅黑"/><w:sz w:val="19"/></w:rPr><w:t>2026-09-20T04:54:45.292268Z INFO │        │ type double          │                      │                       │</w:t></w:r></w:p><w:p w14:paraId="05D5C511"><w:pPr><w:shd w:val="clear" w:color="auto" w:fill="F2F2F2"/><w:spacing w:before="0" w:after="0"/><w:ind w:left="283"/></w:pPr><w:r><w:rPr><w:rFonts w:ascii="Consolas" w:hAnsi="Consolas" w:eastAsia="微软雅黑"/><w:sz w:val="19"/></w:rPr><w:t>2026-09-20T04:54:45.292329Z INFO │        │ Check that field     │ erp_transactions.am… │                       │</w:t></w:r></w:p><w:p w14:paraId="56730AFD"><w:pPr><w:shd w:val="clear" w:color="auto" w:fill="F2F2F2"/><w:spacing w:before="0" w:after="0"/><w:ind w:left="283"/></w:pPr><w:r><w:rPr><w:rFonts w:ascii="Consolas" w:hAnsi="Consolas" w:eastAsia="微软雅黑"/><w:sz w:val="19"/></w:rPr><w:t>2026-09-20T04:54:45.292395Z INFO │        │ amount has no        │                      │                       │</w:t></w:r></w:p><w:p w14:paraId="52185945"><w:pPr><w:shd w:val="clear" w:color="auto" w:fill="F2F2F2"/><w:spacing w:before="0" w:after="0"/><w:ind w:left="283"/></w:pPr><w:r><w:rPr><w:rFonts w:ascii="Consolas" w:hAnsi="Consolas" w:eastAsia="微软雅黑"/><w:sz w:val="19"/></w:rPr><w:t>2026-09-20T04:54:45.292468Z INFO │        │ missing values       │                      │                       │</w:t></w:r></w:p><w:p w14:paraId="69506FAF"><w:pPr><w:shd w:val="clear" w:color="auto" w:fill="F2F2F2"/><w:spacing w:before="0" w:after="0"/><w:ind w:left="283"/></w:pPr><w:r><w:rPr><w:rFonts w:ascii="Consolas" w:hAnsi="Consolas" w:eastAsia="微软雅黑"/><w:sz w:val="19"/></w:rPr><w:t>2026-09-20T04:54:45.292540Z INFO │        │ Check that field     │ erp_transactions.ap… │                       │</w:t></w:r></w:p><w:p w14:paraId="5B49B0AF"><w:pPr><w:shd w:val="clear" w:color="auto" w:fill="F2F2F2"/><w:spacing w:before="0" w:after="0"/><w:ind w:left="283"/></w:pPr><w:r><w:rPr><w:rFonts w:ascii="Consolas" w:hAnsi="Consolas" w:eastAsia="微软雅黑"/><w:sz w:val="19"/></w:rPr><w:t>2026-09-20T04:54:45.292613Z INFO │        │ 'approval_below_exp… │                      │                       │</w:t></w:r></w:p><w:p w14:paraId="38E6C20B"><w:pPr><w:shd w:val="clear" w:color="auto" w:fill="F2F2F2"/><w:spacing w:before="0" w:after="0"/><w:ind w:left="283"/></w:pPr><w:r><w:rPr><w:rFonts w:ascii="Consolas" w:hAnsi="Consolas" w:eastAsia="微软雅黑"/><w:sz w:val="19"/></w:rPr><w:t>2026-09-20T04:54:45.292686Z INFO │        │ is present           │                      │                       │</w:t></w:r></w:p><w:p w14:paraId="0B673B9B"><w:pPr><w:shd w:val="clear" w:color="auto" w:fill="F2F2F2"/><w:spacing w:before="0" w:after="0"/><w:ind w:left="283"/></w:pPr><w:r><w:rPr><w:rFonts w:ascii="Consolas" w:hAnsi="Consolas" w:eastAsia="微软雅黑"/><w:sz w:val="19"/></w:rPr><w:t>2026-09-20T04:54:45.292745Z INFO │        │ Check that field     │ erp_transactions.ap… │                       │</w:t></w:r></w:p><w:p w14:paraId="539DF510"><w:pPr><w:shd w:val="clear" w:color="auto" w:fill="F2F2F2"/><w:spacing w:before="0" w:after="0"/><w:ind w:left="283"/></w:pPr><w:r><w:rPr><w:rFonts w:ascii="Consolas" w:hAnsi="Consolas" w:eastAsia="微软雅黑"/><w:sz w:val="19"/></w:rPr><w:t>2026-09-20T04:54:45.292817Z INFO │        │ approval_below_expe… │                      │                       │</w:t></w:r></w:p><w:p w14:paraId="54F078E5"><w:pPr><w:shd w:val="clear" w:color="auto" w:fill="F2F2F2"/><w:spacing w:before="0" w:after="0"/><w:ind w:left="283"/></w:pPr><w:r><w:rPr><w:rFonts w:ascii="Consolas" w:hAnsi="Consolas" w:eastAsia="微软雅黑"/><w:sz w:val="19"/></w:rPr><w:t>2026-09-20T04:54:45.292912Z INFO │        │ has physical type    │                      │                       │</w:t></w:r></w:p><w:p w14:paraId="57E94A92"><w:pPr><w:shd w:val="clear" w:color="auto" w:fill="F2F2F2"/><w:spacing w:before="0" w:after="0"/><w:ind w:left="283"/></w:pPr><w:r><w:rPr><w:rFonts w:ascii="Consolas" w:hAnsi="Consolas" w:eastAsia="微软雅黑"/><w:sz w:val="19"/></w:rPr><w:t>2026-09-20T04:54:45.292980Z INFO │        │ bigint               │                      │                       │</w:t></w:r></w:p><w:p w14:paraId="3BE9B40A"><w:pPr><w:shd w:val="clear" w:color="auto" w:fill="F2F2F2"/><w:spacing w:before="0" w:after="0"/><w:ind w:left="283"/></w:pPr><w:r><w:rPr><w:rFonts w:ascii="Consolas" w:hAnsi="Consolas" w:eastAsia="微软雅黑"/><w:sz w:val="19"/></w:rPr><w:t>2026-09-20T04:54:45.293045Z INFO │        │ Check that field     │ erp_transactions.ap… │                       │</w:t></w:r></w:p><w:p w14:paraId="1DB63AF1"><w:pPr><w:shd w:val="clear" w:color="auto" w:fill="F2F2F2"/><w:spacing w:before="0" w:after="0"/><w:ind w:left="283"/></w:pPr><w:r><w:rPr><w:rFonts w:ascii="Consolas" w:hAnsi="Consolas" w:eastAsia="微软雅黑"/><w:sz w:val="19"/></w:rPr><w:t>2026-09-20T04:54:45.293130Z INFO │        │ approval_below_expe… │                      │                       │</w:t></w:r></w:p><w:p w14:paraId="184F0722"><w:pPr><w:shd w:val="clear" w:color="auto" w:fill="F2F2F2"/><w:spacing w:before="0" w:after="0"/><w:ind w:left="283"/></w:pPr><w:r><w:rPr><w:rFonts w:ascii="Consolas" w:hAnsi="Consolas" w:eastAsia="微软雅黑"/><w:sz w:val="19"/></w:rPr><w:t>2026-09-20T04:54:45.293230Z INFO │        │ has no missing       │                      │                       │</w:t></w:r></w:p><w:p w14:paraId="4DDDF0EB"><w:pPr><w:shd w:val="clear" w:color="auto" w:fill="F2F2F2"/><w:spacing w:before="0" w:after="0"/><w:ind w:left="283"/></w:pPr><w:r><w:rPr><w:rFonts w:ascii="Consolas" w:hAnsi="Consolas" w:eastAsia="微软雅黑"/><w:sz w:val="19"/></w:rPr><w:t>2026-09-20T04:54:45.293298Z INFO │        │ values               │                      │                       │</w:t></w:r></w:p><w:p w14:paraId="53C77E55"><w:pPr><w:shd w:val="clear" w:color="auto" w:fill="F2F2F2"/><w:spacing w:before="0" w:after="0"/><w:ind w:left="283"/></w:pPr><w:r><w:rPr><w:rFonts w:ascii="Consolas" w:hAnsi="Consolas" w:eastAsia="微软雅黑"/><w:sz w:val="19"/></w:rPr><w:t>2026-09-20T04:54:45.293368Z INFO │        │ Check that field     │ erp_transactions.ap… │                       │</w:t></w:r></w:p><w:p w14:paraId="1FD7D8CF"><w:pPr><w:shd w:val="clear" w:color="auto" w:fill="F2F2F2"/><w:spacing w:before="0" w:after="0"/><w:ind w:left="283"/></w:pPr><w:r><w:rPr><w:rFonts w:ascii="Consolas" w:hAnsi="Consolas" w:eastAsia="微软雅黑"/><w:sz w:val="19"/></w:rPr><w:t>2026-09-20T04:54:45.293456Z INFO │        │ 'approval_level' is  │                      │                       │</w:t></w:r></w:p><w:p w14:paraId="736E008A"><w:pPr><w:shd w:val="clear" w:color="auto" w:fill="F2F2F2"/><w:spacing w:before="0" w:after="0"/><w:ind w:left="283"/></w:pPr><w:r><w:rPr><w:rFonts w:ascii="Consolas" w:hAnsi="Consolas" w:eastAsia="微软雅黑"/><w:sz w:val="19"/></w:rPr><w:t>2026-09-20T04:54:45.293575Z INFO │        │ present              │                      │                       │</w:t></w:r></w:p><w:p w14:paraId="16799197"><w:pPr><w:shd w:val="clear" w:color="auto" w:fill="F2F2F2"/><w:spacing w:before="0" w:after="0"/><w:ind w:left="283"/></w:pPr><w:r><w:rPr><w:rFonts w:ascii="Consolas" w:hAnsi="Consolas" w:eastAsia="微软雅黑"/><w:sz w:val="19"/></w:rPr><w:t>2026-09-20T04:54:45.294077Z INFO │        │ Check that field     │ erp_transactions.ap… │                       │</w:t></w:r></w:p><w:p w14:paraId="2E3E6227"><w:pPr><w:shd w:val="clear" w:color="auto" w:fill="F2F2F2"/><w:spacing w:before="0" w:after="0"/><w:ind w:left="283"/></w:pPr><w:r><w:rPr><w:rFonts w:ascii="Consolas" w:hAnsi="Consolas" w:eastAsia="微软雅黑"/><w:sz w:val="19"/></w:rPr><w:t>2026-09-20T04:54:45.294422Z INFO │        │ approval_level has   │                      │                       │</w:t></w:r></w:p><w:p w14:paraId="6B7F2F01"><w:pPr><w:shd w:val="clear" w:color="auto" w:fill="F2F2F2"/><w:spacing w:before="0" w:after="0"/><w:ind w:left="283"/></w:pPr><w:r><w:rPr><w:rFonts w:ascii="Consolas" w:hAnsi="Consolas" w:eastAsia="微软雅黑"/><w:sz w:val="19"/></w:rPr><w:t>2026-09-20T04:54:45.294681Z INFO │        │ physical type bigint │                      │                       │</w:t></w:r></w:p><w:p w14:paraId="2210E14D"><w:pPr><w:shd w:val="clear" w:color="auto" w:fill="F2F2F2"/><w:spacing w:before="0" w:after="0"/><w:ind w:left="283"/></w:pPr><w:r><w:rPr><w:rFonts w:ascii="Consolas" w:hAnsi="Consolas" w:eastAsia="微软雅黑"/><w:sz w:val="19"/></w:rPr><w:t>2026-09-20T04:54:45.294751Z INFO │        │ Check that field     │ erp_transactions.ap… │                       │</w:t></w:r></w:p><w:p w14:paraId="5A1B2580"><w:pPr><w:shd w:val="clear" w:color="auto" w:fill="F2F2F2"/><w:spacing w:before="0" w:after="0"/><w:ind w:left="283"/></w:pPr><w:r><w:rPr><w:rFonts w:ascii="Consolas" w:hAnsi="Consolas" w:eastAsia="微软雅黑"/><w:sz w:val="19"/></w:rPr><w:t>2026-09-20T04:54:45.294831Z INFO │        │ approval_level has   │                      │                       │</w:t></w:r></w:p><w:p w14:paraId="48C151EF"><w:pPr><w:shd w:val="clear" w:color="auto" w:fill="F2F2F2"/><w:spacing w:before="0" w:after="0"/><w:ind w:left="283"/></w:pPr><w:r><w:rPr><w:rFonts w:ascii="Consolas" w:hAnsi="Consolas" w:eastAsia="微软雅黑"/><w:sz w:val="19"/></w:rPr><w:t>2026-09-20T04:54:45.294910Z INFO │        │ no missing values    │                      │                       │</w:t></w:r></w:p><w:p w14:paraId="31BC30AC"><w:pPr><w:shd w:val="clear" w:color="auto" w:fill="F2F2F2"/><w:spacing w:before="0" w:after="0"/><w:ind w:left="283"/></w:pPr><w:r><w:rPr><w:rFonts w:ascii="Consolas" w:hAnsi="Consolas" w:eastAsia="微软雅黑"/><w:sz w:val="19"/></w:rPr><w:t>2026-09-20T04:54:45.294985Z INFO │        │ Check that field     │ erp_transactions.cu… │                       │</w:t></w:r></w:p><w:p w14:paraId="35C5B086"><w:pPr><w:shd w:val="clear" w:color="auto" w:fill="F2F2F2"/><w:spacing w:before="0" w:after="0"/><w:ind w:left="283"/></w:pPr><w:r><w:rPr><w:rFonts w:ascii="Consolas" w:hAnsi="Consolas" w:eastAsia="微软雅黑"/><w:sz w:val="19"/></w:rPr><w:t>2026-09-20T04:54:45.295059Z INFO │        │ 'currency' is        │                      │                       │</w:t></w:r></w:p><w:p w14:paraId="7B133C4E"><w:pPr><w:shd w:val="clear" w:color="auto" w:fill="F2F2F2"/><w:spacing w:before="0" w:after="0"/><w:ind w:left="283"/></w:pPr><w:r><w:rPr><w:rFonts w:ascii="Consolas" w:hAnsi="Consolas" w:eastAsia="微软雅黑"/><w:sz w:val="19"/></w:rPr><w:t>2026-09-20T04:54:45.295127Z INFO │        │ present              │                      │                       │</w:t></w:r></w:p><w:p w14:paraId="44C2B493"><w:pPr><w:shd w:val="clear" w:color="auto" w:fill="F2F2F2"/><w:spacing w:before="0" w:after="0"/><w:ind w:left="283"/></w:pPr><w:r><w:rPr><w:rFonts w:ascii="Consolas" w:hAnsi="Consolas" w:eastAsia="微软雅黑"/><w:sz w:val="19"/></w:rPr><w:t>2026-09-20T04:54:45.295193Z INFO │        │ Check that field     │ erp_transactions.cu… │                       │</w:t></w:r></w:p><w:p w14:paraId="5AB4D0C5"><w:pPr><w:shd w:val="clear" w:color="auto" w:fill="F2F2F2"/><w:spacing w:before="0" w:after="0"/><w:ind w:left="283"/></w:pPr><w:r><w:rPr><w:rFonts w:ascii="Consolas" w:hAnsi="Consolas" w:eastAsia="微软雅黑"/><w:sz w:val="19"/></w:rPr><w:t>2026-09-20T04:54:45.295268Z INFO │        │ currency has         │                      │                       │</w:t></w:r></w:p><w:p w14:paraId="27B97048"><w:pPr><w:shd w:val="clear" w:color="auto" w:fill="F2F2F2"/><w:spacing w:before="0" w:after="0"/><w:ind w:left="283"/></w:pPr><w:r><w:rPr><w:rFonts w:ascii="Consolas" w:hAnsi="Consolas" w:eastAsia="微软雅黑"/><w:sz w:val="19"/></w:rPr><w:t>2026-09-20T04:54:45.295350Z INFO │        │ physical type string │                      │                       │</w:t></w:r></w:p><w:p w14:paraId="099B2050"><w:pPr><w:shd w:val="clear" w:color="auto" w:fill="F2F2F2"/><w:spacing w:before="0" w:after="0"/><w:ind w:left="283"/></w:pPr><w:r><w:rPr><w:rFonts w:ascii="Consolas" w:hAnsi="Consolas" w:eastAsia="微软雅黑"/><w:sz w:val="19"/></w:rPr><w:t>2026-09-20T04:54:45.295411Z INFO │        │ Check that field     │ erp_transactions.cu… │                       │</w:t></w:r></w:p><w:p w14:paraId="616A0C32"><w:pPr><w:shd w:val="clear" w:color="auto" w:fill="F2F2F2"/><w:spacing w:before="0" w:after="0"/><w:ind w:left="283"/></w:pPr><w:r><w:rPr><w:rFonts w:ascii="Consolas" w:hAnsi="Consolas" w:eastAsia="微软雅黑"/><w:sz w:val="19"/></w:rPr><w:t>2026-09-20T04:54:45.295480Z INFO │        │ currency has no      │                      │                       │</w:t></w:r></w:p><w:p w14:paraId="08535085"><w:pPr><w:shd w:val="clear" w:color="auto" w:fill="F2F2F2"/><w:spacing w:before="0" w:after="0"/><w:ind w:left="283"/></w:pPr><w:r><w:rPr><w:rFonts w:ascii="Consolas" w:hAnsi="Consolas" w:eastAsia="微软雅黑"/><w:sz w:val="19"/></w:rPr><w:t>2026-09-20T04:54:45.295550Z INFO │        │ missing values       │                      │                       │</w:t></w:r></w:p><w:p w14:paraId="4DB8AF67"><w:pPr><w:shd w:val="clear" w:color="auto" w:fill="F2F2F2"/><w:spacing w:before="0" w:after="0"/><w:ind w:left="283"/></w:pPr><w:r><w:rPr><w:rFonts w:ascii="Consolas" w:hAnsi="Consolas" w:eastAsia="微软雅黑"/><w:sz w:val="19"/></w:rPr><w:t>2026-09-20T04:54:45.295621Z INFO │        │ Check that field     │ erp_transactions.er… │                       │</w:t></w:r></w:p><w:p w14:paraId="38618C61"><w:pPr><w:shd w:val="clear" w:color="auto" w:fill="F2F2F2"/><w:spacing w:before="0" w:after="0"/><w:ind w:left="283"/></w:pPr><w:r><w:rPr><w:rFonts w:ascii="Consolas" w:hAnsi="Consolas" w:eastAsia="微软雅黑"/><w:sz w:val="19"/></w:rPr><w:t>2026-09-20T04:54:45.295688Z INFO │        │ 'erp_system' is      │                      │                       │</w:t></w:r></w:p><w:p w14:paraId="3D466A17"><w:pPr><w:shd w:val="clear" w:color="auto" w:fill="F2F2F2"/><w:spacing w:before="0" w:after="0"/><w:ind w:left="283"/></w:pPr><w:r><w:rPr><w:rFonts w:ascii="Consolas" w:hAnsi="Consolas" w:eastAsia="微软雅黑"/><w:sz w:val="19"/></w:rPr><w:t>2026-09-20T04:54:45.295754Z INFO │        │ present              │                      │                       │</w:t></w:r></w:p><w:p w14:paraId="164832C9"><w:pPr><w:shd w:val="clear" w:color="auto" w:fill="F2F2F2"/><w:spacing w:before="0" w:after="0"/><w:ind w:left="283"/></w:pPr><w:r><w:rPr><w:rFonts w:ascii="Consolas" w:hAnsi="Consolas" w:eastAsia="微软雅黑"/><w:sz w:val="19"/></w:rPr><w:t>2026-09-20T04:54:45.295825Z INFO │        │ Check that field     │ erp_transactions.er… │                       │</w:t></w:r></w:p><w:p w14:paraId="08CD697F"><w:pPr><w:shd w:val="clear" w:color="auto" w:fill="F2F2F2"/><w:spacing w:before="0" w:after="0"/><w:ind w:left="283"/></w:pPr><w:r><w:rPr><w:rFonts w:ascii="Consolas" w:hAnsi="Consolas" w:eastAsia="微软雅黑"/><w:sz w:val="19"/></w:rPr><w:t>2026-09-20T04:54:45.295895Z INFO │        │ erp_system has       │                      │                       │</w:t></w:r></w:p><w:p w14:paraId="643ADD3A"><w:pPr><w:shd w:val="clear" w:color="auto" w:fill="F2F2F2"/><w:spacing w:before="0" w:after="0"/><w:ind w:left="283"/></w:pPr><w:r><w:rPr><w:rFonts w:ascii="Consolas" w:hAnsi="Consolas" w:eastAsia="微软雅黑"/><w:sz w:val="19"/></w:rPr><w:t>2026-09-20T04:54:45.296044Z INFO │        │ physical type string │                      │                       │</w:t></w:r></w:p><w:p w14:paraId="66CA51BA"><w:pPr><w:shd w:val="clear" w:color="auto" w:fill="F2F2F2"/><w:spacing w:before="0" w:after="0"/><w:ind w:left="283"/></w:pPr><w:r><w:rPr><w:rFonts w:ascii="Consolas" w:hAnsi="Consolas" w:eastAsia="微软雅黑"/><w:sz w:val="19"/></w:rPr><w:t>2026-09-20T04:54:45.296139Z INFO │        │ Check that field     │ erp_transactions.er… │                       │</w:t></w:r></w:p><w:p w14:paraId="73F35149"><w:pPr><w:shd w:val="clear" w:color="auto" w:fill="F2F2F2"/><w:spacing w:before="0" w:after="0"/><w:ind w:left="283"/></w:pPr><w:r><w:rPr><w:rFonts w:ascii="Consolas" w:hAnsi="Consolas" w:eastAsia="微软雅黑"/><w:sz w:val="19"/></w:rPr><w:t>2026-09-20T04:54:45.296233Z INFO │        │ erp_system has no    │                      │                       │</w:t></w:r></w:p><w:p w14:paraId="33F89BF2"><w:pPr><w:shd w:val="clear" w:color="auto" w:fill="F2F2F2"/><w:spacing w:before="0" w:after="0"/><w:ind w:left="283"/></w:pPr><w:r><w:rPr><w:rFonts w:ascii="Consolas" w:hAnsi="Consolas" w:eastAsia="微软雅黑"/><w:sz w:val="19"/></w:rPr><w:t>2026-09-20T04:54:45.296335Z INFO │        │ missing values       │                      │                       │</w:t></w:r></w:p><w:p w14:paraId="3FFF8B95"><w:pPr><w:shd w:val="clear" w:color="auto" w:fill="F2F2F2"/><w:spacing w:before="0" w:after="0"/><w:ind w:left="283"/></w:pPr><w:r><w:rPr><w:rFonts w:ascii="Consolas" w:hAnsi="Consolas" w:eastAsia="微软雅黑"/><w:sz w:val="19"/></w:rPr><w:t>2026-09-20T04:54:45.296410Z INFO │        │ Check that field     │ erp_transactions.gl… │                       │</w:t></w:r></w:p><w:p w14:paraId="62A234DB"><w:pPr><w:shd w:val="clear" w:color="auto" w:fill="F2F2F2"/><w:spacing w:before="0" w:after="0"/><w:ind w:left="283"/></w:pPr><w:r><w:rPr><w:rFonts w:ascii="Consolas" w:hAnsi="Consolas" w:eastAsia="微软雅黑"/><w:sz w:val="19"/></w:rPr><w:t>2026-09-20T04:54:45.296493Z INFO │        │ 'gl_account' is      │                      │                       │</w:t></w:r></w:p><w:p w14:paraId="57E4092F"><w:pPr><w:shd w:val="clear" w:color="auto" w:fill="F2F2F2"/><w:spacing w:before="0" w:after="0"/><w:ind w:left="283"/></w:pPr><w:r><w:rPr><w:rFonts w:ascii="Consolas" w:hAnsi="Consolas" w:eastAsia="微软雅黑"/><w:sz w:val="19"/></w:rPr><w:t>2026-09-20T04:54:45.296577Z INFO │        │ present              │                      │                       │</w:t></w:r></w:p><w:p w14:paraId="61E611C6"><w:pPr><w:shd w:val="clear" w:color="auto" w:fill="F2F2F2"/><w:spacing w:before="0" w:after="0"/><w:ind w:left="283"/></w:pPr><w:r><w:rPr><w:rFonts w:ascii="Consolas" w:hAnsi="Consolas" w:eastAsia="微软雅黑"/><w:sz w:val="19"/></w:rPr><w:t>2026-09-20T04:54:45.296649Z INFO │        │ Check that field     │ erp_transactions.gl… │                       │</w:t></w:r></w:p><w:p w14:paraId="0C1A161F"><w:pPr><w:shd w:val="clear" w:color="auto" w:fill="F2F2F2"/><w:spacing w:before="0" w:after="0"/><w:ind w:left="283"/></w:pPr><w:r><w:rPr><w:rFonts w:ascii="Consolas" w:hAnsi="Consolas" w:eastAsia="微软雅黑"/><w:sz w:val="19"/></w:rPr><w:t>2026-09-20T04:54:45.296723Z INFO │        │ gl_account has       │                      │                       │</w:t></w:r></w:p><w:p w14:paraId="0F4E46A2"><w:pPr><w:shd w:val="clear" w:color="auto" w:fill="F2F2F2"/><w:spacing w:before="0" w:after="0"/><w:ind w:left="283"/></w:pPr><w:r><w:rPr><w:rFonts w:ascii="Consolas" w:hAnsi="Consolas" w:eastAsia="微软雅黑"/><w:sz w:val="19"/></w:rPr><w:t>2026-09-20T04:54:45.296801Z INFO │        │ physical type string │                      │                       │</w:t></w:r></w:p><w:p w14:paraId="2A15FFAF"><w:pPr><w:shd w:val="clear" w:color="auto" w:fill="F2F2F2"/><w:spacing w:before="0" w:after="0"/><w:ind w:left="283"/></w:pPr><w:r><w:rPr><w:rFonts w:ascii="Consolas" w:hAnsi="Consolas" w:eastAsia="微软雅黑"/><w:sz w:val="19"/></w:rPr><w:t>2026-09-20T04:54:45.296870Z INFO │        │ Check that field     │ erp_transactions.gl… │                       │</w:t></w:r></w:p><w:p w14:paraId="19EA1DF9"><w:pPr><w:shd w:val="clear" w:color="auto" w:fill="F2F2F2"/><w:spacing w:before="0" w:after="0"/><w:ind w:left="283"/></w:pPr><w:r><w:rPr><w:rFonts w:ascii="Consolas" w:hAnsi="Consolas" w:eastAsia="微软雅黑"/><w:sz w:val="19"/></w:rPr><w:t>2026-09-20T04:54:45.296921Z INFO │        │ gl_account has no    │                      │                       │</w:t></w:r></w:p><w:p w14:paraId="36E21467"><w:pPr><w:shd w:val="clear" w:color="auto" w:fill="F2F2F2"/><w:spacing w:before="0" w:after="0"/><w:ind w:left="283"/></w:pPr><w:r><w:rPr><w:rFonts w:ascii="Consolas" w:hAnsi="Consolas" w:eastAsia="微软雅黑"/><w:sz w:val="19"/></w:rPr><w:t>2026-09-20T04:54:45.296991Z INFO │        │ missing values       │                      │                       │</w:t></w:r></w:p><w:p w14:paraId="65B62DDB"><w:pPr><w:shd w:val="clear" w:color="auto" w:fill="F2F2F2"/><w:spacing w:before="0" w:after="0"/><w:ind w:left="283"/></w:pPr><w:r><w:rPr><w:rFonts w:ascii="Consolas" w:hAnsi="Consolas" w:eastAsia="微软雅黑"/><w:sz w:val="19"/></w:rPr><w:t>2026-09-20T04:54:45.297061Z INFO │        │ Check that field     │ erp_transactions.hi… │                       │</w:t></w:r></w:p><w:p w14:paraId="348EC286"><w:pPr><w:shd w:val="clear" w:color="auto" w:fill="F2F2F2"/><w:spacing w:before="0" w:after="0"/><w:ind w:left="283"/></w:pPr><w:r><w:rPr><w:rFonts w:ascii="Consolas" w:hAnsi="Consolas" w:eastAsia="微软雅黑"/><w:sz w:val="19"/></w:rPr><w:t>2026-09-20T04:54:45.297130Z INFO │        │ 'high_value_flag' is │                      │                       │</w:t></w:r></w:p><w:p w14:paraId="3E160A2C"><w:pPr><w:shd w:val="clear" w:color="auto" w:fill="F2F2F2"/><w:spacing w:before="0" w:after="0"/><w:ind w:left="283"/></w:pPr><w:r><w:rPr><w:rFonts w:ascii="Consolas" w:hAnsi="Consolas" w:eastAsia="微软雅黑"/><w:sz w:val="19"/></w:rPr><w:t>2026-09-20T04:54:45.297198Z INFO │        │ present              │                      │                       │</w:t></w:r></w:p><w:p w14:paraId="4354BF5A"><w:pPr><w:shd w:val="clear" w:color="auto" w:fill="F2F2F2"/><w:spacing w:before="0" w:after="0"/><w:ind w:left="283"/></w:pPr><w:r><w:rPr><w:rFonts w:ascii="Consolas" w:hAnsi="Consolas" w:eastAsia="微软雅黑"/><w:sz w:val="19"/></w:rPr><w:t>2026-09-20T04:54:45.297268Z INFO │        │ Check that field     │ erp_transactions.hi… │                       │</w:t></w:r></w:p><w:p w14:paraId="0104E930"><w:pPr><w:shd w:val="clear" w:color="auto" w:fill="F2F2F2"/><w:spacing w:before="0" w:after="0"/><w:ind w:left="283"/></w:pPr><w:r><w:rPr><w:rFonts w:ascii="Consolas" w:hAnsi="Consolas" w:eastAsia="微软雅黑"/><w:sz w:val="19"/></w:rPr><w:t>2026-09-20T04:54:45.297348Z INFO │        │ high_value_flag has  │                      │                       │</w:t></w:r></w:p><w:p w14:paraId="28F7F996"><w:pPr><w:shd w:val="clear" w:color="auto" w:fill="F2F2F2"/><w:spacing w:before="0" w:after="0"/><w:ind w:left="283"/></w:pPr><w:r><w:rPr><w:rFonts w:ascii="Consolas" w:hAnsi="Consolas" w:eastAsia="微软雅黑"/><w:sz w:val="19"/></w:rPr><w:t>2026-09-20T04:54:45.297425Z INFO │        │ physical type bigint │                      │                       │</w:t></w:r></w:p><w:p w14:paraId="0AB6B277"><w:pPr><w:shd w:val="clear" w:color="auto" w:fill="F2F2F2"/><w:spacing w:before="0" w:after="0"/><w:ind w:left="283"/></w:pPr><w:r><w:rPr><w:rFonts w:ascii="Consolas" w:hAnsi="Consolas" w:eastAsia="微软雅黑"/><w:sz w:val="19"/></w:rPr><w:t>2026-09-20T04:54:45.297496Z INFO │        │ Check that field     │ erp_transactions.hi… │                       │</w:t></w:r></w:p><w:p w14:paraId="3CD89F8D"><w:pPr><w:shd w:val="clear" w:color="auto" w:fill="F2F2F2"/><w:spacing w:before="0" w:after="0"/><w:ind w:left="283"/></w:pPr><w:r><w:rPr><w:rFonts w:ascii="Consolas" w:hAnsi="Consolas" w:eastAsia="微软雅黑"/><w:sz w:val="19"/></w:rPr><w:t>2026-09-20T04:54:45.297577Z INFO │        │ high_value_flag has  │                      │                       │</w:t></w:r></w:p><w:p w14:paraId="65C3C8E6"><w:pPr><w:shd w:val="clear" w:color="auto" w:fill="F2F2F2"/><w:spacing w:before="0" w:after="0"/><w:ind w:left="283"/></w:pPr><w:r><w:rPr><w:rFonts w:ascii="Consolas" w:hAnsi="Consolas" w:eastAsia="微软雅黑"/><w:sz w:val="19"/></w:rPr><w:t>2026-09-20T04:54:45.297645Z INFO │        │ no missing values    │                      │                       │</w:t></w:r></w:p><w:p w14:paraId="132DBEB3"><w:pPr><w:shd w:val="clear" w:color="auto" w:fill="F2F2F2"/><w:spacing w:before="0" w:after="0"/><w:ind w:left="283"/></w:pPr><w:r><w:rPr><w:rFonts w:ascii="Consolas" w:hAnsi="Consolas" w:eastAsia="微软雅黑"/><w:sz w:val="19"/></w:rPr><w:t>2026-09-20T04:54:45.297732Z INFO │        │ Check that field     │ erp_transactions.is… │                       │</w:t></w:r></w:p><w:p w14:paraId="33069867"><w:pPr><w:shd w:val="clear" w:color="auto" w:fill="F2F2F2"/><w:spacing w:before="0" w:after="0"/><w:ind w:left="283"/></w:pPr><w:r><w:rPr><w:rFonts w:ascii="Consolas" w:hAnsi="Consolas" w:eastAsia="微软雅黑"/><w:sz w:val="19"/></w:rPr><w:t>2026-09-20T04:54:45.297810Z INFO │        │ 'is_round_amount' is │                      │                       │</w:t></w:r></w:p><w:p w14:paraId="439D74E1"><w:pPr><w:shd w:val="clear" w:color="auto" w:fill="F2F2F2"/><w:spacing w:before="0" w:after="0"/><w:ind w:left="283"/></w:pPr><w:r><w:rPr><w:rFonts w:ascii="Consolas" w:hAnsi="Consolas" w:eastAsia="微软雅黑"/><w:sz w:val="19"/></w:rPr><w:t>2026-09-20T04:54:45.297887Z INFO │        │ present              │                      │                       │</w:t></w:r></w:p><w:p w14:paraId="1C39CCDD"><w:pPr><w:shd w:val="clear" w:color="auto" w:fill="F2F2F2"/><w:spacing w:before="0" w:after="0"/><w:ind w:left="283"/></w:pPr><w:r><w:rPr><w:rFonts w:ascii="Consolas" w:hAnsi="Consolas" w:eastAsia="微软雅黑"/><w:sz w:val="19"/></w:rPr><w:t>2026-09-20T04:54:45.297991Z INFO │        │ Check that field     │ erp_transactions.is… │                       │</w:t></w:r></w:p><w:p w14:paraId="20FD3C46"><w:pPr><w:shd w:val="clear" w:color="auto" w:fill="F2F2F2"/><w:spacing w:before="0" w:after="0"/><w:ind w:left="283"/></w:pPr><w:r><w:rPr><w:rFonts w:ascii="Consolas" w:hAnsi="Consolas" w:eastAsia="微软雅黑"/><w:sz w:val="19"/></w:rPr><w:t>2026-09-20T04:54:45.298075Z INFO │        │ is_round_amount has  │                      │                       │</w:t></w:r></w:p><w:p w14:paraId="62743BFA"><w:pPr><w:shd w:val="clear" w:color="auto" w:fill="F2F2F2"/><w:spacing w:before="0" w:after="0"/><w:ind w:left="283"/></w:pPr><w:r><w:rPr><w:rFonts w:ascii="Consolas" w:hAnsi="Consolas" w:eastAsia="微软雅黑"/><w:sz w:val="19"/></w:rPr><w:t>2026-09-20T04:54:45.298142Z INFO │        │ physical type bigint │                      │                       │</w:t></w:r></w:p><w:p w14:paraId="4BB39B7C"><w:pPr><w:shd w:val="clear" w:color="auto" w:fill="F2F2F2"/><w:spacing w:before="0" w:after="0"/><w:ind w:left="283"/></w:pPr><w:r><w:rPr><w:rFonts w:ascii="Consolas" w:hAnsi="Consolas" w:eastAsia="微软雅黑"/><w:sz w:val="19"/></w:rPr><w:t>2026-09-20T04:54:45.298211Z INFO │        │ Check that field     │ erp_transactions.is… │                       │</w:t></w:r></w:p><w:p w14:paraId="52403A41"><w:pPr><w:shd w:val="clear" w:color="auto" w:fill="F2F2F2"/><w:spacing w:before="0" w:after="0"/><w:ind w:left="283"/></w:pPr><w:r><w:rPr><w:rFonts w:ascii="Consolas" w:hAnsi="Consolas" w:eastAsia="微软雅黑"/><w:sz w:val="19"/></w:rPr><w:t>2026-09-20T04:54:45.298275Z INFO │        │ is_round_amount has  │                      │                       │</w:t></w:r></w:p><w:p w14:paraId="7C4D41BF"><w:pPr><w:shd w:val="clear" w:color="auto" w:fill="F2F2F2"/><w:spacing w:before="0" w:after="0"/><w:ind w:left="283"/></w:pPr><w:r><w:rPr><w:rFonts w:ascii="Consolas" w:hAnsi="Consolas" w:eastAsia="微软雅黑"/><w:sz w:val="19"/></w:rPr><w:t>2026-09-20T04:54:45.298346Z INFO │        │ no missing values    │                      │                       │</w:t></w:r></w:p><w:p w14:paraId="614C142D"><w:pPr><w:shd w:val="clear" w:color="auto" w:fill="F2F2F2"/><w:spacing w:before="0" w:after="0"/><w:ind w:left="283"/></w:pPr><w:r><w:rPr><w:rFonts w:ascii="Consolas" w:hAnsi="Consolas" w:eastAsia="微软雅黑"/><w:sz w:val="19"/></w:rPr><w:t>2026-09-20T04:54:45.298413Z INFO │        │ Check that field     │ erp_transactions.ma… │                       │</w:t></w:r></w:p><w:p w14:paraId="7BFADB4B"><w:pPr><w:shd w:val="clear" w:color="auto" w:fill="F2F2F2"/><w:spacing w:before="0" w:after="0"/><w:ind w:left="283"/></w:pPr><w:r><w:rPr><w:rFonts w:ascii="Consolas" w:hAnsi="Consolas" w:eastAsia="微软雅黑"/><w:sz w:val="19"/></w:rPr><w:t>2026-09-20T04:54:45.298487Z INFO │        │ 'manual_after_hours… │                      │                       │</w:t></w:r></w:p><w:p w14:paraId="7B9A0D56"><w:pPr><w:shd w:val="clear" w:color="auto" w:fill="F2F2F2"/><w:spacing w:before="0" w:after="0"/><w:ind w:left="283"/></w:pPr><w:r><w:rPr><w:rFonts w:ascii="Consolas" w:hAnsi="Consolas" w:eastAsia="微软雅黑"/><w:sz w:val="19"/></w:rPr><w:t>2026-09-20T04:54:45.299647Z INFO │        │ is present           │                      │                       │</w:t></w:r></w:p><w:p w14:paraId="5845F4A5"><w:pPr><w:shd w:val="clear" w:color="auto" w:fill="F2F2F2"/><w:spacing w:before="0" w:after="0"/><w:ind w:left="283"/></w:pPr><w:r><w:rPr><w:rFonts w:ascii="Consolas" w:hAnsi="Consolas" w:eastAsia="微软雅黑"/><w:sz w:val="19"/></w:rPr><w:t>2026-09-20T04:54:45.299749Z INFO │        │ Check that field     │ erp_transactions.ma… │                       │</w:t></w:r></w:p><w:p w14:paraId="07986CA1"><w:pPr><w:shd w:val="clear" w:color="auto" w:fill="F2F2F2"/><w:spacing w:before="0" w:after="0"/><w:ind w:left="283"/></w:pPr><w:r><w:rPr><w:rFonts w:ascii="Consolas" w:hAnsi="Consolas" w:eastAsia="微软雅黑"/><w:sz w:val="19"/></w:rPr><w:t>2026-09-20T04:54:45.299821Z INFO │        │ manual_after_hours_… │                      │                       │</w:t></w:r></w:p><w:p w14:paraId="158C5040"><w:pPr><w:shd w:val="clear" w:color="auto" w:fill="F2F2F2"/><w:spacing w:before="0" w:after="0"/><w:ind w:left="283"/></w:pPr><w:r><w:rPr><w:rFonts w:ascii="Consolas" w:hAnsi="Consolas" w:eastAsia="微软雅黑"/><w:sz w:val="19"/></w:rPr><w:t>2026-09-20T04:54:45.299893Z INFO │        │ has physical type    │                      │                       │</w:t></w:r></w:p><w:p w14:paraId="00859C24"><w:pPr><w:shd w:val="clear" w:color="auto" w:fill="F2F2F2"/><w:spacing w:before="0" w:after="0"/><w:ind w:left="283"/></w:pPr><w:r><w:rPr><w:rFonts w:ascii="Consolas" w:hAnsi="Consolas" w:eastAsia="微软雅黑"/><w:sz w:val="19"/></w:rPr><w:t>2026-09-20T04:54:45.299964Z INFO │        │ bigint               │                      │                       │</w:t></w:r></w:p><w:p w14:paraId="6B5EB510"><w:pPr><w:shd w:val="clear" w:color="auto" w:fill="F2F2F2"/><w:spacing w:before="0" w:after="0"/><w:ind w:left="283"/></w:pPr><w:r><w:rPr><w:rFonts w:ascii="Consolas" w:hAnsi="Consolas" w:eastAsia="微软雅黑"/><w:sz w:val="19"/></w:rPr><w:t>2026-09-20T04:54:45.300100Z INFO │        │ Check that field     │ erp_transactions.ma… │                       │</w:t></w:r></w:p><w:p w14:paraId="42FEEB0B"><w:pPr><w:shd w:val="clear" w:color="auto" w:fill="F2F2F2"/><w:spacing w:before="0" w:after="0"/><w:ind w:left="283"/></w:pPr><w:r><w:rPr><w:rFonts w:ascii="Consolas" w:hAnsi="Consolas" w:eastAsia="微软雅黑"/><w:sz w:val="19"/></w:rPr><w:t>2026-09-20T04:54:45.300182Z INFO │        │ manual_after_hours_… │                      │                       │</w:t></w:r></w:p><w:p w14:paraId="1BDC5F08"><w:pPr><w:shd w:val="clear" w:color="auto" w:fill="F2F2F2"/><w:spacing w:before="0" w:after="0"/><w:ind w:left="283"/></w:pPr><w:r><w:rPr><w:rFonts w:ascii="Consolas" w:hAnsi="Consolas" w:eastAsia="微软雅黑"/><w:sz w:val="19"/></w:rPr><w:t>2026-09-20T04:54:45.300259Z INFO │        │ has no missing       │                      │                       │</w:t></w:r></w:p><w:p w14:paraId="1346F631"><w:pPr><w:shd w:val="clear" w:color="auto" w:fill="F2F2F2"/><w:spacing w:before="0" w:after="0"/><w:ind w:left="283"/></w:pPr><w:r><w:rPr><w:rFonts w:ascii="Consolas" w:hAnsi="Consolas" w:eastAsia="微软雅黑"/><w:sz w:val="19"/></w:rPr><w:t>2026-09-20T04:54:45.300337Z INFO │        │ values               │                      │                       │</w:t></w:r></w:p><w:p w14:paraId="6A893669"><w:pPr><w:shd w:val="clear" w:color="auto" w:fill="F2F2F2"/><w:spacing w:before="0" w:after="0"/><w:ind w:left="283"/></w:pPr><w:r><w:rPr><w:rFonts w:ascii="Consolas" w:hAnsi="Consolas" w:eastAsia="微软雅黑"/><w:sz w:val="19"/></w:rPr><w:t>2026-09-20T04:54:45.300414Z INFO │        │ Check that field     │ erp_transactions.ma… │                       │</w:t></w:r></w:p><w:p w14:paraId="458B69A0"><w:pPr><w:shd w:val="clear" w:color="auto" w:fill="F2F2F2"/><w:spacing w:before="0" w:after="0"/><w:ind w:left="283"/></w:pPr><w:r><w:rPr><w:rFonts w:ascii="Consolas" w:hAnsi="Consolas" w:eastAsia="微软雅黑"/><w:sz w:val="19"/></w:rPr><w:t>2026-09-20T04:54:45.300482Z INFO │        │ 'manual_entry_flag'  │                      │                       │</w:t></w:r></w:p><w:p w14:paraId="7AF5A233"><w:pPr><w:shd w:val="clear" w:color="auto" w:fill="F2F2F2"/><w:spacing w:before="0" w:after="0"/><w:ind w:left="283"/></w:pPr><w:r><w:rPr><w:rFonts w:ascii="Consolas" w:hAnsi="Consolas" w:eastAsia="微软雅黑"/><w:sz w:val="19"/></w:rPr><w:t>2026-09-20T04:54:45.300566Z INFO │        │ is present           │                      │                       │</w:t></w:r></w:p><w:p w14:paraId="720411AC"><w:pPr><w:shd w:val="clear" w:color="auto" w:fill="F2F2F2"/><w:spacing w:before="0" w:after="0"/><w:ind w:left="283"/></w:pPr><w:r><w:rPr><w:rFonts w:ascii="Consolas" w:hAnsi="Consolas" w:eastAsia="微软雅黑"/><w:sz w:val="19"/></w:rPr><w:t>2026-09-20T04:54:45.300649Z INFO │        │ Check that field     │ erp_transactions.ma… │                       │</w:t></w:r></w:p><w:p w14:paraId="351A58A3"><w:pPr><w:shd w:val="clear" w:color="auto" w:fill="F2F2F2"/><w:spacing w:before="0" w:after="0"/><w:ind w:left="283"/></w:pPr><w:r><w:rPr><w:rFonts w:ascii="Consolas" w:hAnsi="Consolas" w:eastAsia="微软雅黑"/><w:sz w:val="19"/></w:rPr><w:t>2026-09-20T04:54:45.300723Z INFO │        │ manual_entry_flag    │                      │                       │</w:t></w:r></w:p><w:p w14:paraId="05D74A9C"><w:pPr><w:shd w:val="clear" w:color="auto" w:fill="F2F2F2"/><w:spacing w:before="0" w:after="0"/><w:ind w:left="283"/></w:pPr><w:r><w:rPr><w:rFonts w:ascii="Consolas" w:hAnsi="Consolas" w:eastAsia="微软雅黑"/><w:sz w:val="19"/></w:rPr><w:t>2026-09-20T04:54:45.300811Z INFO │        │ has physical type    │                      │                       │</w:t></w:r></w:p><w:p w14:paraId="0D4C53E5"><w:pPr><w:shd w:val="clear" w:color="auto" w:fill="F2F2F2"/><w:spacing w:before="0" w:after="0"/><w:ind w:left="283"/></w:pPr><w:r><w:rPr><w:rFonts w:ascii="Consolas" w:hAnsi="Consolas" w:eastAsia="微软雅黑"/><w:sz w:val="19"/></w:rPr><w:t>2026-09-20T04:54:45.300894Z INFO │        │ bigint               │                      │                       │</w:t></w:r></w:p><w:p w14:paraId="19F316AD"><w:pPr><w:shd w:val="clear" w:color="auto" w:fill="F2F2F2"/><w:spacing w:before="0" w:after="0"/><w:ind w:left="283"/></w:pPr><w:r><w:rPr><w:rFonts w:ascii="Consolas" w:hAnsi="Consolas" w:eastAsia="微软雅黑"/><w:sz w:val="19"/></w:rPr><w:t>2026-09-20T04:54:45.300966Z INFO │        │ Check that field     │ erp_transactions.ma… │                       │</w:t></w:r></w:p><w:p w14:paraId="7EF3E5C3"><w:pPr><w:shd w:val="clear" w:color="auto" w:fill="F2F2F2"/><w:spacing w:before="0" w:after="0"/><w:ind w:left="283"/></w:pPr><w:r><w:rPr><w:rFonts w:ascii="Consolas" w:hAnsi="Consolas" w:eastAsia="微软雅黑"/><w:sz w:val="19"/></w:rPr><w:t>2026-09-20T04:54:45.301037Z INFO │        │ manual_entry_flag    │                      │                       │</w:t></w:r></w:p><w:p w14:paraId="0A58CACA"><w:pPr><w:shd w:val="clear" w:color="auto" w:fill="F2F2F2"/><w:spacing w:before="0" w:after="0"/><w:ind w:left="283"/></w:pPr><w:r><w:rPr><w:rFonts w:ascii="Consolas" w:hAnsi="Consolas" w:eastAsia="微软雅黑"/><w:sz w:val="19"/></w:rPr><w:t>2026-09-20T04:54:45.301108Z INFO │        │ has no missing       │                      │                       │</w:t></w:r></w:p><w:p w14:paraId="59D02A08"><w:pPr><w:shd w:val="clear" w:color="auto" w:fill="F2F2F2"/><w:spacing w:before="0" w:after="0"/><w:ind w:left="283"/></w:pPr><w:r><w:rPr><w:rFonts w:ascii="Consolas" w:hAnsi="Consolas" w:eastAsia="微软雅黑"/><w:sz w:val="19"/></w:rPr><w:t>2026-09-20T04:54:45.301179Z INFO │        │ values               │                      │                       │</w:t></w:r></w:p><w:p w14:paraId="3B0A0012"><w:pPr><w:shd w:val="clear" w:color="auto" w:fill="F2F2F2"/><w:spacing w:before="0" w:after="0"/><w:ind w:left="283"/></w:pPr><w:r><w:rPr><w:rFonts w:ascii="Consolas" w:hAnsi="Consolas" w:eastAsia="微软雅黑"/><w:sz w:val="19"/></w:rPr><w:t>2026-09-20T04:54:45.301249Z INFO │        │ Check that field     │ erp_transactions.mi… │                       │</w:t></w:r></w:p><w:p w14:paraId="12FC65FA"><w:pPr><w:shd w:val="clear" w:color="auto" w:fill="F2F2F2"/><w:spacing w:before="0" w:after="0"/><w:ind w:left="283"/></w:pPr><w:r><w:rPr><w:rFonts w:ascii="Consolas" w:hAnsi="Consolas" w:eastAsia="微软雅黑"/><w:sz w:val="19"/></w:rPr><w:t>2026-09-20T04:54:45.301320Z INFO │        │ 'missing_support_fl… │                      │                       │</w:t></w:r></w:p><w:p w14:paraId="1F9055E5"><w:pPr><w:shd w:val="clear" w:color="auto" w:fill="F2F2F2"/><w:spacing w:before="0" w:after="0"/><w:ind w:left="283"/></w:pPr><w:r><w:rPr><w:rFonts w:ascii="Consolas" w:hAnsi="Consolas" w:eastAsia="微软雅黑"/><w:sz w:val="19"/></w:rPr><w:t>2026-09-20T04:54:45.301391Z INFO │        │ is present           │                      │                       │</w:t></w:r></w:p><w:p w14:paraId="057D1CBD"><w:pPr><w:shd w:val="clear" w:color="auto" w:fill="F2F2F2"/><w:spacing w:before="0" w:after="0"/><w:ind w:left="283"/></w:pPr><w:r><w:rPr><w:rFonts w:ascii="Consolas" w:hAnsi="Consolas" w:eastAsia="微软雅黑"/><w:sz w:val="19"/></w:rPr><w:t>2026-09-20T04:54:45.301460Z INFO │        │ Check that field     │ erp_transactions.mi… │                       │</w:t></w:r></w:p><w:p w14:paraId="262248C9"><w:pPr><w:shd w:val="clear" w:color="auto" w:fill="F2F2F2"/><w:spacing w:before="0" w:after="0"/><w:ind w:left="283"/></w:pPr><w:r><w:rPr><w:rFonts w:ascii="Consolas" w:hAnsi="Consolas" w:eastAsia="微软雅黑"/><w:sz w:val="19"/></w:rPr><w:t>2026-09-20T04:54:45.317285Z INFO │        │ missing_support_flag │                      │                       │</w:t></w:r></w:p><w:p w14:paraId="1E1868BF"><w:pPr><w:shd w:val="clear" w:color="auto" w:fill="F2F2F2"/><w:spacing w:before="0" w:after="0"/><w:ind w:left="283"/></w:pPr><w:r><w:rPr><w:rFonts w:ascii="Consolas" w:hAnsi="Consolas" w:eastAsia="微软雅黑"/><w:sz w:val="19"/></w:rPr><w:t>2026-09-20T04:54:45.317605Z INFO │        │ has physical type    │                      │                       │</w:t></w:r></w:p><w:p w14:paraId="538A31B8"><w:pPr><w:shd w:val="clear" w:color="auto" w:fill="F2F2F2"/><w:spacing w:before="0" w:after="0"/><w:ind w:left="283"/></w:pPr><w:r><w:rPr><w:rFonts w:ascii="Consolas" w:hAnsi="Consolas" w:eastAsia="微软雅黑"/><w:sz w:val="19"/></w:rPr><w:t>2026-09-20T04:54:45.317703Z INFO │        │ bigint               │                      │                       │</w:t></w:r></w:p><w:p w14:paraId="59C5BABA"><w:pPr><w:shd w:val="clear" w:color="auto" w:fill="F2F2F2"/><w:spacing w:before="0" w:after="0"/><w:ind w:left="283"/></w:pPr><w:r><w:rPr><w:rFonts w:ascii="Consolas" w:hAnsi="Consolas" w:eastAsia="微软雅黑"/><w:sz w:val="19"/></w:rPr><w:t>2026-09-20T04:54:45.317797Z INFO │        │ Check that field     │ erp_transactions.mi… │                       │</w:t></w:r></w:p><w:p w14:paraId="513D494A"><w:pPr><w:shd w:val="clear" w:color="auto" w:fill="F2F2F2"/><w:spacing w:before="0" w:after="0"/><w:ind w:left="283"/></w:pPr><w:r><w:rPr><w:rFonts w:ascii="Consolas" w:hAnsi="Consolas" w:eastAsia="微软雅黑"/><w:sz w:val="19"/></w:rPr><w:t>2026-09-20T04:54:45.317901Z INFO │        │ missing_support_flag │                      │                       │</w:t></w:r></w:p><w:p w14:paraId="36B23E59"><w:pPr><w:shd w:val="clear" w:color="auto" w:fill="F2F2F2"/><w:spacing w:before="0" w:after="0"/><w:ind w:left="283"/></w:pPr><w:r><w:rPr><w:rFonts w:ascii="Consolas" w:hAnsi="Consolas" w:eastAsia="微软雅黑"/><w:sz w:val="19"/></w:rPr><w:t>2026-09-20T04:54:45.318014Z INFO │        │ has no missing       │                      │                       │</w:t></w:r></w:p><w:p w14:paraId="4237354A"><w:pPr><w:shd w:val="clear" w:color="auto" w:fill="F2F2F2"/><w:spacing w:before="0" w:after="0"/><w:ind w:left="283"/></w:pPr><w:r><w:rPr><w:rFonts w:ascii="Consolas" w:hAnsi="Consolas" w:eastAsia="微软雅黑"/><w:sz w:val="19"/></w:rPr><w:t>2026-09-20T04:54:45.318141Z INFO │        │ values               │                      │                       │</w:t></w:r></w:p><w:p w14:paraId="64AAAB13"><w:pPr><w:shd w:val="clear" w:color="auto" w:fill="F2F2F2"/><w:spacing w:before="0" w:after="0"/><w:ind w:left="283"/></w:pPr><w:r><w:rPr><w:rFonts w:ascii="Consolas" w:hAnsi="Consolas" w:eastAsia="微软雅黑"/><w:sz w:val="19"/></w:rPr><w:t>2026-09-20T04:54:45.318225Z INFO │        │ Check that field     │ erp_transactions.ne… │                       │</w:t></w:r></w:p><w:p w14:paraId="43FF5797"><w:pPr><w:shd w:val="clear" w:color="auto" w:fill="F2F2F2"/><w:spacing w:before="0" w:after="0"/><w:ind w:left="283"/></w:pPr><w:r><w:rPr><w:rFonts w:ascii="Consolas" w:hAnsi="Consolas" w:eastAsia="微软雅黑"/><w:sz w:val="19"/></w:rPr><w:t>2026-09-20T04:54:45.318301Z INFO │        │ 'near_approval_thre… │                      │                       │</w:t></w:r></w:p><w:p w14:paraId="4B2D49EB"><w:pPr><w:shd w:val="clear" w:color="auto" w:fill="F2F2F2"/><w:spacing w:before="0" w:after="0"/><w:ind w:left="283"/></w:pPr><w:r><w:rPr><w:rFonts w:ascii="Consolas" w:hAnsi="Consolas" w:eastAsia="微软雅黑"/><w:sz w:val="19"/></w:rPr><w:t>2026-09-20T04:54:45.318371Z INFO │        │ is present           │                      │                       │</w:t></w:r></w:p><w:p w14:paraId="76D79B04"><w:pPr><w:shd w:val="clear" w:color="auto" w:fill="F2F2F2"/><w:spacing w:before="0" w:after="0"/><w:ind w:left="283"/></w:pPr><w:r><w:rPr><w:rFonts w:ascii="Consolas" w:hAnsi="Consolas" w:eastAsia="微软雅黑"/><w:sz w:val="19"/></w:rPr><w:t>2026-09-20T04:54:45.318446Z INFO │        │ Check that field     │ erp_transactions.ne… │                       │</w:t></w:r></w:p><w:p w14:paraId="54BC4A0B"><w:pPr><w:shd w:val="clear" w:color="auto" w:fill="F2F2F2"/><w:spacing w:before="0" w:after="0"/><w:ind w:left="283"/></w:pPr><w:r><w:rPr><w:rFonts w:ascii="Consolas" w:hAnsi="Consolas" w:eastAsia="微软雅黑"/><w:sz w:val="19"/></w:rPr><w:t>2026-09-20T04:54:45.318524Z INFO │        │ near_approval_thres… │                      │                       │</w:t></w:r></w:p><w:p w14:paraId="5F30552A"><w:pPr><w:shd w:val="clear" w:color="auto" w:fill="F2F2F2"/><w:spacing w:before="0" w:after="0"/><w:ind w:left="283"/></w:pPr><w:r><w:rPr><w:rFonts w:ascii="Consolas" w:hAnsi="Consolas" w:eastAsia="微软雅黑"/><w:sz w:val="19"/></w:rPr><w:t>2026-09-20T04:54:45.318586Z INFO │        │ has physical type    │                      │                       │</w:t></w:r></w:p><w:p w14:paraId="18C72795"><w:pPr><w:shd w:val="clear" w:color="auto" w:fill="F2F2F2"/><w:spacing w:before="0" w:after="0"/><w:ind w:left="283"/></w:pPr><w:r><w:rPr><w:rFonts w:ascii="Consolas" w:hAnsi="Consolas" w:eastAsia="微软雅黑"/><w:sz w:val="19"/></w:rPr><w:t>2026-09-20T04:54:45.318677Z INFO │        │ bigint               │                      │                       │</w:t></w:r></w:p><w:p w14:paraId="797A13C3"><w:pPr><w:shd w:val="clear" w:color="auto" w:fill="F2F2F2"/><w:spacing w:before="0" w:after="0"/><w:ind w:left="283"/></w:pPr><w:r><w:rPr><w:rFonts w:ascii="Consolas" w:hAnsi="Consolas" w:eastAsia="微软雅黑"/><w:sz w:val="19"/></w:rPr><w:t>2026-09-20T04:54:45.318769Z INFO │        │ Check that field     │ erp_transactions.ne… │                       │</w:t></w:r></w:p><w:p w14:paraId="0A33AA66"><w:pPr><w:shd w:val="clear" w:color="auto" w:fill="F2F2F2"/><w:spacing w:before="0" w:after="0"/><w:ind w:left="283"/></w:pPr><w:r><w:rPr><w:rFonts w:ascii="Consolas" w:hAnsi="Consolas" w:eastAsia="微软雅黑"/><w:sz w:val="19"/></w:rPr><w:t>2026-09-20T04:54:45.318836Z INFO │        │ near_approval_thres… │                      │                       │</w:t></w:r></w:p><w:p w14:paraId="60D4340A"><w:pPr><w:shd w:val="clear" w:color="auto" w:fill="F2F2F2"/><w:spacing w:before="0" w:after="0"/><w:ind w:left="283"/></w:pPr><w:r><w:rPr><w:rFonts w:ascii="Consolas" w:hAnsi="Consolas" w:eastAsia="微软雅黑"/><w:sz w:val="19"/></w:rPr><w:t>2026-09-20T04:54:45.318903Z INFO │        │ has no missing       │                      │                       │</w:t></w:r></w:p><w:p w14:paraId="32E89630"><w:pPr><w:shd w:val="clear" w:color="auto" w:fill="F2F2F2"/><w:spacing w:before="0" w:after="0"/><w:ind w:left="283"/></w:pPr><w:r><w:rPr><w:rFonts w:ascii="Consolas" w:hAnsi="Consolas" w:eastAsia="微软雅黑"/><w:sz w:val="19"/></w:rPr><w:t>2026-09-20T04:54:45.318997Z INFO │        │ values               │                      │                       │</w:t></w:r></w:p><w:p w14:paraId="2E31B56E"><w:pPr><w:shd w:val="clear" w:color="auto" w:fill="F2F2F2"/><w:spacing w:before="0" w:after="0"/><w:ind w:left="283"/></w:pPr><w:r><w:rPr><w:rFonts w:ascii="Consolas" w:hAnsi="Consolas" w:eastAsia="微软雅黑"/><w:sz w:val="19"/></w:rPr><w:t>2026-09-20T04:54:45.319069Z INFO │        │ Check that field     │ erp_transactions.po… │                       │</w:t></w:r></w:p><w:p w14:paraId="4E6FB2DD"><w:pPr><w:shd w:val="clear" w:color="auto" w:fill="F2F2F2"/><w:spacing w:before="0" w:after="0"/><w:ind w:left="283"/></w:pPr><w:r><w:rPr><w:rFonts w:ascii="Consolas" w:hAnsi="Consolas" w:eastAsia="微软雅黑"/><w:sz w:val="19"/></w:rPr><w:t>2026-09-20T04:54:45.319167Z INFO │        │ 'posting_datetime'   │                      │                       │</w:t></w:r></w:p><w:p w14:paraId="19D2A1A6"><w:pPr><w:shd w:val="clear" w:color="auto" w:fill="F2F2F2"/><w:spacing w:before="0" w:after="0"/><w:ind w:left="283"/></w:pPr><w:r><w:rPr><w:rFonts w:ascii="Consolas" w:hAnsi="Consolas" w:eastAsia="微软雅黑"/><w:sz w:val="19"/></w:rPr><w:t>2026-09-20T04:54:45.319248Z INFO │        │ is present           │                      │                       │</w:t></w:r></w:p><w:p w14:paraId="7D9A37CE"><w:pPr><w:shd w:val="clear" w:color="auto" w:fill="F2F2F2"/><w:spacing w:before="0" w:after="0"/><w:ind w:left="283"/></w:pPr><w:r><w:rPr><w:rFonts w:ascii="Consolas" w:hAnsi="Consolas" w:eastAsia="微软雅黑"/><w:sz w:val="19"/></w:rPr><w:t>2026-09-20T04:54:45.319362Z INFO │        │ Check that field     │ erp_transactions.po… │                       │</w:t></w:r></w:p><w:p w14:paraId="3871E1CD"><w:pPr><w:shd w:val="clear" w:color="auto" w:fill="F2F2F2"/><w:spacing w:before="0" w:after="0"/><w:ind w:left="283"/></w:pPr><w:r><w:rPr><w:rFonts w:ascii="Consolas" w:hAnsi="Consolas" w:eastAsia="微软雅黑"/><w:sz w:val="19"/></w:rPr><w:t>2026-09-20T04:54:45.319447Z INFO │        │ posting_datetime has │                      │                       │</w:t></w:r></w:p><w:p w14:paraId="2763FCF4"><w:pPr><w:shd w:val="clear" w:color="auto" w:fill="F2F2F2"/><w:spacing w:before="0" w:after="0"/><w:ind w:left="283"/></w:pPr><w:r><w:rPr><w:rFonts w:ascii="Consolas" w:hAnsi="Consolas" w:eastAsia="微软雅黑"/><w:sz w:val="19"/></w:rPr><w:t>2026-09-20T04:54:45.319532Z INFO │        │ physical type        │                      │                       │</w:t></w:r></w:p><w:p w14:paraId="3B3C9C8D"><w:pPr><w:shd w:val="clear" w:color="auto" w:fill="F2F2F2"/><w:spacing w:before="0" w:after="0"/><w:ind w:left="283"/></w:pPr><w:r><w:rPr><w:rFonts w:ascii="Consolas" w:hAnsi="Consolas" w:eastAsia="微软雅黑"/><w:sz w:val="19"/></w:rPr><w:t>2026-09-20T04:54:45.319610Z INFO │        │ timestamp            │                      │                       │</w:t></w:r></w:p><w:p w14:paraId="3871ACA6"><w:pPr><w:shd w:val="clear" w:color="auto" w:fill="F2F2F2"/><w:spacing w:before="0" w:after="0"/><w:ind w:left="283"/></w:pPr><w:r><w:rPr><w:rFonts w:ascii="Consolas" w:hAnsi="Consolas" w:eastAsia="微软雅黑"/><w:sz w:val="19"/></w:rPr><w:t>2026-09-20T04:54:45.319687Z INFO │        │ Check that field     │ erp_transactions.po… │                       │</w:t></w:r></w:p><w:p w14:paraId="6B64FD54"><w:pPr><w:shd w:val="clear" w:color="auto" w:fill="F2F2F2"/><w:spacing w:before="0" w:after="0"/><w:ind w:left="283"/></w:pPr><w:r><w:rPr><w:rFonts w:ascii="Consolas" w:hAnsi="Consolas" w:eastAsia="微软雅黑"/><w:sz w:val="19"/></w:rPr><w:t>2026-09-20T04:54:45.319743Z INFO │        │ posting_datetime has │                      │                       │</w:t></w:r></w:p><w:p w14:paraId="06025A71"><w:pPr><w:shd w:val="clear" w:color="auto" w:fill="F2F2F2"/><w:spacing w:before="0" w:after="0"/><w:ind w:left="283"/></w:pPr><w:r><w:rPr><w:rFonts w:ascii="Consolas" w:hAnsi="Consolas" w:eastAsia="微软雅黑"/><w:sz w:val="19"/></w:rPr><w:t>2026-09-20T04:54:45.319807Z INFO │        │ no missing values    │                      │                       │</w:t></w:r></w:p><w:p w14:paraId="2EB49CA4"><w:pPr><w:shd w:val="clear" w:color="auto" w:fill="F2F2F2"/><w:spacing w:before="0" w:after="0"/><w:ind w:left="283"/></w:pPr><w:r><w:rPr><w:rFonts w:ascii="Consolas" w:hAnsi="Consolas" w:eastAsia="微软雅黑"/><w:sz w:val="19"/></w:rPr><w:t>2026-09-20T04:54:45.319878Z INFO │        │ Check that field     │ erp_transactions.po… │                       │</w:t></w:r></w:p><w:p w14:paraId="609F09F7"><w:pPr><w:shd w:val="clear" w:color="auto" w:fill="F2F2F2"/><w:spacing w:before="0" w:after="0"/><w:ind w:left="283"/></w:pPr><w:r><w:rPr><w:rFonts w:ascii="Consolas" w:hAnsi="Consolas" w:eastAsia="微软雅黑"/><w:sz w:val="19"/></w:rPr><w:t>2026-09-20T04:54:45.319942Z INFO │        │ 'posting_dayofweek'  │                      │                       │</w:t></w:r></w:p><w:p w14:paraId="75AAEDF0"><w:pPr><w:shd w:val="clear" w:color="auto" w:fill="F2F2F2"/><w:spacing w:before="0" w:after="0"/><w:ind w:left="283"/></w:pPr><w:r><w:rPr><w:rFonts w:ascii="Consolas" w:hAnsi="Consolas" w:eastAsia="微软雅黑"/><w:sz w:val="19"/></w:rPr><w:t>2026-09-20T04:54:45.319997Z INFO │        │ is present           │                      │                       │</w:t></w:r></w:p><w:p w14:paraId="7B7E9A38"><w:pPr><w:shd w:val="clear" w:color="auto" w:fill="F2F2F2"/><w:spacing w:before="0" w:after="0"/><w:ind w:left="283"/></w:pPr><w:r><w:rPr><w:rFonts w:ascii="Consolas" w:hAnsi="Consolas" w:eastAsia="微软雅黑"/><w:sz w:val="19"/></w:rPr><w:t>2026-09-20T04:54:45.320097Z INFO │        │ Check that field     │ erp_transactions.po… │                       │</w:t></w:r></w:p><w:p w14:paraId="0D1CA36F"><w:pPr><w:shd w:val="clear" w:color="auto" w:fill="F2F2F2"/><w:spacing w:before="0" w:after="0"/><w:ind w:left="283"/></w:pPr><w:r><w:rPr><w:rFonts w:ascii="Consolas" w:hAnsi="Consolas" w:eastAsia="微软雅黑"/><w:sz w:val="19"/></w:rPr><w:t>2026-09-20T04:54:45.320163Z INFO │        │ posting_dayofweek    │                      │                       │</w:t></w:r></w:p><w:p w14:paraId="5BB2A7E8"><w:pPr><w:shd w:val="clear" w:color="auto" w:fill="F2F2F2"/><w:spacing w:before="0" w:after="0"/><w:ind w:left="283"/></w:pPr><w:r><w:rPr><w:rFonts w:ascii="Consolas" w:hAnsi="Consolas" w:eastAsia="微软雅黑"/><w:sz w:val="19"/></w:rPr><w:t>2026-09-20T04:54:45.320223Z INFO │        │ has physical type    │                      │                       │</w:t></w:r></w:p><w:p w14:paraId="17B759C6"><w:pPr><w:shd w:val="clear" w:color="auto" w:fill="F2F2F2"/><w:spacing w:before="0" w:after="0"/><w:ind w:left="283"/></w:pPr><w:r><w:rPr><w:rFonts w:ascii="Consolas" w:hAnsi="Consolas" w:eastAsia="微软雅黑"/><w:sz w:val="19"/></w:rPr><w:t>2026-09-20T04:54:45.320278Z INFO │        │ integer              │                      │                       │</w:t></w:r></w:p><w:p w14:paraId="44F876D2"><w:pPr><w:shd w:val="clear" w:color="auto" w:fill="F2F2F2"/><w:spacing w:before="0" w:after="0"/><w:ind w:left="283"/></w:pPr><w:r><w:rPr><w:rFonts w:ascii="Consolas" w:hAnsi="Consolas" w:eastAsia="微软雅黑"/><w:sz w:val="19"/></w:rPr><w:t>2026-09-20T04:54:45.320348Z INFO │        │ Check that field     │ erp_transactions.po… │                       │</w:t></w:r></w:p><w:p w14:paraId="0975763F"><w:pPr><w:shd w:val="clear" w:color="auto" w:fill="F2F2F2"/><w:spacing w:before="0" w:after="0"/><w:ind w:left="283"/></w:pPr><w:r><w:rPr><w:rFonts w:ascii="Consolas" w:hAnsi="Consolas" w:eastAsia="微软雅黑"/><w:sz w:val="19"/></w:rPr><w:t>2026-09-20T04:54:45.320415Z INFO │        │ posting_dayofweek    │                      │                       │</w:t></w:r></w:p><w:p w14:paraId="74F35AF9"><w:pPr><w:shd w:val="clear" w:color="auto" w:fill="F2F2F2"/><w:spacing w:before="0" w:after="0"/><w:ind w:left="283"/></w:pPr><w:r><w:rPr><w:rFonts w:ascii="Consolas" w:hAnsi="Consolas" w:eastAsia="微软雅黑"/><w:sz w:val="19"/></w:rPr><w:t>2026-09-20T04:54:45.320484Z INFO │        │ has no missing       │                      │                       │</w:t></w:r></w:p><w:p w14:paraId="0AAFE1FB"><w:pPr><w:shd w:val="clear" w:color="auto" w:fill="F2F2F2"/><w:spacing w:before="0" w:after="0"/><w:ind w:left="283"/></w:pPr><w:r><w:rPr><w:rFonts w:ascii="Consolas" w:hAnsi="Consolas" w:eastAsia="微软雅黑"/><w:sz w:val="19"/></w:rPr><w:t>2026-09-20T04:54:45.320544Z INFO │        │ values               │                      │                       │</w:t></w:r></w:p><w:p w14:paraId="79DB0DF3"><w:pPr><w:shd w:val="clear" w:color="auto" w:fill="F2F2F2"/><w:spacing w:before="0" w:after="0"/><w:ind w:left="283"/></w:pPr><w:r><w:rPr><w:rFonts w:ascii="Consolas" w:hAnsi="Consolas" w:eastAsia="微软雅黑"/><w:sz w:val="19"/></w:rPr><w:t>2026-09-20T04:54:45.320605Z INFO │        │ Check that field     │ erp_transactions.po… │                       │</w:t></w:r></w:p><w:p w14:paraId="381C5321"><w:pPr><w:shd w:val="clear" w:color="auto" w:fill="F2F2F2"/><w:spacing w:before="0" w:after="0"/><w:ind w:left="283"/></w:pPr><w:r><w:rPr><w:rFonts w:ascii="Consolas" w:hAnsi="Consolas" w:eastAsia="微软雅黑"/><w:sz w:val="19"/></w:rPr><w:t>2026-09-20T04:54:45.320682Z INFO │        │ 'posting_hour' is    │                      │                       │</w:t></w:r></w:p><w:p w14:paraId="710741C1"><w:pPr><w:shd w:val="clear" w:color="auto" w:fill="F2F2F2"/><w:spacing w:before="0" w:after="0"/><w:ind w:left="283"/></w:pPr><w:r><w:rPr><w:rFonts w:ascii="Consolas" w:hAnsi="Consolas" w:eastAsia="微软雅黑"/><w:sz w:val="19"/></w:rPr><w:t>2026-09-20T04:54:45.320750Z INFO │        │ present              │                      │                       │</w:t></w:r></w:p><w:p w14:paraId="185E5B51"><w:pPr><w:shd w:val="clear" w:color="auto" w:fill="F2F2F2"/><w:spacing w:before="0" w:after="0"/><w:ind w:left="283"/></w:pPr><w:r><w:rPr><w:rFonts w:ascii="Consolas" w:hAnsi="Consolas" w:eastAsia="微软雅黑"/><w:sz w:val="19"/></w:rPr><w:t>2026-09-20T04:54:45.320820Z INFO │        │ Check that field     │ erp_transactions.po… │                       │</w:t></w:r></w:p><w:p w14:paraId="6689CCA9"><w:pPr><w:shd w:val="clear" w:color="auto" w:fill="F2F2F2"/><w:spacing w:before="0" w:after="0"/><w:ind w:left="283"/></w:pPr><w:r><w:rPr><w:rFonts w:ascii="Consolas" w:hAnsi="Consolas" w:eastAsia="微软雅黑"/><w:sz w:val="19"/></w:rPr><w:t>2026-09-20T04:54:45.320897Z INFO │        │ posting_hour has     │                      │                       │</w:t></w:r></w:p><w:p w14:paraId="31780B3F"><w:pPr><w:shd w:val="clear" w:color="auto" w:fill="F2F2F2"/><w:spacing w:before="0" w:after="0"/><w:ind w:left="283"/></w:pPr><w:r><w:rPr><w:rFonts w:ascii="Consolas" w:hAnsi="Consolas" w:eastAsia="微软雅黑"/><w:sz w:val="19"/></w:rPr><w:t>2026-09-20T04:54:45.331738Z INFO │        │ physical type        │                      │                       │</w:t></w:r></w:p><w:p w14:paraId="71B27E08"><w:pPr><w:shd w:val="clear" w:color="auto" w:fill="F2F2F2"/><w:spacing w:before="0" w:after="0"/><w:ind w:left="283"/></w:pPr><w:r><w:rPr><w:rFonts w:ascii="Consolas" w:hAnsi="Consolas" w:eastAsia="微软雅黑"/><w:sz w:val="19"/></w:rPr><w:t>2026-09-20T04:54:45.331914Z INFO │        │ integer              │                      │                       │</w:t></w:r></w:p><w:p w14:paraId="7DF3772E"><w:pPr><w:shd w:val="clear" w:color="auto" w:fill="F2F2F2"/><w:spacing w:before="0" w:after="0"/><w:ind w:left="283"/></w:pPr><w:r><w:rPr><w:rFonts w:ascii="Consolas" w:hAnsi="Consolas" w:eastAsia="微软雅黑"/><w:sz w:val="19"/></w:rPr><w:t>2026-09-20T04:54:45.331975Z INFO │        │ Check that field     │ erp_transactions.po… │                       │</w:t></w:r></w:p><w:p w14:paraId="50EAD6B3"><w:pPr><w:shd w:val="clear" w:color="auto" w:fill="F2F2F2"/><w:spacing w:before="0" w:after="0"/><w:ind w:left="283"/></w:pPr><w:r><w:rPr><w:rFonts w:ascii="Consolas" w:hAnsi="Consolas" w:eastAsia="微软雅黑"/><w:sz w:val="19"/></w:rPr><w:t>2026-09-20T04:54:45.332044Z INFO │        │ posting_hour has no  │                      │                       │</w:t></w:r></w:p><w:p w14:paraId="5A8B1062"><w:pPr><w:shd w:val="clear" w:color="auto" w:fill="F2F2F2"/><w:spacing w:before="0" w:after="0"/><w:ind w:left="283"/></w:pPr><w:r><w:rPr><w:rFonts w:ascii="Consolas" w:hAnsi="Consolas" w:eastAsia="微软雅黑"/><w:sz w:val="19"/></w:rPr><w:t>2026-09-20T04:54:45.332128Z INFO │        │ missing values       │                      │                       │</w:t></w:r></w:p><w:p w14:paraId="01951FCC"><w:pPr><w:shd w:val="clear" w:color="auto" w:fill="F2F2F2"/><w:spacing w:before="0" w:after="0"/><w:ind w:left="283"/></w:pPr><w:r><w:rPr><w:rFonts w:ascii="Consolas" w:hAnsi="Consolas" w:eastAsia="微软雅黑"/><w:sz w:val="19"/></w:rPr><w:t>2026-09-20T04:54:45.332210Z INFO │        │ Check that field     │ erp_transactions.ri… │                       │</w:t></w:r></w:p><w:p w14:paraId="356B0AB7"><w:pPr><w:shd w:val="clear" w:color="auto" w:fill="F2F2F2"/><w:spacing w:before="0" w:after="0"/><w:ind w:left="283"/></w:pPr><w:r><w:rPr><w:rFonts w:ascii="Consolas" w:hAnsi="Consolas" w:eastAsia="微软雅黑"/><w:sz w:val="19"/></w:rPr><w:t>2026-09-20T04:54:45.332277Z INFO │        │ 'risk_class' is      │                      │                       │</w:t></w:r></w:p><w:p w14:paraId="0A6FAAC9"><w:pPr><w:shd w:val="clear" w:color="auto" w:fill="F2F2F2"/><w:spacing w:before="0" w:after="0"/><w:ind w:left="283"/></w:pPr><w:r><w:rPr><w:rFonts w:ascii="Consolas" w:hAnsi="Consolas" w:eastAsia="微软雅黑"/><w:sz w:val="19"/></w:rPr><w:t>2026-09-20T04:54:45.332367Z INFO │        │ present              │                      │                       │</w:t></w:r></w:p><w:p w14:paraId="6F7395A4"><w:pPr><w:shd w:val="clear" w:color="auto" w:fill="F2F2F2"/><w:spacing w:before="0" w:after="0"/><w:ind w:left="283"/></w:pPr><w:r><w:rPr><w:rFonts w:ascii="Consolas" w:hAnsi="Consolas" w:eastAsia="微软雅黑"/><w:sz w:val="19"/></w:rPr><w:t>2026-09-20T04:54:45.332450Z INFO │        │ Check that field     │ erp_transactions.ri… │                       │</w:t></w:r></w:p><w:p w14:paraId="02A33741"><w:pPr><w:shd w:val="clear" w:color="auto" w:fill="F2F2F2"/><w:spacing w:before="0" w:after="0"/><w:ind w:left="283"/></w:pPr><w:r><w:rPr><w:rFonts w:ascii="Consolas" w:hAnsi="Consolas" w:eastAsia="微软雅黑"/><w:sz w:val="19"/></w:rPr><w:t>2026-09-20T04:54:45.332520Z INFO │        │ risk_class has       │                      │                       │</w:t></w:r></w:p><w:p w14:paraId="623D833A"><w:pPr><w:shd w:val="clear" w:color="auto" w:fill="F2F2F2"/><w:spacing w:before="0" w:after="0"/><w:ind w:left="283"/></w:pPr><w:r><w:rPr><w:rFonts w:ascii="Consolas" w:hAnsi="Consolas" w:eastAsia="微软雅黑"/><w:sz w:val="19"/></w:rPr><w:t>2026-09-20T04:54:45.332763Z INFO │        │ physical type string │                      │                       │</w:t></w:r></w:p><w:p w14:paraId="4389F5F7"><w:pPr><w:shd w:val="clear" w:color="auto" w:fill="F2F2F2"/><w:spacing w:before="0" w:after="0"/><w:ind w:left="283"/></w:pPr><w:r><w:rPr><w:rFonts w:ascii="Consolas" w:hAnsi="Consolas" w:eastAsia="微软雅黑"/><w:sz w:val="19"/></w:rPr><w:t>2026-09-20T04:54:45.332853Z INFO │        │ Check that field     │ erp_transactions.ri… │                       │</w:t></w:r></w:p><w:p w14:paraId="4F1661E9"><w:pPr><w:shd w:val="clear" w:color="auto" w:fill="F2F2F2"/><w:spacing w:before="0" w:after="0"/><w:ind w:left="283"/></w:pPr><w:r><w:rPr><w:rFonts w:ascii="Consolas" w:hAnsi="Consolas" w:eastAsia="微软雅黑"/><w:sz w:val="19"/></w:rPr><w:t>2026-09-20T04:54:45.332945Z INFO │        │ risk_class has no    │                      │                       │</w:t></w:r></w:p><w:p w14:paraId="3DD42D8A"><w:pPr><w:shd w:val="clear" w:color="auto" w:fill="F2F2F2"/><w:spacing w:before="0" w:after="0"/><w:ind w:left="283"/></w:pPr><w:r><w:rPr><w:rFonts w:ascii="Consolas" w:hAnsi="Consolas" w:eastAsia="微软雅黑"/><w:sz w:val="19"/></w:rPr><w:t>2026-09-20T04:54:45.333032Z INFO │        │ missing values       │                      │                       │</w:t></w:r></w:p><w:p w14:paraId="4757B564"><w:pPr><w:shd w:val="clear" w:color="auto" w:fill="F2F2F2"/><w:spacing w:before="0" w:after="0"/><w:ind w:left="283"/></w:pPr><w:r><w:rPr><w:rFonts w:ascii="Consolas" w:hAnsi="Consolas" w:eastAsia="微软雅黑"/><w:sz w:val="19"/></w:rPr><w:t>2026-09-20T04:54:45.333107Z INFO │        │ Check that field     │ erp_transactions.sa… │                       │</w:t></w:r></w:p><w:p w14:paraId="559BF38D"><w:pPr><w:shd w:val="clear" w:color="auto" w:fill="F2F2F2"/><w:spacing w:before="0" w:after="0"/><w:ind w:left="283"/></w:pPr><w:r><w:rPr><w:rFonts w:ascii="Consolas" w:hAnsi="Consolas" w:eastAsia="微软雅黑"/><w:sz w:val="19"/></w:rPr><w:t>2026-09-20T04:54:45.333217Z INFO │        │ 'same_preparer_appr… │                      │                       │</w:t></w:r></w:p><w:p w14:paraId="36DC32EA"><w:pPr><w:shd w:val="clear" w:color="auto" w:fill="F2F2F2"/><w:spacing w:before="0" w:after="0"/><w:ind w:left="283"/></w:pPr><w:r><w:rPr><w:rFonts w:ascii="Consolas" w:hAnsi="Consolas" w:eastAsia="微软雅黑"/><w:sz w:val="19"/></w:rPr><w:t>2026-09-20T04:54:45.333301Z INFO │        │ is present           │                      │                       │</w:t></w:r></w:p><w:p w14:paraId="3A68C8D8"><w:pPr><w:shd w:val="clear" w:color="auto" w:fill="F2F2F2"/><w:spacing w:before="0" w:after="0"/><w:ind w:left="283"/></w:pPr><w:r><w:rPr><w:rFonts w:ascii="Consolas" w:hAnsi="Consolas" w:eastAsia="微软雅黑"/><w:sz w:val="19"/></w:rPr><w:t>2026-09-20T04:54:45.333438Z INFO │        │ Check that field     │ erp_transactions.sa… │                       │</w:t></w:r></w:p><w:p w14:paraId="6898CEEB"><w:pPr><w:shd w:val="clear" w:color="auto" w:fill="F2F2F2"/><w:spacing w:before="0" w:after="0"/><w:ind w:left="283"/></w:pPr><w:r><w:rPr><w:rFonts w:ascii="Consolas" w:hAnsi="Consolas" w:eastAsia="微软雅黑"/><w:sz w:val="19"/></w:rPr><w:t>2026-09-20T04:54:45.333523Z INFO │        │ same_preparer_appro… │                      │                       │</w:t></w:r></w:p><w:p w14:paraId="6607EBE2"><w:pPr><w:shd w:val="clear" w:color="auto" w:fill="F2F2F2"/><w:spacing w:before="0" w:after="0"/><w:ind w:left="283"/></w:pPr><w:r><w:rPr><w:rFonts w:ascii="Consolas" w:hAnsi="Consolas" w:eastAsia="微软雅黑"/><w:sz w:val="19"/></w:rPr><w:t>2026-09-20T04:54:45.333594Z INFO │        │ has physical type    │                      │                       │</w:t></w:r></w:p><w:p w14:paraId="7687AEC4"><w:pPr><w:shd w:val="clear" w:color="auto" w:fill="F2F2F2"/><w:spacing w:before="0" w:after="0"/><w:ind w:left="283"/></w:pPr><w:r><w:rPr><w:rFonts w:ascii="Consolas" w:hAnsi="Consolas" w:eastAsia="微软雅黑"/><w:sz w:val="19"/></w:rPr><w:t>2026-09-20T04:54:45.333655Z INFO │        │ bigint               │                      │                       │</w:t></w:r></w:p><w:p w14:paraId="2202AB1B"><w:pPr><w:shd w:val="clear" w:color="auto" w:fill="F2F2F2"/><w:spacing w:before="0" w:after="0"/><w:ind w:left="283"/></w:pPr><w:r><w:rPr><w:rFonts w:ascii="Consolas" w:hAnsi="Consolas" w:eastAsia="微软雅黑"/><w:sz w:val="19"/></w:rPr><w:t>2026-09-20T04:54:45.333718Z INFO │        │ Check that field     │ erp_transactions.sa… │                       │</w:t></w:r></w:p><w:p w14:paraId="465B7AD1"><w:pPr><w:shd w:val="clear" w:color="auto" w:fill="F2F2F2"/><w:spacing w:before="0" w:after="0"/><w:ind w:left="283"/></w:pPr><w:r><w:rPr><w:rFonts w:ascii="Consolas" w:hAnsi="Consolas" w:eastAsia="微软雅黑"/><w:sz w:val="19"/></w:rPr><w:t>2026-09-20T04:54:45.334216Z INFO │        │ same_preparer_appro… │                      │                       │</w:t></w:r></w:p><w:p w14:paraId="339D1AC5"><w:pPr><w:shd w:val="clear" w:color="auto" w:fill="F2F2F2"/><w:spacing w:before="0" w:after="0"/><w:ind w:left="283"/></w:pPr><w:r><w:rPr><w:rFonts w:ascii="Consolas" w:hAnsi="Consolas" w:eastAsia="微软雅黑"/><w:sz w:val="19"/></w:rPr><w:t>2026-09-20T04:54:45.334322Z INFO │        │ has no missing       │                      │                       │</w:t></w:r></w:p><w:p w14:paraId="49518AD3"><w:pPr><w:shd w:val="clear" w:color="auto" w:fill="F2F2F2"/><w:spacing w:before="0" w:after="0"/><w:ind w:left="283"/></w:pPr><w:r><w:rPr><w:rFonts w:ascii="Consolas" w:hAnsi="Consolas" w:eastAsia="微软雅黑"/><w:sz w:val="19"/></w:rPr><w:t>2026-09-20T04:54:45.334389Z INFO │        │ values               │                      │                       │</w:t></w:r></w:p><w:p w14:paraId="6922805B"><w:pPr><w:shd w:val="clear" w:color="auto" w:fill="F2F2F2"/><w:spacing w:before="0" w:after="0"/><w:ind w:left="283"/></w:pPr><w:r><w:rPr><w:rFonts w:ascii="Consolas" w:hAnsi="Consolas" w:eastAsia="微软雅黑"/><w:sz w:val="19"/></w:rPr><w:t>2026-09-20T04:54:45.334453Z INFO │        │ Check that field     │ erp_transactions.tr… │                       │</w:t></w:r></w:p><w:p w14:paraId="6421EA3A"><w:pPr><w:shd w:val="clear" w:color="auto" w:fill="F2F2F2"/><w:spacing w:before="0" w:after="0"/><w:ind w:left="283"/></w:pPr><w:r><w:rPr><w:rFonts w:ascii="Consolas" w:hAnsi="Consolas" w:eastAsia="微软雅黑"/><w:sz w:val="19"/></w:rPr><w:t>2026-09-20T04:54:45.334515Z INFO │        │ 'transaction_id' is  │                      │                       │</w:t></w:r></w:p><w:p w14:paraId="4B6A6903"><w:pPr><w:shd w:val="clear" w:color="auto" w:fill="F2F2F2"/><w:spacing w:before="0" w:after="0"/><w:ind w:left="283"/></w:pPr><w:r><w:rPr><w:rFonts w:ascii="Consolas" w:hAnsi="Consolas" w:eastAsia="微软雅黑"/><w:sz w:val="19"/></w:rPr><w:t>2026-09-20T04:54:45.334647Z INFO │        │ present              │                      │                       │</w:t></w:r></w:p><w:p w14:paraId="7EBCE0DC"><w:pPr><w:shd w:val="clear" w:color="auto" w:fill="F2F2F2"/><w:spacing w:before="0" w:after="0"/><w:ind w:left="283"/></w:pPr><w:r><w:rPr><w:rFonts w:ascii="Consolas" w:hAnsi="Consolas" w:eastAsia="微软雅黑"/><w:sz w:val="19"/></w:rPr><w:t>2026-09-20T04:54:45.334744Z INFO │        │ Check that field     │ erp_transactions.tr… │                       │</w:t></w:r></w:p><w:p w14:paraId="1F2B071E"><w:pPr><w:shd w:val="clear" w:color="auto" w:fill="F2F2F2"/><w:spacing w:before="0" w:after="0"/><w:ind w:left="283"/></w:pPr><w:r><w:rPr><w:rFonts w:ascii="Consolas" w:hAnsi="Consolas" w:eastAsia="微软雅黑"/><w:sz w:val="19"/></w:rPr><w:t>2026-09-20T04:54:45.334816Z INFO │        │ transaction_id has   │                      │                       │</w:t></w:r></w:p><w:p w14:paraId="30CD2897"><w:pPr><w:shd w:val="clear" w:color="auto" w:fill="F2F2F2"/><w:spacing w:before="0" w:after="0"/><w:ind w:left="283"/></w:pPr><w:r><w:rPr><w:rFonts w:ascii="Consolas" w:hAnsi="Consolas" w:eastAsia="微软雅黑"/><w:sz w:val="19"/></w:rPr><w:t>2026-09-20T04:54:45.334893Z INFO │        │ physical type string │                      │                       │</w:t></w:r></w:p><w:p w14:paraId="0CC46689"><w:pPr><w:shd w:val="clear" w:color="auto" w:fill="F2F2F2"/><w:spacing w:before="0" w:after="0"/><w:ind w:left="283"/></w:pPr><w:r><w:rPr><w:rFonts w:ascii="Consolas" w:hAnsi="Consolas" w:eastAsia="微软雅黑"/><w:sz w:val="19"/></w:rPr><w:t>2026-09-20T04:54:45.334965Z INFO │        │ Check that field     │ erp_transactions.tr… │                       │</w:t></w:r></w:p><w:p w14:paraId="12913C8F"><w:pPr><w:shd w:val="clear" w:color="auto" w:fill="F2F2F2"/><w:spacing w:before="0" w:after="0"/><w:ind w:left="283"/></w:pPr><w:r><w:rPr><w:rFonts w:ascii="Consolas" w:hAnsi="Consolas" w:eastAsia="微软雅黑"/><w:sz w:val="19"/></w:rPr><w:t>2026-09-20T04:54:45.335035Z INFO │        │ transaction_id has   │                      │                       │</w:t></w:r></w:p><w:p w14:paraId="3FB1BA7C"><w:pPr><w:shd w:val="clear" w:color="auto" w:fill="F2F2F2"/><w:spacing w:before="0" w:after="0"/><w:ind w:left="283"/></w:pPr><w:r><w:rPr><w:rFonts w:ascii="Consolas" w:hAnsi="Consolas" w:eastAsia="微软雅黑"/><w:sz w:val="19"/></w:rPr><w:t>2026-09-20T04:54:45.335104Z INFO │        │ no missing values    │                      │                       │</w:t></w:r></w:p><w:p w14:paraId="58F46D3E"><w:pPr><w:shd w:val="clear" w:color="auto" w:fill="F2F2F2"/><w:spacing w:before="0" w:after="0"/><w:ind w:left="283"/></w:pPr><w:r><w:rPr><w:rFonts w:ascii="Consolas" w:hAnsi="Consolas" w:eastAsia="微软雅黑"/><w:sz w:val="19"/></w:rPr><w:t>2026-09-20T04:54:45.335201Z INFO │        │ Check that unique    │ erp_transactions.tr… │                       │</w:t></w:r></w:p><w:p w14:paraId="254A5337"><w:pPr><w:shd w:val="clear" w:color="auto" w:fill="F2F2F2"/><w:spacing w:before="0" w:after="0"/><w:ind w:left="283"/></w:pPr><w:r><w:rPr><w:rFonts w:ascii="Consolas" w:hAnsi="Consolas" w:eastAsia="微软雅黑"/><w:sz w:val="19"/></w:rPr><w:t>2026-09-20T04:54:45.335290Z INFO │        │ field transaction_id │                      │                       │</w:t></w:r></w:p><w:p w14:paraId="37D81BC9"><w:pPr><w:shd w:val="clear" w:color="auto" w:fill="F2F2F2"/><w:spacing w:before="0" w:after="0"/><w:ind w:left="283"/></w:pPr><w:r><w:rPr><w:rFonts w:ascii="Consolas" w:hAnsi="Consolas" w:eastAsia="微软雅黑"/><w:sz w:val="19"/></w:rPr><w:t>2026-09-20T04:54:45.335373Z INFO │        │ has no duplicate     │                      │                       │</w:t></w:r></w:p><w:p w14:paraId="3B0CFB12"><w:pPr><w:shd w:val="clear" w:color="auto" w:fill="F2F2F2"/><w:spacing w:before="0" w:after="0"/><w:ind w:left="283"/></w:pPr><w:r><w:rPr><w:rFonts w:ascii="Consolas" w:hAnsi="Consolas" w:eastAsia="微软雅黑"/><w:sz w:val="19"/></w:rPr><w:t>2026-09-20T04:54:45.335445Z INFO │        │ values               │                      │                       │</w:t></w:r></w:p><w:p w14:paraId="24CE6456"><w:pPr><w:shd w:val="clear" w:color="auto" w:fill="F2F2F2"/><w:spacing w:before="0" w:after="0"/><w:ind w:left="283"/></w:pPr><w:r><w:rPr><w:rFonts w:ascii="Consolas" w:hAnsi="Consolas" w:eastAsia="微软雅黑"/><w:sz w:val="19"/></w:rPr><w:t>2026-09-20T04:54:45.335511Z INFO │ failed │ Data Contract Tests  │                      │ failed to resolve     │</w:t></w:r></w:p><w:p w14:paraId="3893A297"><w:pPr><w:shd w:val="clear" w:color="auto" w:fill="F2F2F2"/><w:spacing w:before="0" w:after="0"/><w:ind w:left="283"/></w:pPr><w:r><w:rPr><w:rFonts w:ascii="Consolas" w:hAnsi="Consolas" w:eastAsia="微软雅黑"/><w:sz w:val="19"/></w:rPr><w:t>2026-09-20T04:54:45.336062Z INFO           │                      │                      │ host                  │</w:t></w:r></w:p><w:p w14:paraId="3D00E098"><w:pPr><w:shd w:val="clear" w:color="auto" w:fill="F2F2F2"/><w:spacing w:before="0" w:after="0"/><w:ind w:left="283"/></w:pPr><w:r><w:rPr><w:rFonts w:ascii="Consolas" w:hAnsi="Consolas" w:eastAsia="微软雅黑"/><w:sz w:val="19"/></w:rPr><w:t>2026-09-20T04:54:45.336226Z INFO │        │                      │                      │ 'wrong-postgres':     │</w:t></w:r></w:p><w:p w14:paraId="70E5163B"><w:pPr><w:shd w:val="clear" w:color="auto" w:fill="F2F2F2"/><w:spacing w:before="0" w:after="0"/><w:ind w:left="283"/></w:pPr><w:r><w:rPr><w:rFonts w:ascii="Consolas" w:hAnsi="Consolas" w:eastAsia="微软雅黑"/><w:sz w:val="19"/></w:rPr><w:t>2026-09-20T04:54:45.336532Z INFO │        │                      │                      │ [Errno -5] No address │</w:t></w:r></w:p><w:p w14:paraId="487020F3"><w:pPr><w:shd w:val="clear" w:color="auto" w:fill="F2F2F2"/><w:spacing w:before="0" w:after="0"/><w:ind w:left="283"/></w:pPr><w:r><w:rPr><w:rFonts w:ascii="Consolas" w:hAnsi="Consolas" w:eastAsia="微软雅黑"/><w:sz w:val="19"/></w:rPr><w:t>2026-09-20T04:54:45.336670Z INFO │        │                      │                      │ associated with       │</w:t></w:r></w:p><w:p w14:paraId="04E2B431"><w:pPr><w:shd w:val="clear" w:color="auto" w:fill="F2F2F2"/><w:spacing w:before="0" w:after="0"/><w:ind w:left="283"/></w:pPr><w:r><w:rPr><w:rFonts w:ascii="Consolas" w:hAnsi="Consolas" w:eastAsia="微软雅黑"/><w:sz w:val="19"/></w:rPr><w:t>2026-09-20T04:54:45.336748Z INFO │        │                      │                      │ hostname              │</w:t></w:r></w:p><w:p w14:paraId="05375F20"><w:pPr><w:shd w:val="clear" w:color="auto" w:fill="F2F2F2"/><w:spacing w:before="0" w:after="0"/><w:ind w:left="283"/></w:pPr><w:r><w:rPr><w:rFonts w:ascii="Consolas" w:hAnsi="Consolas" w:eastAsia="微软雅黑"/><w:sz w:val="19"/></w:rPr><w:t>2026-09-20T04:54:45.336850Z INFO ╰────────┴──────────────────────┴──────────────────────┴───────────────────────╯</w:t></w:r></w:p><w:p w14:paraId="7FDEAEA9"><w:pPr><w:shd w:val="clear" w:color="auto" w:fill="F2F2F2"/><w:spacing w:before="0" w:after="0"/><w:ind w:left="283"/></w:pPr><w:r><w:rPr><w:rFonts w:ascii="Consolas" w:hAnsi="Consolas" w:eastAsia="微软雅黑"/><w:sz w:val="19"/></w:rPr><w:t>2026-09-20T04:54:45.337081Z INFO 🔴 data contract is invalid, found the following errors:</w:t></w:r></w:p><w:p w14:paraId="62328484"><w:pPr><w:shd w:val="clear" w:color="auto" w:fill="F2F2F2"/><w:spacing w:before="0" w:after="0"/><w:ind w:left="283"/></w:pPr><w:r><w:rPr><w:rFonts w:ascii="Consolas" w:hAnsi="Consolas" w:eastAsia="微软雅黑"/><w:sz w:val="19"/></w:rPr><w:t>2026-09-20T04:54:45.343213Z INFO 1) erp_transactions.transaction_id Check that field 'transaction_id' is present:</w:t></w:r></w:p><w:p w14:paraId="259618E1"><w:pPr><w:shd w:val="clear" w:color="auto" w:fill="F2F2F2"/><w:spacing w:before="0" w:after="0"/><w:ind w:left="283"/></w:pPr><w:r><w:rPr><w:rFonts w:ascii="Consolas" w:hAnsi="Consolas" w:eastAsia="微软雅黑"/><w:sz w:val="19"/></w:rPr><w:t>2026-09-20T04:54:45.345197Z INFO None</w:t></w:r></w:p><w:p w14:paraId="62ABC49D"><w:pPr><w:shd w:val="clear" w:color="auto" w:fill="F2F2F2"/><w:spacing w:before="0" w:after="0"/><w:ind w:left="283"/></w:pPr><w:r><w:rPr><w:rFonts w:ascii="Consolas" w:hAnsi="Consolas" w:eastAsia="微软雅黑"/><w:sz w:val="19"/></w:rPr><w:t>2026-09-20T04:54:45.345448Z INFO 2) erp_transactions.transaction_id Check that field transaction_id has physical</w:t></w:r></w:p><w:p w14:paraId="42D4E2ED"><w:pPr><w:shd w:val="clear" w:color="auto" w:fill="F2F2F2"/><w:spacing w:before="0" w:after="0"/><w:ind w:left="283"/></w:pPr><w:r><w:rPr><w:rFonts w:ascii="Consolas" w:hAnsi="Consolas" w:eastAsia="微软雅黑"/><w:sz w:val="19"/></w:rPr><w:t>2026-09-20T04:54:45.345526Z INFO type string: None</w:t></w:r></w:p><w:p w14:paraId="6D7C8067"><w:pPr><w:shd w:val="clear" w:color="auto" w:fill="F2F2F2"/><w:spacing w:before="0" w:after="0"/><w:ind w:left="283"/></w:pPr><w:r><w:rPr><w:rFonts w:ascii="Consolas" w:hAnsi="Consolas" w:eastAsia="微软雅黑"/><w:sz w:val="19"/></w:rPr><w:t>2026-09-20T04:54:45.345593Z INFO 3) erp_transactions.transaction_id Check that field transaction_id has no</w:t></w:r></w:p><w:p w14:paraId="4FF28FBD"><w:pPr><w:shd w:val="clear" w:color="auto" w:fill="F2F2F2"/><w:spacing w:before="0" w:after="0"/><w:ind w:left="283"/></w:pPr><w:r><w:rPr><w:rFonts w:ascii="Consolas" w:hAnsi="Consolas" w:eastAsia="微软雅黑"/><w:sz w:val="19"/></w:rPr><w:t>2026-09-20T04:54:45.345659Z INFO missing values: None</w:t></w:r></w:p><w:p w14:paraId="64F88F67"><w:pPr><w:shd w:val="clear" w:color="auto" w:fill="F2F2F2"/><w:spacing w:before="0" w:after="0"/><w:ind w:left="283"/></w:pPr><w:r><w:rPr><w:rFonts w:ascii="Consolas" w:hAnsi="Consolas" w:eastAsia="微软雅黑"/><w:sz w:val="19"/></w:rPr><w:t>2026-09-20T04:54:45.345735Z INFO 4) erp_transactions.transaction_id Check that unique field transaction_id has no</w:t></w:r></w:p><w:p w14:paraId="6C740033"><w:pPr><w:shd w:val="clear" w:color="auto" w:fill="F2F2F2"/><w:spacing w:before="0" w:after="0"/><w:ind w:left="283"/></w:pPr><w:r><w:rPr><w:rFonts w:ascii="Consolas" w:hAnsi="Consolas" w:eastAsia="微软雅黑"/><w:sz w:val="19"/></w:rPr><w:t>2026-09-20T04:54:45.345794Z INFO duplicate values: None</w:t></w:r></w:p><w:p w14:paraId="5AA55569"><w:pPr><w:shd w:val="clear" w:color="auto" w:fill="F2F2F2"/><w:spacing w:before="0" w:after="0"/><w:ind w:left="283"/></w:pPr><w:r><w:rPr><w:rFonts w:ascii="Consolas" w:hAnsi="Consolas" w:eastAsia="微软雅黑"/><w:sz w:val="19"/></w:rPr><w:t>2026-09-20T04:54:45.345885Z INFO 5) erp_transactions.erp_system Check that field 'erp_system' is present: None</w:t></w:r></w:p><w:p w14:paraId="38011431"><w:pPr><w:shd w:val="clear" w:color="auto" w:fill="F2F2F2"/><w:spacing w:before="0" w:after="0"/><w:ind w:left="283"/></w:pPr><w:r><w:rPr><w:rFonts w:ascii="Consolas" w:hAnsi="Consolas" w:eastAsia="微软雅黑"/><w:sz w:val="19"/></w:rPr><w:t>2026-09-20T04:54:45.345961Z INFO 6) erp_transactions.erp_system Check that field erp_system has physical type</w:t></w:r></w:p><w:p w14:paraId="159E2262"><w:pPr><w:shd w:val="clear" w:color="auto" w:fill="F2F2F2"/><w:spacing w:before="0" w:after="0"/><w:ind w:left="283"/></w:pPr><w:r><w:rPr><w:rFonts w:ascii="Consolas" w:hAnsi="Consolas" w:eastAsia="微软雅黑"/><w:sz w:val="19"/></w:rPr><w:t>2026-09-20T04:54:45.346024Z INFO string: None</w:t></w:r></w:p><w:p w14:paraId="1A9E17C5"><w:pPr><w:shd w:val="clear" w:color="auto" w:fill="F2F2F2"/><w:spacing w:before="0" w:after="0"/><w:ind w:left="283"/></w:pPr><w:r><w:rPr><w:rFonts w:ascii="Consolas" w:hAnsi="Consolas" w:eastAsia="微软雅黑"/><w:sz w:val="19"/></w:rPr><w:t>2026-09-20T04:54:45.346135Z INFO 7) erp_transactions.erp_system Check that field erp_system has no missing</w:t></w:r></w:p><w:p w14:paraId="1EF3B0C2"><w:pPr><w:shd w:val="clear" w:color="auto" w:fill="F2F2F2"/><w:spacing w:before="0" w:after="0"/><w:ind w:left="283"/></w:pPr><w:r><w:rPr><w:rFonts w:ascii="Consolas" w:hAnsi="Consolas" w:eastAsia="微软雅黑"/><w:sz w:val="19"/></w:rPr><w:t>2026-09-20T04:54:45.346202Z INFO values: None</w:t></w:r></w:p><w:p w14:paraId="2F40778A"><w:pPr><w:shd w:val="clear" w:color="auto" w:fill="F2F2F2"/><w:spacing w:before="0" w:after="0"/><w:ind w:left="283"/></w:pPr><w:r><w:rPr><w:rFonts w:ascii="Consolas" w:hAnsi="Consolas" w:eastAsia="微软雅黑"/><w:sz w:val="19"/></w:rPr><w:t>2026-09-20T04:54:45.346269Z INFO 8) erp_transactions.posting_datetime Check that field 'posting_datetime' is</w:t></w:r></w:p><w:p w14:paraId="47AE610C"><w:pPr><w:shd w:val="clear" w:color="auto" w:fill="F2F2F2"/><w:spacing w:before="0" w:after="0"/><w:ind w:left="283"/></w:pPr><w:r><w:rPr><w:rFonts w:ascii="Consolas" w:hAnsi="Consolas" w:eastAsia="微软雅黑"/><w:sz w:val="19"/></w:rPr><w:t>2026-09-20T04:54:45.346317Z INFO present: None</w:t></w:r></w:p><w:p w14:paraId="1AC1B566"><w:pPr><w:shd w:val="clear" w:color="auto" w:fill="F2F2F2"/><w:spacing w:before="0" w:after="0"/><w:ind w:left="283"/></w:pPr><w:r><w:rPr><w:rFonts w:ascii="Consolas" w:hAnsi="Consolas" w:eastAsia="微软雅黑"/><w:sz w:val="19"/></w:rPr><w:t>2026-09-20T04:54:45.346376Z INFO 9) erp_transactions.posting_datetime Check that field posting_datetime has</w:t></w:r></w:p><w:p w14:paraId="3C54D2FC"><w:pPr><w:shd w:val="clear" w:color="auto" w:fill="F2F2F2"/><w:spacing w:before="0" w:after="0"/><w:ind w:left="283"/></w:pPr><w:r><w:rPr><w:rFonts w:ascii="Consolas" w:hAnsi="Consolas" w:eastAsia="微软雅黑"/><w:sz w:val="19"/></w:rPr><w:t>2026-09-20T04:54:45.346431Z INFO physical type timestamp: None</w:t></w:r></w:p><w:p w14:paraId="6D8B8FC3"><w:pPr><w:shd w:val="clear" w:color="auto" w:fill="F2F2F2"/><w:spacing w:before="0" w:after="0"/><w:ind w:left="283"/></w:pPr><w:r><w:rPr><w:rFonts w:ascii="Consolas" w:hAnsi="Consolas" w:eastAsia="微软雅黑"/><w:sz w:val="19"/></w:rPr><w:t>2026-09-20T04:54:45.346495Z INFO 10) erp_transactions.posting_datetime Check that field posting_datetime has no</w:t></w:r></w:p><w:p w14:paraId="612F5DC1"><w:pPr><w:shd w:val="clear" w:color="auto" w:fill="F2F2F2"/><w:spacing w:before="0" w:after="0"/><w:ind w:left="283"/></w:pPr><w:r><w:rPr><w:rFonts w:ascii="Consolas" w:hAnsi="Consolas" w:eastAsia="微软雅黑"/><w:sz w:val="19"/></w:rPr><w:t>2026-09-20T04:54:45.346551Z INFO missing values: None</w:t></w:r></w:p><w:p w14:paraId="2B3D6B5B"><w:pPr><w:shd w:val="clear" w:color="auto" w:fill="F2F2F2"/><w:spacing w:before="0" w:after="0"/><w:ind w:left="283"/></w:pPr><w:r><w:rPr><w:rFonts w:ascii="Consolas" w:hAnsi="Consolas" w:eastAsia="微软雅黑"/><w:sz w:val="19"/></w:rPr><w:t>2026-09-20T04:54:45.346616Z INFO 11) erp_transactions.currency Check that field 'currency' is present: None</w:t></w:r></w:p><w:p w14:paraId="79355CEA"><w:pPr><w:shd w:val="clear" w:color="auto" w:fill="F2F2F2"/><w:spacing w:before="0" w:after="0"/><w:ind w:left="283"/></w:pPr><w:r><w:rPr><w:rFonts w:ascii="Consolas" w:hAnsi="Consolas" w:eastAsia="微软雅黑"/><w:sz w:val="19"/></w:rPr><w:t>2026-09-20T04:54:45.346685Z INFO 12) erp_transactions.currency Check that field currency has physical type</w:t></w:r></w:p><w:p w14:paraId="369D9413"><w:pPr><w:shd w:val="clear" w:color="auto" w:fill="F2F2F2"/><w:spacing w:before="0" w:after="0"/><w:ind w:left="283"/></w:pPr><w:r><w:rPr><w:rFonts w:ascii="Consolas" w:hAnsi="Consolas" w:eastAsia="微软雅黑"/><w:sz w:val="19"/></w:rPr><w:t>2026-09-20T04:54:45.346751Z INFO string: None</w:t></w:r></w:p><w:p w14:paraId="3DBD20D4"><w:pPr><w:shd w:val="clear" w:color="auto" w:fill="F2F2F2"/><w:spacing w:before="0" w:after="0"/><w:ind w:left="283"/></w:pPr><w:r><w:rPr><w:rFonts w:ascii="Consolas" w:hAnsi="Consolas" w:eastAsia="微软雅黑"/><w:sz w:val="19"/></w:rPr><w:t>2026-09-20T04:54:45.346824Z INFO 13) erp_transactions.currency Check that field currency has no missing values:</w:t></w:r></w:p><w:p w14:paraId="6DADBC8D"><w:pPr><w:shd w:val="clear" w:color="auto" w:fill="F2F2F2"/><w:spacing w:before="0" w:after="0"/><w:ind w:left="283"/></w:pPr><w:r><w:rPr><w:rFonts w:ascii="Consolas" w:hAnsi="Consolas" w:eastAsia="微软雅黑"/><w:sz w:val="19"/></w:rPr><w:t>2026-09-20T04:54:45.346883Z INFO None</w:t></w:r></w:p><w:p w14:paraId="2A745E25"><w:pPr><w:shd w:val="clear" w:color="auto" w:fill="F2F2F2"/><w:spacing w:before="0" w:after="0"/><w:ind w:left="283"/></w:pPr><w:r><w:rPr><w:rFonts w:ascii="Consolas" w:hAnsi="Consolas" w:eastAsia="微软雅黑"/><w:sz w:val="19"/></w:rPr><w:t>2026-09-20T04:54:45.346954Z INFO 14) erp_transactions.gl_account Check that field 'gl_account' is present: None</w:t></w:r></w:p><w:p w14:paraId="03E79E0C"><w:pPr><w:shd w:val="clear" w:color="auto" w:fill="F2F2F2"/><w:spacing w:before="0" w:after="0"/><w:ind w:left="283"/></w:pPr><w:r><w:rPr><w:rFonts w:ascii="Consolas" w:hAnsi="Consolas" w:eastAsia="微软雅黑"/><w:sz w:val="19"/></w:rPr><w:t>2026-09-20T04:54:45.347031Z INFO 15) erp_transactions.gl_account Check that field gl_account has physical type</w:t></w:r></w:p><w:p w14:paraId="4A18812B"><w:pPr><w:shd w:val="clear" w:color="auto" w:fill="F2F2F2"/><w:spacing w:before="0" w:after="0"/><w:ind w:left="283"/></w:pPr><w:r><w:rPr><w:rFonts w:ascii="Consolas" w:hAnsi="Consolas" w:eastAsia="微软雅黑"/><w:sz w:val="19"/></w:rPr><w:t>2026-09-20T04:54:45.347164Z INFO string: None</w:t></w:r></w:p><w:p w14:paraId="5F4A93C9"><w:pPr><w:shd w:val="clear" w:color="auto" w:fill="F2F2F2"/><w:spacing w:before="0" w:after="0"/><w:ind w:left="283"/></w:pPr><w:r><w:rPr><w:rFonts w:ascii="Consolas" w:hAnsi="Consolas" w:eastAsia="微软雅黑"/><w:sz w:val="19"/></w:rPr><w:t>2026-09-20T04:54:45.347265Z INFO 16) erp_transactions.gl_account Check that field gl_account has no missing</w:t></w:r></w:p><w:p w14:paraId="7A2717C8"><w:pPr><w:shd w:val="clear" w:color="auto" w:fill="F2F2F2"/><w:spacing w:before="0" w:after="0"/><w:ind w:left="283"/></w:pPr><w:r><w:rPr><w:rFonts w:ascii="Consolas" w:hAnsi="Consolas" w:eastAsia="微软雅黑"/><w:sz w:val="19"/></w:rPr><w:t>2026-09-20T04:54:45.347826Z INFO values: None</w:t></w:r></w:p><w:p w14:paraId="777E3518"><w:pPr><w:shd w:val="clear" w:color="auto" w:fill="F2F2F2"/><w:spacing w:before="0" w:after="0"/><w:ind w:left="283"/></w:pPr><w:r><w:rPr><w:rFonts w:ascii="Consolas" w:hAnsi="Consolas" w:eastAsia="微软雅黑"/><w:sz w:val="19"/></w:rPr><w:t>2026-09-20T04:54:45.347919Z INFO 17) erp_transactions.manual_entry_flag Check that field 'manual_entry_flag' is</w:t></w:r></w:p><w:p w14:paraId="3D6E3656"><w:pPr><w:shd w:val="clear" w:color="auto" w:fill="F2F2F2"/><w:spacing w:before="0" w:after="0"/><w:ind w:left="283"/></w:pPr><w:r><w:rPr><w:rFonts w:ascii="Consolas" w:hAnsi="Consolas" w:eastAsia="微软雅黑"/><w:sz w:val="19"/></w:rPr><w:t>2026-09-20T04:54:45.348230Z INFO present: None</w:t></w:r></w:p><w:p w14:paraId="5A731575"><w:pPr><w:shd w:val="clear" w:color="auto" w:fill="F2F2F2"/><w:spacing w:before="0" w:after="0"/><w:ind w:left="283"/></w:pPr><w:r><w:rPr><w:rFonts w:ascii="Consolas" w:hAnsi="Consolas" w:eastAsia="微软雅黑"/><w:sz w:val="19"/></w:rPr><w:t>2026-09-20T04:54:45.348344Z INFO 18) erp_transactions.manual_entry_flag Check that field manual_entry_flag has</w:t></w:r></w:p><w:p w14:paraId="0415D736"><w:pPr><w:shd w:val="clear" w:color="auto" w:fill="F2F2F2"/><w:spacing w:before="0" w:after="0"/><w:ind w:left="283"/></w:pPr><w:r><w:rPr><w:rFonts w:ascii="Consolas" w:hAnsi="Consolas" w:eastAsia="微软雅黑"/><w:sz w:val="19"/></w:rPr><w:t>2026-09-20T04:54:45.348445Z INFO physical type bigint: None</w:t></w:r></w:p><w:p w14:paraId="465EBB18"><w:pPr><w:shd w:val="clear" w:color="auto" w:fill="F2F2F2"/><w:spacing w:before="0" w:after="0"/><w:ind w:left="283"/></w:pPr><w:r><w:rPr><w:rFonts w:ascii="Consolas" w:hAnsi="Consolas" w:eastAsia="微软雅黑"/><w:sz w:val="19"/></w:rPr><w:t>2026-09-20T04:54:45.348554Z INFO 19) erp_transactions.manual_entry_flag Check that field manual_entry_flag has no</w:t></w:r></w:p><w:p w14:paraId="1EF2FDF5"><w:pPr><w:shd w:val="clear" w:color="auto" w:fill="F2F2F2"/><w:spacing w:before="0" w:after="0"/><w:ind w:left="283"/></w:pPr><w:r><w:rPr><w:rFonts w:ascii="Consolas" w:hAnsi="Consolas" w:eastAsia="微软雅黑"/><w:sz w:val="19"/></w:rPr><w:t>2026-09-20T04:54:45.348623Z INFO missing values: None</w:t></w:r></w:p><w:p w14:paraId="0DFE8DA8"><w:pPr><w:shd w:val="clear" w:color="auto" w:fill="F2F2F2"/><w:spacing w:before="0" w:after="0"/><w:ind w:left="283"/></w:pPr><w:r><w:rPr><w:rFonts w:ascii="Consolas" w:hAnsi="Consolas" w:eastAsia="微软雅黑"/><w:sz w:val="19"/></w:rPr><w:t>2026-09-20T04:54:45.348683Z INFO 20) erp_transactions.risk_class Check that field 'risk_class' is present: None</w:t></w:r></w:p><w:p w14:paraId="0EBD945C"><w:pPr><w:shd w:val="clear" w:color="auto" w:fill="F2F2F2"/><w:spacing w:before="0" w:after="0"/><w:ind w:left="283"/></w:pPr><w:r><w:rPr><w:rFonts w:ascii="Consolas" w:hAnsi="Consolas" w:eastAsia="微软雅黑"/><w:sz w:val="19"/></w:rPr><w:t>2026-09-20T04:54:45.348764Z INFO 21) erp_transactions.risk_class Check that field risk_class has physical type</w:t></w:r></w:p><w:p w14:paraId="0AB8FB34"><w:pPr><w:shd w:val="clear" w:color="auto" w:fill="F2F2F2"/><w:spacing w:before="0" w:after="0"/><w:ind w:left="283"/></w:pPr><w:r><w:rPr><w:rFonts w:ascii="Consolas" w:hAnsi="Consolas" w:eastAsia="微软雅黑"/><w:sz w:val="19"/></w:rPr><w:t>2026-09-20T04:54:45.348836Z INFO string: None</w:t></w:r></w:p><w:p w14:paraId="6218DCCC"><w:pPr><w:shd w:val="clear" w:color="auto" w:fill="F2F2F2"/><w:spacing w:before="0" w:after="0"/><w:ind w:left="283"/></w:pPr><w:r><w:rPr><w:rFonts w:ascii="Consolas" w:hAnsi="Consolas" w:eastAsia="微软雅黑"/><w:sz w:val="19"/></w:rPr><w:t>2026-09-20T04:54:45.348895Z INFO 22) erp_transactions.risk_class Check that field risk_class has no missing</w:t></w:r></w:p><w:p w14:paraId="7A349B4D"><w:pPr><w:shd w:val="clear" w:color="auto" w:fill="F2F2F2"/><w:spacing w:before="0" w:after="0"/><w:ind w:left="283"/></w:pPr><w:r><w:rPr><w:rFonts w:ascii="Consolas" w:hAnsi="Consolas" w:eastAsia="微软雅黑"/><w:sz w:val="19"/></w:rPr><w:t>2026-09-20T04:54:45.348963Z INFO values: None</w:t></w:r></w:p><w:p w14:paraId="00EBCECE"><w:pPr><w:shd w:val="clear" w:color="auto" w:fill="F2F2F2"/><w:spacing w:before="0" w:after="0"/><w:ind w:left="283"/></w:pPr><w:r><w:rPr><w:rFonts w:ascii="Consolas" w:hAnsi="Consolas" w:eastAsia="微软雅黑"/><w:sz w:val="19"/></w:rPr><w:t>2026-09-20T04:54:45.349021Z INFO 23) erp_transactions.approval_level Check that field 'approval_level' is</w:t></w:r></w:p><w:p w14:paraId="66256850"><w:pPr><w:shd w:val="clear" w:color="auto" w:fill="F2F2F2"/><w:spacing w:before="0" w:after="0"/><w:ind w:left="283"/></w:pPr><w:r><w:rPr><w:rFonts w:ascii="Consolas" w:hAnsi="Consolas" w:eastAsia="微软雅黑"/><w:sz w:val="19"/></w:rPr><w:t>2026-09-20T04:54:45.349059Z INFO present: None</w:t></w:r></w:p><w:p w14:paraId="44590A46"><w:pPr><w:shd w:val="clear" w:color="auto" w:fill="F2F2F2"/><w:spacing w:before="0" w:after="0"/><w:ind w:left="283"/></w:pPr><w:r><w:rPr><w:rFonts w:ascii="Consolas" w:hAnsi="Consolas" w:eastAsia="微软雅黑"/><w:sz w:val="19"/></w:rPr><w:t>2026-09-20T04:54:45.349166Z INFO 24) erp_transactions.approval_level Check that field approval_level has physical</w:t></w:r></w:p><w:p w14:paraId="1003FA97"><w:pPr><w:shd w:val="clear" w:color="auto" w:fill="F2F2F2"/><w:spacing w:before="0" w:after="0"/><w:ind w:left="283"/></w:pPr><w:r><w:rPr><w:rFonts w:ascii="Consolas" w:hAnsi="Consolas" w:eastAsia="微软雅黑"/><w:sz w:val="19"/></w:rPr><w:t>2026-09-20T04:54:45.349219Z INFO type bigint: None</w:t></w:r></w:p><w:p w14:paraId="60AEA94C"><w:pPr><w:shd w:val="clear" w:color="auto" w:fill="F2F2F2"/><w:spacing w:before="0" w:after="0"/><w:ind w:left="283"/></w:pPr><w:r><w:rPr><w:rFonts w:ascii="Consolas" w:hAnsi="Consolas" w:eastAsia="微软雅黑"/><w:sz w:val="19"/></w:rPr><w:t>2026-09-20T04:54:45.349281Z INFO 25) erp_transactions.approval_level Check that field approval_level has no</w:t></w:r></w:p><w:p w14:paraId="7FCA8354"><w:pPr><w:shd w:val="clear" w:color="auto" w:fill="F2F2F2"/><w:spacing w:before="0" w:after="0"/><w:ind w:left="283"/></w:pPr><w:r><w:rPr><w:rFonts w:ascii="Consolas" w:hAnsi="Consolas" w:eastAsia="微软雅黑"/><w:sz w:val="19"/></w:rPr><w:t>2026-09-20T04:54:45.349320Z INFO missing values: None</w:t></w:r></w:p><w:p w14:paraId="490BD52A"><w:pPr><w:shd w:val="clear" w:color="auto" w:fill="F2F2F2"/><w:spacing w:before="0" w:after="0"/><w:ind w:left="283"/></w:pPr><w:r><w:rPr><w:rFonts w:ascii="Consolas" w:hAnsi="Consolas" w:eastAsia="微软雅黑"/><w:sz w:val="19"/></w:rPr><w:t>2026-09-20T04:54:45.349383Z INFO 26) erp_transactions.is_round_amount Check that field 'is_round_amount' is</w:t></w:r></w:p><w:p w14:paraId="38B018ED"><w:pPr><w:shd w:val="clear" w:color="auto" w:fill="F2F2F2"/><w:spacing w:before="0" w:after="0"/><w:ind w:left="283"/></w:pPr><w:r><w:rPr><w:rFonts w:ascii="Consolas" w:hAnsi="Consolas" w:eastAsia="微软雅黑"/><w:sz w:val="19"/></w:rPr><w:t>2026-09-20T04:54:45.349440Z INFO present: None</w:t></w:r></w:p><w:p w14:paraId="1C3101B5"><w:pPr><w:shd w:val="clear" w:color="auto" w:fill="F2F2F2"/><w:spacing w:before="0" w:after="0"/><w:ind w:left="283"/></w:pPr><w:r><w:rPr><w:rFonts w:ascii="Consolas" w:hAnsi="Consolas" w:eastAsia="微软雅黑"/><w:sz w:val="19"/></w:rPr><w:t>2026-09-20T04:54:45.349542Z INFO 27) erp_transactions.is_round_amount Check that field is_round_amount has</w:t></w:r></w:p><w:p w14:paraId="6F3ADE19"><w:pPr><w:shd w:val="clear" w:color="auto" w:fill="F2F2F2"/><w:spacing w:before="0" w:after="0"/><w:ind w:left="283"/></w:pPr><w:r><w:rPr><w:rFonts w:ascii="Consolas" w:hAnsi="Consolas" w:eastAsia="微软雅黑"/><w:sz w:val="19"/></w:rPr><w:t>2026-09-20T04:54:45.349627Z INFO physical type bigint: None</w:t></w:r></w:p><w:p w14:paraId="6B2AF110"><w:pPr><w:shd w:val="clear" w:color="auto" w:fill="F2F2F2"/><w:spacing w:before="0" w:after="0"/><w:ind w:left="283"/></w:pPr><w:r><w:rPr><w:rFonts w:ascii="Consolas" w:hAnsi="Consolas" w:eastAsia="微软雅黑"/><w:sz w:val="19"/></w:rPr><w:t>2026-09-20T04:54:45.349702Z INFO 28) erp_transactions.is_round_amount Check that field is_round_amount has no</w:t></w:r></w:p><w:p w14:paraId="609A983D"><w:pPr><w:shd w:val="clear" w:color="auto" w:fill="F2F2F2"/><w:spacing w:before="0" w:after="0"/><w:ind w:left="283"/></w:pPr><w:r><w:rPr><w:rFonts w:ascii="Consolas" w:hAnsi="Consolas" w:eastAsia="微软雅黑"/><w:sz w:val="19"/></w:rPr><w:t>2026-09-20T04:54:45.349882Z INFO missing values: None</w:t></w:r></w:p><w:p w14:paraId="32393C4A"><w:pPr><w:shd w:val="clear" w:color="auto" w:fill="F2F2F2"/><w:spacing w:before="0" w:after="0"/><w:ind w:left="283"/></w:pPr><w:r><w:rPr><w:rFonts w:ascii="Consolas" w:hAnsi="Consolas" w:eastAsia="微软雅黑"/><w:sz w:val="19"/></w:rPr><w:t>2026-09-20T04:54:45.350045Z INFO 29) erp_transactions.high_value_flag Check that field 'high_value_flag' is</w:t></w:r></w:p><w:p w14:paraId="77804774"><w:pPr><w:shd w:val="clear" w:color="auto" w:fill="F2F2F2"/><w:spacing w:before="0" w:after="0"/><w:ind w:left="283"/></w:pPr><w:r><w:rPr><w:rFonts w:ascii="Consolas" w:hAnsi="Consolas" w:eastAsia="微软雅黑"/><w:sz w:val="19"/></w:rPr><w:t>2026-09-20T04:54:45.350126Z INFO present: None</w:t></w:r></w:p><w:p w14:paraId="3DA0164E"><w:pPr><w:shd w:val="clear" w:color="auto" w:fill="F2F2F2"/><w:spacing w:before="0" w:after="0"/><w:ind w:left="283"/></w:pPr><w:r><w:rPr><w:rFonts w:ascii="Consolas" w:hAnsi="Consolas" w:eastAsia="微软雅黑"/><w:sz w:val="19"/></w:rPr><w:t>2026-09-20T04:54:45.350216Z INFO 30) erp_transactions.high_value_flag Check that field high_value_flag has</w:t></w:r></w:p><w:p w14:paraId="20E4085E"><w:pPr><w:shd w:val="clear" w:color="auto" w:fill="F2F2F2"/><w:spacing w:before="0" w:after="0"/><w:ind w:left="283"/></w:pPr><w:r><w:rPr><w:rFonts w:ascii="Consolas" w:hAnsi="Consolas" w:eastAsia="微软雅黑"/><w:sz w:val="19"/></w:rPr><w:t>2026-09-20T04:54:45.350288Z INFO physical type bigint: None</w:t></w:r></w:p><w:p w14:paraId="64B32878"><w:pPr><w:shd w:val="clear" w:color="auto" w:fill="F2F2F2"/><w:spacing w:before="0" w:after="0"/><w:ind w:left="283"/></w:pPr><w:r><w:rPr><w:rFonts w:ascii="Consolas" w:hAnsi="Consolas" w:eastAsia="微软雅黑"/><w:sz w:val="19"/></w:rPr><w:t>2026-09-20T04:54:45.350360Z INFO 31) erp_transactions.high_value_flag Check that field high_value_flag has no</w:t></w:r></w:p><w:p w14:paraId="1ED578D0"><w:pPr><w:shd w:val="clear" w:color="auto" w:fill="F2F2F2"/><w:spacing w:before="0" w:after="0"/><w:ind w:left="283"/></w:pPr><w:r><w:rPr><w:rFonts w:ascii="Consolas" w:hAnsi="Consolas" w:eastAsia="微软雅黑"/><w:sz w:val="19"/></w:rPr><w:t>2026-09-20T04:54:45.350411Z INFO missing values: None</w:t></w:r></w:p><w:p w14:paraId="69534C4C"><w:pPr><w:shd w:val="clear" w:color="auto" w:fill="F2F2F2"/><w:spacing w:before="0" w:after="0"/><w:ind w:left="283"/></w:pPr><w:r><w:rPr><w:rFonts w:ascii="Consolas" w:hAnsi="Consolas" w:eastAsia="微软雅黑"/><w:sz w:val="19"/></w:rPr><w:t>2026-09-20T04:54:45.350461Z INFO 32) erp_transactions.amount Check that field 'amount' is present: None</w:t></w:r></w:p><w:p w14:paraId="378A713A"><w:pPr><w:shd w:val="clear" w:color="auto" w:fill="F2F2F2"/><w:spacing w:before="0" w:after="0"/><w:ind w:left="283"/></w:pPr><w:r><w:rPr><w:rFonts w:ascii="Consolas" w:hAnsi="Consolas" w:eastAsia="微软雅黑"/><w:sz w:val="19"/></w:rPr><w:t>2026-09-20T04:54:45.350506Z INFO 33) erp_transactions.amount Check that field amount has physical type double:</w:t></w:r></w:p><w:p w14:paraId="7CC56478"><w:pPr><w:shd w:val="clear" w:color="auto" w:fill="F2F2F2"/><w:spacing w:before="0" w:after="0"/><w:ind w:left="283"/></w:pPr><w:r><w:rPr><w:rFonts w:ascii="Consolas" w:hAnsi="Consolas" w:eastAsia="微软雅黑"/><w:sz w:val="19"/></w:rPr><w:t>2026-09-20T04:54:45.350541Z INFO None</w:t></w:r></w:p><w:p w14:paraId="7042874C"><w:pPr><w:shd w:val="clear" w:color="auto" w:fill="F2F2F2"/><w:spacing w:before="0" w:after="0"/><w:ind w:left="283"/></w:pPr><w:r><w:rPr><w:rFonts w:ascii="Consolas" w:hAnsi="Consolas" w:eastAsia="微软雅黑"/><w:sz w:val="19"/></w:rPr><w:t>2026-09-20T04:54:45.350589Z INFO 34) erp_transactions.amount Check that field amount has no missing values: None</w:t></w:r></w:p><w:p w14:paraId="1F7FA87F"><w:pPr><w:shd w:val="clear" w:color="auto" w:fill="F2F2F2"/><w:spacing w:before="0" w:after="0"/><w:ind w:left="283"/></w:pPr><w:r><w:rPr><w:rFonts w:ascii="Consolas" w:hAnsi="Consolas" w:eastAsia="微软雅黑"/><w:sz w:val="19"/></w:rPr><w:t>2026-09-20T04:54:45.350630Z INFO 35) erp_transactions.same_preparer_approver_flag Check that field</w:t></w:r></w:p><w:p w14:paraId="0B1F2CFA"><w:pPr><w:shd w:val="clear" w:color="auto" w:fill="F2F2F2"/><w:spacing w:before="0" w:after="0"/><w:ind w:left="283"/></w:pPr><w:r><w:rPr><w:rFonts w:ascii="Consolas" w:hAnsi="Consolas" w:eastAsia="微软雅黑"/><w:sz w:val="19"/></w:rPr><w:t>2026-09-20T04:54:45.350714Z INFO 'same_preparer_approver_flag' is present: None</w:t></w:r></w:p><w:p w14:paraId="45DE5ECF"><w:pPr><w:shd w:val="clear" w:color="auto" w:fill="F2F2F2"/><w:spacing w:before="0" w:after="0"/><w:ind w:left="283"/></w:pPr><w:r><w:rPr><w:rFonts w:ascii="Consolas" w:hAnsi="Consolas" w:eastAsia="微软雅黑"/><w:sz w:val="19"/></w:rPr><w:t>2026-09-20T04:54:45.350799Z INFO 36) erp_transactions.same_preparer_approver_flag Check that field</w:t></w:r></w:p><w:p w14:paraId="476BE26A"><w:pPr><w:shd w:val="clear" w:color="auto" w:fill="F2F2F2"/><w:spacing w:before="0" w:after="0"/><w:ind w:left="283"/></w:pPr><w:r><w:rPr><w:rFonts w:ascii="Consolas" w:hAnsi="Consolas" w:eastAsia="微软雅黑"/><w:sz w:val="19"/></w:rPr><w:t>2026-09-20T04:54:45.350854Z INFO same_preparer_approver_flag has physical type bigint: None</w:t></w:r></w:p><w:p w14:paraId="1583425C"><w:pPr><w:shd w:val="clear" w:color="auto" w:fill="F2F2F2"/><w:spacing w:before="0" w:after="0"/><w:ind w:left="283"/></w:pPr><w:r><w:rPr><w:rFonts w:ascii="Consolas" w:hAnsi="Consolas" w:eastAsia="微软雅黑"/><w:sz w:val="19"/></w:rPr><w:t>2026-09-20T04:54:45.350916Z INFO 37) erp_transactions.same_preparer_approver_flag Check that field</w:t></w:r></w:p><w:p w14:paraId="1CD9D4E1"><w:pPr><w:shd w:val="clear" w:color="auto" w:fill="F2F2F2"/><w:spacing w:before="0" w:after="0"/><w:ind w:left="283"/></w:pPr><w:r><w:rPr><w:rFonts w:ascii="Consolas" w:hAnsi="Consolas" w:eastAsia="微软雅黑"/><w:sz w:val="19"/></w:rPr><w:t>2026-09-20T04:54:45.350979Z INFO same_preparer_approver_flag has no missing values: None</w:t></w:r></w:p><w:p w14:paraId="6B1D5B84"><w:pPr><w:shd w:val="clear" w:color="auto" w:fill="F2F2F2"/><w:spacing w:before="0" w:after="0"/><w:ind w:left="283"/></w:pPr><w:r><w:rPr><w:rFonts w:ascii="Consolas" w:hAnsi="Consolas" w:eastAsia="微软雅黑"/><w:sz w:val="19"/></w:rPr><w:t>2026-09-20T04:54:45.351063Z INFO 38) erp_transactions.missing_support_flag Check that field</w:t></w:r></w:p><w:p w14:paraId="67840DA4"><w:pPr><w:shd w:val="clear" w:color="auto" w:fill="F2F2F2"/><w:spacing w:before="0" w:after="0"/><w:ind w:left="283"/></w:pPr><w:r><w:rPr><w:rFonts w:ascii="Consolas" w:hAnsi="Consolas" w:eastAsia="微软雅黑"/><w:sz w:val="19"/></w:rPr><w:t>2026-09-20T04:54:45.351154Z INFO 'missing_support_flag' is present: None</w:t></w:r></w:p><w:p w14:paraId="62F2FEBF"><w:pPr><w:shd w:val="clear" w:color="auto" w:fill="F2F2F2"/><w:spacing w:before="0" w:after="0"/><w:ind w:left="283"/></w:pPr><w:r><w:rPr><w:rFonts w:ascii="Consolas" w:hAnsi="Consolas" w:eastAsia="微软雅黑"/><w:sz w:val="19"/></w:rPr><w:t>2026-09-20T04:54:45.351267Z INFO 39) erp_transactions.missing_support_flag Check that field missing_support_flag</w:t></w:r></w:p><w:p w14:paraId="478EDCE5"><w:pPr><w:shd w:val="clear" w:color="auto" w:fill="F2F2F2"/><w:spacing w:before="0" w:after="0"/><w:ind w:left="283"/></w:pPr><w:r><w:rPr><w:rFonts w:ascii="Consolas" w:hAnsi="Consolas" w:eastAsia="微软雅黑"/><w:sz w:val="19"/></w:rPr><w:t>2026-09-20T04:54:45.354560Z INFO has physical type bigint: None</w:t></w:r></w:p><w:p w14:paraId="42037615"><w:pPr><w:shd w:val="clear" w:color="auto" w:fill="F2F2F2"/><w:spacing w:before="0" w:after="0"/><w:ind w:left="283"/></w:pPr><w:r><w:rPr><w:rFonts w:ascii="Consolas" w:hAnsi="Consolas" w:eastAsia="微软雅黑"/><w:sz w:val="19"/></w:rPr><w:t>2026-09-20T04:54:45.354706Z INFO 40) erp_transactions.missing_support_flag Check that field missing_support_flag</w:t></w:r></w:p><w:p w14:paraId="4387F561"><w:pPr><w:shd w:val="clear" w:color="auto" w:fill="F2F2F2"/><w:spacing w:before="0" w:after="0"/><w:ind w:left="283"/></w:pPr><w:r><w:rPr><w:rFonts w:ascii="Consolas" w:hAnsi="Consolas" w:eastAsia="微软雅黑"/><w:sz w:val="19"/></w:rPr><w:t>2026-09-20T04:54:45.354774Z INFO has no missing values: None</w:t></w:r></w:p><w:p w14:paraId="6AFDFD45"><w:pPr><w:shd w:val="clear" w:color="auto" w:fill="F2F2F2"/><w:spacing w:before="0" w:after="0"/><w:ind w:left="283"/></w:pPr><w:r><w:rPr><w:rFonts w:ascii="Consolas" w:hAnsi="Consolas" w:eastAsia="微软雅黑"/><w:sz w:val="19"/></w:rPr><w:t>2026-09-20T04:54:45.354835Z INFO 41) erp_transactions.approval_below_expected_flag Check that field</w:t></w:r></w:p><w:p w14:paraId="08CF36DD"><w:pPr><w:shd w:val="clear" w:color="auto" w:fill="F2F2F2"/><w:spacing w:before="0" w:after="0"/><w:ind w:left="283"/></w:pPr><w:r><w:rPr><w:rFonts w:ascii="Consolas" w:hAnsi="Consolas" w:eastAsia="微软雅黑"/><w:sz w:val="19"/></w:rPr><w:t>2026-09-20T04:54:45.354882Z INFO 'approval_below_expected_flag' is present: None</w:t></w:r></w:p><w:p w14:paraId="6707DAF4"><w:pPr><w:shd w:val="clear" w:color="auto" w:fill="F2F2F2"/><w:spacing w:before="0" w:after="0"/><w:ind w:left="283"/></w:pPr><w:r><w:rPr><w:rFonts w:ascii="Consolas" w:hAnsi="Consolas" w:eastAsia="微软雅黑"/><w:sz w:val="19"/></w:rPr><w:t>2026-09-20T04:54:45.354929Z INFO 42) erp_transactions.approval_below_expected_flag Check that field</w:t></w:r></w:p><w:p w14:paraId="703CEAB5"><w:pPr><w:shd w:val="clear" w:color="auto" w:fill="F2F2F2"/><w:spacing w:before="0" w:after="0"/><w:ind w:left="283"/></w:pPr><w:r><w:rPr><w:rFonts w:ascii="Consolas" w:hAnsi="Consolas" w:eastAsia="微软雅黑"/><w:sz w:val="19"/></w:rPr><w:t>2026-09-20T04:54:45.355708Z INFO approval_below_expected_flag has physical type bigint: None</w:t></w:r></w:p><w:p w14:paraId="065280BD"><w:pPr><w:shd w:val="clear" w:color="auto" w:fill="F2F2F2"/><w:spacing w:before="0" w:after="0"/><w:ind w:left="283"/></w:pPr><w:r><w:rPr><w:rFonts w:ascii="Consolas" w:hAnsi="Consolas" w:eastAsia="微软雅黑"/><w:sz w:val="19"/></w:rPr><w:t>2026-09-20T04:54:45.355870Z INFO 43) erp_transactions.approval_below_expected_flag Check that field</w:t></w:r></w:p><w:p w14:paraId="748315C9"><w:pPr><w:shd w:val="clear" w:color="auto" w:fill="F2F2F2"/><w:spacing w:before="0" w:after="0"/><w:ind w:left="283"/></w:pPr><w:r><w:rPr><w:rFonts w:ascii="Consolas" w:hAnsi="Consolas" w:eastAsia="微软雅黑"/><w:sz w:val="19"/></w:rPr><w:t>2026-09-20T04:54:45.355927Z INFO approval_below_expected_flag has no missing values: None</w:t></w:r></w:p><w:p w14:paraId="47D83DC0"><w:pPr><w:shd w:val="clear" w:color="auto" w:fill="F2F2F2"/><w:spacing w:before="0" w:after="0"/><w:ind w:left="283"/></w:pPr><w:r><w:rPr><w:rFonts w:ascii="Consolas" w:hAnsi="Consolas" w:eastAsia="微软雅黑"/><w:sz w:val="19"/></w:rPr><w:t>2026-09-20T04:54:45.355990Z INFO 44) erp_transactions.near_approval_threshold_flag Check that field</w:t></w:r></w:p><w:p w14:paraId="7E3D03DF"><w:pPr><w:shd w:val="clear" w:color="auto" w:fill="F2F2F2"/><w:spacing w:before="0" w:after="0"/><w:ind w:left="283"/></w:pPr><w:r><w:rPr><w:rFonts w:ascii="Consolas" w:hAnsi="Consolas" w:eastAsia="微软雅黑"/><w:sz w:val="19"/></w:rPr><w:t>2026-09-20T04:54:45.356044Z INFO 'near_approval_threshold_flag' is present: None</w:t></w:r></w:p><w:p w14:paraId="4AEA20DC"><w:pPr><w:shd w:val="clear" w:color="auto" w:fill="F2F2F2"/><w:spacing w:before="0" w:after="0"/><w:ind w:left="283"/></w:pPr><w:r><w:rPr><w:rFonts w:ascii="Consolas" w:hAnsi="Consolas" w:eastAsia="微软雅黑"/><w:sz w:val="19"/></w:rPr><w:t>2026-09-20T04:54:45.356107Z INFO 45) erp_transactions.near_approval_threshold_flag Check that field</w:t></w:r></w:p><w:p w14:paraId="399AA6C9"><w:pPr><w:shd w:val="clear" w:color="auto" w:fill="F2F2F2"/><w:spacing w:before="0" w:after="0"/><w:ind w:left="283"/></w:pPr><w:r><w:rPr><w:rFonts w:ascii="Consolas" w:hAnsi="Consolas" w:eastAsia="微软雅黑"/><w:sz w:val="19"/></w:rPr><w:t>2026-09-20T04:54:45.356514Z INFO near_approval_threshold_flag has physical type bigint: None</w:t></w:r></w:p><w:p w14:paraId="4CD2DD44"><w:pPr><w:shd w:val="clear" w:color="auto" w:fill="F2F2F2"/><w:spacing w:before="0" w:after="0"/><w:ind w:left="283"/></w:pPr><w:r><w:rPr><w:rFonts w:ascii="Consolas" w:hAnsi="Consolas" w:eastAsia="微软雅黑"/><w:sz w:val="19"/></w:rPr><w:t>2026-09-20T04:54:45.356623Z INFO 46) erp_transactions.near_approval_threshold_flag Check that field</w:t></w:r></w:p><w:p w14:paraId="4333DEE3"><w:pPr><w:shd w:val="clear" w:color="auto" w:fill="F2F2F2"/><w:spacing w:before="0" w:after="0"/><w:ind w:left="283"/></w:pPr><w:r><w:rPr><w:rFonts w:ascii="Consolas" w:hAnsi="Consolas" w:eastAsia="微软雅黑"/><w:sz w:val="19"/></w:rPr><w:t>2026-09-20T04:54:45.357928Z INFO near_approval_threshold_flag has no missing values: None</w:t></w:r></w:p><w:p w14:paraId="4C69604B"><w:pPr><w:shd w:val="clear" w:color="auto" w:fill="F2F2F2"/><w:spacing w:before="0" w:after="0"/><w:ind w:left="283"/></w:pPr><w:r><w:rPr><w:rFonts w:ascii="Consolas" w:hAnsi="Consolas" w:eastAsia="微软雅黑"/><w:sz w:val="19"/></w:rPr><w:t>2026-09-20T04:54:45.358036Z INFO 47) erp_transactions.manual_after_hours_flag Check that field</w:t></w:r></w:p><w:p w14:paraId="526DAB2F"><w:pPr><w:shd w:val="clear" w:color="auto" w:fill="F2F2F2"/><w:spacing w:before="0" w:after="0"/><w:ind w:left="283"/></w:pPr><w:r><w:rPr><w:rFonts w:ascii="Consolas" w:hAnsi="Consolas" w:eastAsia="微软雅黑"/><w:sz w:val="19"/></w:rPr><w:t>2026-09-20T04:54:45.358142Z INFO 'manual_after_hours_flag' is present: None</w:t></w:r></w:p><w:p w14:paraId="15313F4C"><w:pPr><w:shd w:val="clear" w:color="auto" w:fill="F2F2F2"/><w:spacing w:before="0" w:after="0"/><w:ind w:left="283"/></w:pPr><w:r><w:rPr><w:rFonts w:ascii="Consolas" w:hAnsi="Consolas" w:eastAsia="微软雅黑"/><w:sz w:val="19"/></w:rPr><w:t>2026-09-20T04:54:45.358187Z INFO 48) erp_transactions.manual_after_hours_flag Check that field</w:t></w:r></w:p><w:p w14:paraId="00718CAA"><w:pPr><w:shd w:val="clear" w:color="auto" w:fill="F2F2F2"/><w:spacing w:before="0" w:after="0"/><w:ind w:left="283"/></w:pPr><w:r><w:rPr><w:rFonts w:ascii="Consolas" w:hAnsi="Consolas" w:eastAsia="微软雅黑"/><w:sz w:val="19"/></w:rPr><w:t>2026-09-20T04:54:45.358229Z INFO manual_after_hours_flag has physical type bigint: None</w:t></w:r></w:p><w:p w14:paraId="3B9078AC"><w:pPr><w:shd w:val="clear" w:color="auto" w:fill="F2F2F2"/><w:spacing w:before="0" w:after="0"/><w:ind w:left="283"/></w:pPr><w:r><w:rPr><w:rFonts w:ascii="Consolas" w:hAnsi="Consolas" w:eastAsia="微软雅黑"/><w:sz w:val="19"/></w:rPr><w:t>2026-09-20T04:54:45.358284Z INFO 49) erp_transactions.manual_after_hours_flag Check that field</w:t></w:r></w:p><w:p w14:paraId="21A9B2F8"><w:pPr><w:shd w:val="clear" w:color="auto" w:fill="F2F2F2"/><w:spacing w:before="0" w:after="0"/><w:ind w:left="283"/></w:pPr><w:r><w:rPr><w:rFonts w:ascii="Consolas" w:hAnsi="Consolas" w:eastAsia="微软雅黑"/><w:sz w:val="19"/></w:rPr><w:t>2026-09-20T04:54:45.358333Z INFO manual_after_hours_flag has no missing values: None</w:t></w:r></w:p><w:p w14:paraId="51B3B280"><w:pPr><w:shd w:val="clear" w:color="auto" w:fill="F2F2F2"/><w:spacing w:before="0" w:after="0"/><w:ind w:left="283"/></w:pPr><w:r><w:rPr><w:rFonts w:ascii="Consolas" w:hAnsi="Consolas" w:eastAsia="微软雅黑"/><w:sz w:val="19"/></w:rPr><w:t>2026-09-20T04:54:45.358389Z INFO 50) erp_transactions.posting_hour Check that field 'posting_hour' is present:</w:t></w:r></w:p><w:p w14:paraId="218969FC"><w:pPr><w:shd w:val="clear" w:color="auto" w:fill="F2F2F2"/><w:spacing w:before="0" w:after="0"/><w:ind w:left="283"/></w:pPr><w:r><w:rPr><w:rFonts w:ascii="Consolas" w:hAnsi="Consolas" w:eastAsia="微软雅黑"/><w:sz w:val="19"/></w:rPr><w:t>2026-09-20T04:54:45.358478Z INFO None</w:t></w:r></w:p><w:p w14:paraId="21A94904"><w:pPr><w:shd w:val="clear" w:color="auto" w:fill="F2F2F2"/><w:spacing w:before="0" w:after="0"/><w:ind w:left="283"/></w:pPr><w:r><w:rPr><w:rFonts w:ascii="Consolas" w:hAnsi="Consolas" w:eastAsia="微软雅黑"/><w:sz w:val="19"/></w:rPr><w:t>2026-09-20T04:54:45.358523Z INFO 51) erp_transactions.posting_hour Check that field posting_hour has physical</w:t></w:r></w:p><w:p w14:paraId="505CCA50"><w:pPr><w:shd w:val="clear" w:color="auto" w:fill="F2F2F2"/><w:spacing w:before="0" w:after="0"/><w:ind w:left="283"/></w:pPr><w:r><w:rPr><w:rFonts w:ascii="Consolas" w:hAnsi="Consolas" w:eastAsia="微软雅黑"/><w:sz w:val="19"/></w:rPr><w:t>2026-09-20T04:54:45.358564Z INFO type integer: None</w:t></w:r></w:p><w:p w14:paraId="14D38FEC"><w:pPr><w:shd w:val="clear" w:color="auto" w:fill="F2F2F2"/><w:spacing w:before="0" w:after="0"/><w:ind w:left="283"/></w:pPr><w:r><w:rPr><w:rFonts w:ascii="Consolas" w:hAnsi="Consolas" w:eastAsia="微软雅黑"/><w:sz w:val="19"/></w:rPr><w:t>2026-09-20T04:54:45.358605Z INFO 52) erp_transactions.posting_hour Check that field posting_hour has no missing</w:t></w:r></w:p><w:p w14:paraId="7A6F4B5A"><w:pPr><w:shd w:val="clear" w:color="auto" w:fill="F2F2F2"/><w:spacing w:before="0" w:after="0"/><w:ind w:left="283"/></w:pPr><w:r><w:rPr><w:rFonts w:ascii="Consolas" w:hAnsi="Consolas" w:eastAsia="微软雅黑"/><w:sz w:val="19"/></w:rPr><w:t>2026-09-20T04:54:45.358660Z INFO values: None</w:t></w:r></w:p><w:p w14:paraId="0F5F8EA6"><w:pPr><w:shd w:val="clear" w:color="auto" w:fill="F2F2F2"/><w:spacing w:before="0" w:after="0"/><w:ind w:left="283"/></w:pPr><w:r><w:rPr><w:rFonts w:ascii="Consolas" w:hAnsi="Consolas" w:eastAsia="微软雅黑"/><w:sz w:val="19"/></w:rPr><w:t>2026-09-20T04:54:45.358707Z INFO 53) erp_transactions.posting_dayofweek Check that field 'posting_dayofweek' is</w:t></w:r></w:p><w:p w14:paraId="1A9CBBB6"><w:pPr><w:shd w:val="clear" w:color="auto" w:fill="F2F2F2"/><w:spacing w:before="0" w:after="0"/><w:ind w:left="283"/></w:pPr><w:r><w:rPr><w:rFonts w:ascii="Consolas" w:hAnsi="Consolas" w:eastAsia="微软雅黑"/><w:sz w:val="19"/></w:rPr><w:t>2026-09-20T04:54:45.358749Z INFO present: None</w:t></w:r></w:p><w:p w14:paraId="448307B0"><w:pPr><w:shd w:val="clear" w:color="auto" w:fill="F2F2F2"/><w:spacing w:before="0" w:after="0"/><w:ind w:left="283"/></w:pPr><w:r><w:rPr><w:rFonts w:ascii="Consolas" w:hAnsi="Consolas" w:eastAsia="微软雅黑"/><w:sz w:val="19"/></w:rPr><w:t>2026-09-20T04:54:45.358804Z INFO 54) erp_transactions.posting_dayofweek Check that field posting_dayofweek has</w:t></w:r></w:p><w:p w14:paraId="114EF5EC"><w:pPr><w:shd w:val="clear" w:color="auto" w:fill="F2F2F2"/><w:spacing w:before="0" w:after="0"/><w:ind w:left="283"/></w:pPr><w:r><w:rPr><w:rFonts w:ascii="Consolas" w:hAnsi="Consolas" w:eastAsia="微软雅黑"/><w:sz w:val="19"/></w:rPr><w:t>2026-09-20T04:54:45.358851Z INFO physical type integer: None</w:t></w:r></w:p><w:p w14:paraId="7CEF0D4A"><w:pPr><w:shd w:val="clear" w:color="auto" w:fill="F2F2F2"/><w:spacing w:before="0" w:after="0"/><w:ind w:left="283"/></w:pPr><w:r><w:rPr><w:rFonts w:ascii="Consolas" w:hAnsi="Consolas" w:eastAsia="微软雅黑"/><w:sz w:val="19"/></w:rPr><w:t>2026-09-20T04:54:45.358899Z INFO 55) erp_transactions.posting_dayofweek Check that field posting_dayofweek has no</w:t></w:r></w:p><w:p w14:paraId="37823187"><w:pPr><w:shd w:val="clear" w:color="auto" w:fill="F2F2F2"/><w:spacing w:before="0" w:after="0"/><w:ind w:left="283"/></w:pPr><w:r><w:rPr><w:rFonts w:ascii="Consolas" w:hAnsi="Consolas" w:eastAsia="微软雅黑"/><w:sz w:val="19"/></w:rPr><w:t>2026-09-20T04:54:45.358988Z INFO missing values: None</w:t></w:r></w:p><w:p w14:paraId="54D45295"><w:pPr><w:shd w:val="clear" w:color="auto" w:fill="F2F2F2"/><w:spacing w:before="0" w:after="0"/><w:ind w:left="283"/></w:pPr><w:r><w:rPr><w:rFonts w:ascii="Consolas" w:hAnsi="Consolas" w:eastAsia="微软雅黑"/><w:sz w:val="19"/></w:rPr><w:t>2026-09-20T04:54:45.363469Z INFO 56) Data Contract Tests: failed to resolve host 'wrong-postgres': [Errno -5] No</w:t></w:r></w:p><w:p w14:paraId="26DF8228"><w:pPr><w:shd w:val="clear" w:color="auto" w:fill="F2F2F2"/><w:spacing w:before="0" w:after="0"/><w:ind w:left="283"/></w:pPr><w:r><w:rPr><w:rFonts w:ascii="Consolas" w:hAnsi="Consolas" w:eastAsia="微软雅黑"/><w:sz w:val="19"/></w:rPr><w:t>2026-09-20T04:54:45.363797Z INFO address associated with hostname</w:t></w:r></w:p><w:p w14:paraId="60B5CBD0"><w:pPr><w:shd w:val="clear" w:color="auto" w:fill="F2F2F2"/><w:spacing w:before="0" w:after="0"/><w:ind w:left="283"/></w:pPr><w:r><w:rPr><w:rFonts w:ascii="Consolas" w:hAnsi="Consolas" w:eastAsia="微软雅黑"/><w:sz w:val="19"/></w:rPr><w:t>2026-09-20T04:54:46.936619Z TRACE Container deleted: 9afb648a0928fe4fc6379345196d37ee5bf4eceb009d74173dbbdb6c6dc17328</w:t></w:r></w:p><w:p w14:paraId="146719DA"><w:pPr><w:shd w:val="clear" w:color="auto" w:fill="F2F2F2"/><w:spacing w:before="0" w:after="0"/><w:ind w:left="283"/></w:pPr><w:r><w:rPr><w:rFonts w:ascii="Consolas" w:hAnsi="Consolas" w:eastAsia="微软雅黑"/><w:sz w:val="19"/></w:rPr><w:t>2026-09-20T04:54:46.953219Z TRACE Volume deleted: 2369d9a3db0886f72f4ed27dc8eb5e51649f97f66e1bae171a599b742fd9eb7e</w:t></w:r></w:p><w:p w14:paraId="4BF64842"><w:pPr><w:shd w:val="clear" w:color="auto" w:fill="F2F2F2"/><w:spacing w:before="0" w:after="0"/><w:ind w:left="283"/></w:pPr><w:r><w:rPr><w:rFonts w:ascii="Consolas" w:hAnsi="Consolas" w:eastAsia="微软雅黑"/><w:sz w:val="19"/></w:rPr><w:t>2026-09-20T04:54:46.960402Z TRACE Captured 0 output file(s).</w:t></w:r></w:p><w:p w14:paraId="7D781D73"><w:pPr><w:shd w:val="clear" w:color="auto" w:fill="F2F2F2"/><w:spacing w:before="0" w:after="0"/><w:ind w:left="283"/></w:pPr><w:r><w:rPr><w:rFonts w:ascii="Consolas" w:hAnsi="Consolas" w:eastAsia="微软雅黑"/><w:sz w:val="19"/></w:rPr><w:t>2026-09-20T04:54:46.965146Z ERROR io.kestra.core.models.tasks.runners.TaskException: Command failed with exit code 1</w:t></w:r></w:p><w:p w14:paraId="1314050F"><w:pPr><w:shd w:val="clear" w:color="auto" w:fill="F2F2F2"/><w:spacing w:before="0" w:after="0"/><w:ind w:left="283"/></w:pPr><w:r><w:rPr><w:rFonts w:ascii="Consolas" w:hAnsi="Consolas" w:eastAsia="微软雅黑"/><w:sz w:val="19"/></w:rPr><w:t>2026-09-20T04:54:46.965146Z ERROR Command failed with exit code 1</w:t></w:r></w:p><w:p w14:paraId="28A1CEE8"><w:pPr><w:shd w:val="clear" w:color="auto" w:fill="F2F2F2"/><w:spacing w:before="0" w:after="0"/><w:ind w:left="283"/></w:pPr><w:r><w:rPr><w:rFonts w:ascii="Consolas" w:hAnsi="Consolas" w:eastAsia="微软雅黑"/><w:sz w:val="19"/></w:rPr><w:t>2026-09-20T04:54:46.965146Z DEBUG io.kestra.core.models.tasks.RunnableTaskException: io.kestra.core.models.tasks.runners.TaskException: Command failed with exit code 1</w:t></w:r></w:p><w:p w14:paraId="39BB0CCB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io.kestra.plugin.scripts.exec.scripts.runners.CommandsWrapper.run(CommandsWrapper.java:297)</w:t></w:r></w:p><w:p w14:paraId="48783A04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io.kestra.plugin.scripts.shell.Commands.run(Commands.java:333)</w:t></w:r></w:p><w:p w14:paraId="3D1CCF12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io.kestra.plugin.scripts.shell.Commands.run(Commands.java:22)</w:t></w:r></w:p><w:p w14:paraId="3CA28A7B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io.kestra.worker.processors.internals.WorkerTaskCallable.lambda$doCall$0(WorkerTaskCallable.java:63)</w:t></w:r></w:p><w:p w14:paraId="125B03B0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io.kestra.worker.processors.internals.AbstractWorkerCallable.callWithTimeout(AbstractWorkerCallable.java:161)</w:t></w:r></w:p><w:p w14:paraId="07CDEBAB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io.kestra.worker.processors.internals.WorkerTaskCallable.doCall(WorkerTaskCallable.java:61)</w:t></w:r></w:p><w:p w14:paraId="5D735E6E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io.kestra.worker.processors.internals.AbstractWorkerCallable.call(AbstractWorkerCallable.java:77)</w:t></w:r></w:p><w:p w14:paraId="7EC325A4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io.kestra.worker.WorkerSecurityService.callInSecurityContext(WorkerSecurityService.java:12)</w:t></w:r></w:p><w:p w14:paraId="26C0F33F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io.kestra.worker.processors.AbstractWorkerJobProcessor.lambda$callJob$0(AbstractWorkerJobProcessor.java:91)</w:t></w:r></w:p><w:p w14:paraId="5C690F49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io.kestra.core.trace.NoopTracer.inCurrentContext(NoopTracer.java:16)</w:t></w:r></w:p><w:p w14:paraId="61974D9C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io.kestra.worker.processors.AbstractWorkerJobProcessor.callJob(AbstractWorkerJobProcessor.java:85)</w:t></w:r></w:p><w:p w14:paraId="2D275544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io.kestra.worker.processors.WorkerTaskProcessor.runAttempt(WorkerTaskProcessor.java:442)</w:t></w:r></w:p><w:p w14:paraId="3A2A1123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io.kestra.worker.processors.WorkerTaskProcessor.runTask(WorkerTaskProcessor.java:260)</w:t></w:r></w:p><w:p w14:paraId="7E693918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io.kestra.worker.processors.WorkerTaskProcessor.runTask(WorkerTaskProcessor.java:181)</w:t></w:r></w:p><w:p w14:paraId="073F3E18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io.kestra.worker.processors.WorkerTaskProcessor.doProcess(WorkerTaskProcessor.java:103)</w:t></w:r></w:p><w:p w14:paraId="4D35BFCD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io.kestra.worker.processors.WorkerTaskProcessor.doProcess(WorkerTaskProcessor.java:57)</w:t></w:r></w:p><w:p w14:paraId="5ABED533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io.kestra.worker.processors.AbstractWorkerJobProcessor.process(AbstractWorkerJobProcessor.java:63)</w:t></w:r></w:p><w:p w14:paraId="3CC1BCE1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io.kestra.worker.WorkerJobExecutor$WorkerJobConsumer.lambda$doOnLoop$0(WorkerJobExecutor.java:316)</w:t></w:r></w:p><w:p w14:paraId="2C711C17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io.micrometer.core.instrument.internal.TimedRunnable.run(TimedRunnable.java:49)</w:t></w:r></w:p><w:p w14:paraId="31835AB0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java.base/java.util.concurrent.Executors$RunnableAdapter.call(Unknown Source)</w:t></w:r></w:p><w:p w14:paraId="3BE00E21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java.base/java.util.concurrent.FutureTask.run(Unknown Source)</w:t></w:r></w:p><w:p w14:paraId="2628065F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java.base/java.util.concurrent.ThreadPoolExecutor.runWorker(Unknown Source)</w:t></w:r></w:p><w:p w14:paraId="6EC40B60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java.base/java.util.concurrent.ThreadPoolExecutor$Worker.run(Unknown Source)</w:t></w:r></w:p><w:p w14:paraId="733332E0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java.base/java.lang.Thread.run(Unknown Source)</w:t></w:r></w:p><w:p w14:paraId="05BF7649"><w:pPr><w:shd w:val="clear" w:color="auto" w:fill="F2F2F2"/><w:spacing w:before="0" w:after="0"/><w:ind w:left="283"/></w:pPr><w:r><w:rPr><w:rFonts w:ascii="Consolas" w:hAnsi="Consolas" w:eastAsia="微软雅黑"/><w:sz w:val="19"/></w:rPr><w:t>Caused by: io.kestra.core.models.tasks.runners.TaskException: Command failed with exit code 1</w:t></w:r></w:p><w:p w14:paraId="01E21CDB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io.kestra.plugin.scripts.runner.docker.Docker.run(Docker.java:629)</w:t></w:r></w:p><w:p w14:paraId="53943AAD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at io.kestra.plugin.scripts.exec.scripts.runners.CommandsWrapper.run(CommandsWrapper.java:276)</w:t></w:r></w:p><w:p w14:paraId="61408E91"><w:pPr><w:shd w:val="clear" w:color="auto" w:fill="F2F2F2"/><w:spacing w:before="0" w:after="0"/><w:ind w:left="283"/></w:pPr><w:r><w:rPr><w:rFonts w:ascii="Consolas" w:hAnsi="Consolas" w:eastAsia="微软雅黑"/><w:sz w:val="19"/></w:rPr><w:tab/></w:r><w:r><w:rPr><w:rFonts w:ascii="Consolas" w:hAnsi="Consolas" w:eastAsia="微软雅黑"/><w:sz w:val="19"/></w:rPr><w:t>... 23 more</w:t></w:r></w:p><w:p w14:paraId="1FAC38B3"><w:pPr><w:shd w:val="clear" w:color="auto" w:fill="F2F2F2"/><w:spacing w:before="0" w:after="0"/><w:ind w:left="283"/></w:pPr><w:r><w:rPr><w:rFonts w:ascii="Consolas" w:hAnsi="Consolas" w:eastAsia="微软雅黑"/><w:sz w:val="19"/></w:rPr><w:t xml:space="preserve"> </w:t></w:r></w:p><w:p w14:paraId="03F035C4"><w:pPr><w:shd w:val="clear" w:color="auto" w:fill="F2F2F2"/><w:spacing w:before="0" w:after="0"/><w:ind w:left="283"/></w:pPr><w:r><w:rPr><w:rFonts w:ascii="Consolas" w:hAnsi="Consolas" w:eastAsia="微软雅黑"/><w:sz w:val="19"/></w:rPr><w:t>2026-09-20T04:54:48.130309Z DEBUG Request '******' from 'oapi.dingtalk.com/106.11.40.32:443' with the response code '200'</w:t></w:r></w:p><w:p w14:paraId="315C6498"><w:pPr><w:spacing w:after="120"/></w:pPr></w:p><w:p w14:paraId="0B38EC6F"><w:r><w:rPr><w:rFonts w:ascii="微软雅黑" w:hAnsi="微软雅黑" w:eastAsia="微软雅黑"/><w:sz w:val="22"/></w:rPr><w:t xml:space="preserve">这整段日志是&quot;一次完整的失败样本&quot;，值得拆开讲清楚每一层在说什么。最上面 </w:t></w:r><w:r><w:rPr><w:rFonts w:ascii="Consolas" w:hAnsi="Consolas" w:eastAsia="微软雅黑"/><w:color w:val="333333"/><w:sz w:val="22"/></w:rPr><w:t>Loaded 2 namespace files</w:t></w:r><w:r><w:rPr><w:rFonts w:ascii="微软雅黑" w:hAnsi="微软雅黑" w:eastAsia="微软雅黑"/><w:sz w:val="22"/></w:rPr><w:t xml:space="preserve"> 是 Kestra 在 Flow 执行前加载命名空间文件；</w:t></w:r><w:r><w:rPr><w:rFonts w:ascii="Consolas" w:hAnsi="Consolas" w:eastAsia="微软雅黑"/><w:color w:val="333333"/><w:sz w:val="22"/></w:rPr><w:t>Container created</w:t></w:r><w:r><w:rPr><w:rFonts w:ascii="微软雅黑" w:hAnsi="微软雅黑" w:eastAsia="微软雅黑"/><w:sz w:val="22"/></w:rPr><w:t xml:space="preserve"> 和 </w:t></w:r><w:r><w:rPr><w:rFonts w:ascii="Consolas" w:hAnsi="Consolas" w:eastAsia="微软雅黑"/><w:color w:val="333333"/><w:sz w:val="22"/></w:rPr><w:t>Volume created</w:t></w:r><w:r><w:rPr><w:rFonts w:ascii="微软雅黑" w:hAnsi="微软雅黑" w:eastAsia="微软雅黑"/><w:sz w:val="22"/></w:rPr><w:t xml:space="preserve"> 是 Kestra 为这次执行临时拉起的一个任务容器（每次执行都是&quot;用完即删&quot;的新容器，这就是为什么每次都要重新 pip install）；</w:t></w:r><w:r><w:rPr><w:rFonts w:ascii="Consolas" w:hAnsi="Consolas" w:eastAsia="微软雅黑"/><w:color w:val="333333"/><w:sz w:val="22"/></w:rPr><w:t>=== 1. 安装 PostgreSQL 依赖 ===</w:t></w:r><w:r><w:rPr><w:rFonts w:ascii="微软雅黑" w:hAnsi="微软雅黑" w:eastAsia="微软雅黑"/><w:sz w:val="22"/></w:rPr><w:t xml:space="preserve"> 到 </w:t></w:r><w:r><w:rPr><w:rFonts w:ascii="Consolas" w:hAnsi="Consolas" w:eastAsia="微软雅黑"/><w:color w:val="333333"/><w:sz w:val="22"/></w:rPr><w:t>cat /tmp/datacontract_report.json</w:t></w:r><w:r><w:rPr><w:rFonts w:ascii="微软雅黑" w:hAnsi="微软雅黑" w:eastAsia="微软雅黑"/><w:sz w:val="22"/></w:rPr><w:t xml:space="preserve"> 是 Flow 的 commands 在容器里逐条执行的痕迹；表格里 55 项检查全部显示 None，是因为连接数据库这步就失败了，所有检查无从谈起；最关键的是表格最后一行 </w:t></w:r><w:r><w:rPr><w:rFonts w:ascii="Consolas" w:hAnsi="Consolas" w:eastAsia="微软雅黑"/><w:color w:val="333333"/><w:sz w:val="22"/></w:rPr><w:t>failed to resolve host 'wrong-postgres': [Errno -5] No address associated with hostname</w:t></w:r><w:r><w:rPr><w:rFonts w:ascii="微软雅黑" w:hAnsi="微软雅黑" w:eastAsia="微软雅黑"/><w:sz w:val="22"/></w:rPr><w:t>——这就是我们故意制造的失败：</w:t></w:r><w:r><w:rPr><w:rFonts w:ascii="Consolas" w:hAnsi="Consolas" w:eastAsia="微软雅黑"/><w:color w:val="333333"/><w:sz w:val="22"/></w:rPr><w:t>wrong-postgres</w:t></w:r><w:r><w:rPr><w:rFonts w:ascii="微软雅黑" w:hAnsi="微软雅黑" w:eastAsia="微软雅黑"/><w:sz w:val="22"/></w:rPr><w:t xml:space="preserve"> 在 Docker 网络里根本不存在，DNS 解析不到；最后那一大片 Java 堆栈（</w:t></w:r><w:r><w:rPr><w:rFonts w:ascii="Consolas" w:hAnsi="Consolas" w:eastAsia="微软雅黑"/><w:color w:val="333333"/><w:sz w:val="22"/></w:rPr><w:t>at io.kestra.plugin.scripts...</w:t></w:r><w:r><w:rPr><w:rFonts w:ascii="微软雅黑" w:hAnsi="微软雅黑" w:eastAsia="微软雅黑"/><w:sz w:val="22"/></w:rPr><w:t xml:space="preserve"> 一直到 </w:t></w:r><w:r><w:rPr><w:rFonts w:ascii="Consolas" w:hAnsi="Consolas" w:eastAsia="微软雅黑"/><w:color w:val="333333"/><w:sz w:val="22"/></w:rPr><w:t>Caused by</w:t></w:r><w:r><w:rPr><w:rFonts w:ascii="微软雅黑" w:hAnsi="微软雅黑" w:eastAsia="微软雅黑"/><w:sz w:val="22"/></w:rPr><w:t>）是 Kestra 内部把&quot;任务失败&quot;包装成异常的调用链，不需要逐行读懂，只需知道它标志着这次执行彻底失败。</w:t></w:r></w:p><w:p w14:paraId="7B08F196"><w:pPr><w:spacing w:after="120"/></w:pPr></w:p><w:p w14:paraId="075BC0DD"><w:r><w:rPr><w:rFonts w:ascii="微软雅黑" w:hAnsi="微软雅黑" w:eastAsia="微软雅黑"/><w:sz w:val="22"/></w:rPr><w:t>但看最后一行：</w:t></w:r></w:p><w:p w14:paraId="102112E7"><w:pPr><w:spacing w:after="120"/></w:pPr></w:p><w:p w14:paraId="72CC5D3A"><w:pPr><w:shd w:val="clear" w:color="auto" w:fill="F2F2F2"/><w:spacing w:before="0" w:after="0"/><w:ind w:left="283"/></w:pPr><w:r><w:rPr><w:rFonts w:ascii="Consolas" w:hAnsi="Consolas" w:eastAsia="微软雅黑"/><w:sz w:val="19"/></w:rPr><w:t>2026-09-20T04:54:48.130309Z DEBUG Request '******' from 'oapi.dingtalk.com/106.11.40.32:443' with the response code '200'</w:t></w:r></w:p><w:p w14:paraId="413DB27B"><w:pPr><w:spacing w:after="120"/></w:pPr></w:p><w:p w14:paraId="5F0FA43D"><w:r><w:rPr><w:rFonts w:ascii="Consolas" w:hAnsi="Consolas" w:eastAsia="微软雅黑"/><w:color w:val="333333"/><w:sz w:val="22"/></w:rPr><w:t>Request '******'</w:t></w:r><w:r><w:rPr><w:rFonts w:ascii="微软雅黑" w:hAnsi="微软雅黑" w:eastAsia="微软雅黑"/><w:sz w:val="22"/></w:rPr><w:t xml:space="preserve"> 里的星号是 Kestra 对 URI 中敏感部分的打码；</w:t></w:r><w:r><w:rPr><w:rFonts w:ascii="Consolas" w:hAnsi="Consolas" w:eastAsia="微软雅黑"/><w:color w:val="333333"/><w:sz w:val="22"/></w:rPr><w:t>from 'oapi.dingtalk.com/106.11.40.32:443'</w:t></w:r><w:r><w:rPr><w:rFonts w:ascii="微软雅黑" w:hAnsi="微软雅黑" w:eastAsia="微软雅黑"/><w:sz w:val="22"/></w:rPr><w:t xml:space="preserve"> 说明请求真的发到了钉钉服务器（oapi.dingtalk.com 是钉钉开放平台的官方域名）；</w:t></w:r><w:r><w:rPr><w:rFonts w:ascii="Consolas" w:hAnsi="Consolas" w:eastAsia="微软雅黑"/><w:color w:val="333333"/><w:sz w:val="22"/></w:rPr><w:t>response code '200'</w:t></w:r><w:r><w:rPr><w:rFonts w:ascii="微软雅黑" w:hAnsi="微软雅黑" w:eastAsia="微软雅黑"/><w:sz w:val="22"/></w:rPr><w:t xml:space="preserve"> 是 HTTP 协议的成功码——钉钉服务器签收成功，消息已投递。紧接着，钉钉群里收到了告警（原封不动）：</w:t></w:r></w:p><w:p w14:paraId="3A79EB94"><w:pPr><w:spacing w:after="120"/></w:pPr></w:p><w:p w14:paraId="3D16659D"><w:pPr><w:shd w:val="clear" w:color="auto" w:fill="F2F2F2"/><w:spacing w:before="0" w:after="0"/><w:ind w:left="283"/></w:pPr><w:r><w:rPr><w:rFonts w:ascii="Consolas" w:hAnsi="Consolas" w:eastAsia="微软雅黑"/><w:sz w:val="19"/></w:rPr><w:t>❌ ERP数据契约检查失败！</w:t></w:r></w:p><w:p w14:paraId="75F6E3D2"><w:pPr><w:shd w:val="clear" w:color="auto" w:fill="F2F2F2"/><w:spacing w:before="0" w:after="0"/><w:ind w:left="283"/></w:pPr><w:r><w:rPr><w:rFonts w:ascii="Consolas" w:hAnsi="Consolas" w:eastAsia="微软雅黑"/><w:sz w:val="19"/></w:rPr><w:t>Flow: erp-financial-data-quality-gate</w:t></w:r></w:p><w:p w14:paraId="73E1DE04"><w:pPr><w:shd w:val="clear" w:color="auto" w:fill="F2F2F2"/><w:spacing w:before="0" w:after="0"/><w:ind w:left="283"/></w:pPr><w:r><w:rPr><w:rFonts w:ascii="Consolas" w:hAnsi="Consolas" w:eastAsia="微软雅黑"/><w:sz w:val="19"/></w:rPr><w:t>Execution ID: 4ADZ2sDZZXfqcdHGydZeZEm</w:t></w:r></w:p><w:p w14:paraId="42AF9DFA"><w:pPr><w:shd w:val="clear" w:color="auto" w:fill="F2F2F2"/><w:spacing w:before="0" w:after="0"/><w:ind w:left="283"/></w:pPr><w:r><w:rPr><w:rFonts w:ascii="Consolas" w:hAnsi="Consolas" w:eastAsia="微软雅黑"/><w:sz w:val="19"/></w:rPr><w:t>时间: 2026-09-20T04:53:05.134304Z</w:t></w:r></w:p><w:p w14:paraId="456FB2D3"><w:pPr><w:shd w:val="clear" w:color="auto" w:fill="F2F2F2"/><w:spacing w:before="0" w:after="0"/><w:ind w:left="283"/></w:pPr><w:r><w:rPr><w:rFonts w:ascii="Consolas" w:hAnsi="Consolas" w:eastAsia="微软雅黑"/><w:sz w:val="19"/></w:rPr><w:t>请查看Kestra日志排查。</w:t></w:r></w:p><w:p w14:paraId="6C47E3B9"><w:pPr><w:spacing w:after="120"/></w:pPr></w:p><w:p w14:paraId="4F3584E8"><w:r><w:rPr><w:rFonts w:ascii="微软雅黑" w:hAnsi="微软雅黑" w:eastAsia="微软雅黑"/><w:sz w:val="22"/></w:rPr><w:t>到这里，端到端闭环完整验证：制造失败 → Kestra 检测到失败 → errors 块触发 HTTP Request → 解码 Webhook → POST 到钉钉 → 钉钉 200 → 群里收到消息。</w:t></w:r></w:p><w:p w14:paraId="5E64AEE0"><w:pPr><w:spacing w:after="120"/></w:pPr></w:p><w:p w14:paraId="0D50F1FC"><w:r><w:rPr><w:rFonts w:ascii="微软雅黑" w:hAnsi="微软雅黑" w:eastAsia="微软雅黑"/><w:b/><w:sz w:val="22"/></w:rPr><w:t>闭环小结（0.4.6）</w:t></w:r><w:r><w:rPr><w:rFonts w:ascii="微软雅黑" w:hAnsi="微软雅黑" w:eastAsia="微软雅黑"/><w:sz w:val="22"/></w:rPr><w:t>：因为配置完成必须实测 → 所以故意把 host 改成 wrong-postgres 制造必然失败 → 完整失败日志证明 55 项检查因连不上库全 None、Java 堆栈宣告任务失败 → 但 errors 块成功触发，日志出现 response code '200' → 钉钉群收到带 Execution ID 的告警 → 结果：告警链路端到端跑通，失败自动上门。</w:t></w:r></w:p><w:p w14:paraId="1D31ECAE"><w:pPr><w:spacing w:after="120"/></w:pPr></w:p><w:p w14:paraId="50B36B0B"><w:pPr><w:pStyle w:val="5"/></w:pPr><w:r><w:rPr><w:rFonts w:ascii="微软雅黑" w:hAnsi="微软雅黑" w:eastAsia="微软雅黑"/><w:b/><w:color w:val="404040"/><w:sz w:val="26"/></w:rPr><w:t>0.4.7 host 改回 postgres，确认全绿不响</w:t></w:r></w:p><w:p w14:paraId="229BD7B1"><w:pPr><w:spacing w:after="120"/></w:pPr></w:p><w:p w14:paraId="16B7B97F"><w:r><w:rPr><w:rFonts w:ascii="微软雅黑" w:hAnsi="微软雅黑" w:eastAsia="微软雅黑"/><w:sz w:val="22"/></w:rPr><w:t xml:space="preserve">测试完成后，有一件事必须立刻做：把 </w:t></w:r><w:r><w:rPr><w:rFonts w:ascii="Consolas" w:hAnsi="Consolas" w:eastAsia="微软雅黑"/><w:color w:val="333333"/><w:sz w:val="22"/></w:rPr><w:t>host: wrong-postgres</w:t></w:r><w:r><w:rPr><w:rFonts w:ascii="微软雅黑" w:hAnsi="微软雅黑" w:eastAsia="微软雅黑"/><w:sz w:val="22"/></w:rPr><w:t xml:space="preserve"> 改回 </w:t></w:r><w:r><w:rPr><w:rFonts w:ascii="Consolas" w:hAnsi="Consolas" w:eastAsia="微软雅黑"/><w:color w:val="333333"/><w:sz w:val="22"/></w:rPr><w:t>host: postgres</w:t></w:r><w:r><w:rPr><w:rFonts w:ascii="微软雅黑" w:hAnsi="微软雅黑" w:eastAsia="微软雅黑"/><w:sz w:val="22"/></w:rPr><w:t xml:space="preserve">，保存。为什么要立刻改？因为 Flow 上挂着 </w:t></w:r><w:r><w:rPr><w:rFonts w:ascii="Consolas" w:hAnsi="Consolas" w:eastAsia="微软雅黑"/><w:color w:val="333333"/><w:sz w:val="22"/></w:rPr><w:t>cron: &quot;0 6 * * *&quot;</w:t></w:r><w:r><w:rPr><w:rFonts w:ascii="微软雅黑" w:hAnsi="微软雅黑" w:eastAsia="微软雅黑"/><w:sz w:val="22"/></w:rPr><w:t xml:space="preserve"> 的定时任务，如果不改回去，明天凌晨 6 点定时任务一跑就失败，然后每天给你推一条告警——你会收到一堆&quot;狼来了&quot;式的假警报，真正的告警反而被淹没。改回 postgres 后，再点一次 Execute，日志显示 </w:t></w:r><w:r><w:rPr><w:rFonts w:ascii="Consolas" w:hAnsi="Consolas" w:eastAsia="微软雅黑"/><w:color w:val="333333"/><w:sz w:val="22"/></w:rPr><w:t>🟢 data contract is valid. Run 55 checks.</w:t></w:r><w:r><w:rPr><w:rFonts w:ascii="微软雅黑" w:hAnsi="微软雅黑" w:eastAsia="微软雅黑"/><w:sz w:val="22"/></w:rPr><w:t xml:space="preserve"> 全绿，钉钉不响。这就是&quot;全绿不响&quot;的正确状态。</w:t></w:r></w:p><w:p w14:paraId="1AA5FD94"><w:pPr><w:spacing w:after="120"/></w:pPr></w:p><w:p w14:paraId="2190EA13"><w:r><w:rPr><w:rFonts w:ascii="微软雅黑" w:hAnsi="微软雅黑" w:eastAsia="微软雅黑"/><w:sz w:val="22"/></w:rPr><w:t>到这里，0.4 的七步全部走完，但整个 Webhook 的故事还没有结束——因为它还差最后一个版本：泄露与重建。</w:t></w:r></w:p><w:p w14:paraId="20AB535C"><w:pPr><w:spacing w:after="120"/></w:pPr></w:p><w:p w14:paraId="1EF5EDC4"><w:pPr><w:pStyle w:val="5"/></w:pPr><w:r><w:rPr><w:rFonts w:ascii="微软雅黑" w:hAnsi="微软雅黑" w:eastAsia="微软雅黑"/><w:b/><w:color w:val="404040"/><w:sz w:val="26"/></w:rPr><w:t>钉钉 Webhook 线的四个版本（从拿到到泄露重建）</w:t></w:r></w:p><w:p w14:paraId="350F84E1"><w:pPr><w:spacing w:after="120"/></w:pPr></w:p><w:p w14:paraId="0086F9F5"><w:r><w:rPr><w:rFonts w:ascii="微软雅黑" w:hAnsi="微软雅黑" w:eastAsia="微软雅黑"/><w:sz w:val="22"/></w:rPr><w:t>把 Webhook 在实录中的完整生命周期串起来看，它一共经历了四个版本，一次都不能少：</w:t></w:r></w:p><w:p w14:paraId="0E00CDD8"><w:pPr><w:spacing w:after="120"/></w:pPr></w:p><w:p w14:paraId="6E262C88"><w:r><w:rPr><w:rFonts w:ascii="微软雅黑" w:hAnsi="微软雅黑" w:eastAsia="微软雅黑"/><w:b/><w:sz w:val="22"/></w:rPr><w:t>版本1：拿到 Webhook 明文地址。</w:t></w:r><w:r><w:rPr><w:rFonts w:ascii="微软雅黑" w:hAnsi="微软雅黑" w:eastAsia="微软雅黑"/><w:sz w:val="22"/></w:rPr><w:t xml:space="preserve"> 在钉钉群里创建自定义机器人后，复制到 </w:t></w:r><w:r><w:rPr><w:rFonts w:ascii="Consolas" w:hAnsi="Consolas" w:eastAsia="微软雅黑"/><w:color w:val="333333"/><w:sz w:val="22"/></w:rPr><w:t>https://oapi.dingtalk.com/robot/send?access_token=xxxxxxxx</w:t></w:r><w:r><w:rPr><w:rFonts w:ascii="微软雅黑" w:hAnsi="微软雅黑" w:eastAsia="微软雅黑"/><w:sz w:val="22"/></w:rPr><w:t xml:space="preserve"> 这个明文地址。此时它是一把&quot;裸钥匙&quot;。</w:t></w:r></w:p><w:p w14:paraId="33C13081"><w:pPr><w:spacing w:after="120"/></w:pPr></w:p><w:p w14:paraId="6D045BA4"><w:r><w:rPr><w:rFonts w:ascii="微软雅黑" w:hAnsi="微软雅黑" w:eastAsia="微软雅黑"/><w:b/><w:sz w:val="22"/></w:rPr><w:t>版本2：Base64 编码生成。</w:t></w:r><w:r><w:rPr><w:rFonts w:ascii="微软雅黑" w:hAnsi="微软雅黑" w:eastAsia="微软雅黑"/><w:sz w:val="22"/></w:rPr><w:t xml:space="preserve"> 用 PowerShell 把它编码成那一长串 </w:t></w:r><w:r><w:rPr><w:rFonts w:ascii="Consolas" w:hAnsi="Consolas" w:eastAsia="微软雅黑"/><w:color w:val="333333"/><w:sz w:val="22"/></w:rPr><w:t>aHR0cHM6Ly9vYXBpLmRpbmd0YWxrLmNvbS9yb2JvdC9zZW5kP2FjY2Vzc190b2tlbj1jODEy...</w:t></w:r><w:r><w:rPr><w:rFonts w:ascii="微软雅黑" w:hAnsi="微软雅黑" w:eastAsia="微软雅黑"/><w:sz w:val="22"/></w:rPr><w:t>。钥匙换了个形态，但注意：只是&quot;换了马甲&quot;，不是&quot;上了锁&quot;。</w:t></w:r></w:p><w:p w14:paraId="2B6D77D0"><w:pPr><w:spacing w:after="120"/></w:pPr></w:p><w:p w14:paraId="3952894F"><w:r><w:rPr><w:rFonts w:ascii="微软雅黑" w:hAnsi="微软雅黑" w:eastAsia="微软雅黑"/><w:b/><w:sz w:val="22"/></w:rPr><w:t>版本3：写入 docker-compose.yml，重启容器。</w:t></w:r><w:r><w:rPr><w:rFonts w:ascii="微软雅黑" w:hAnsi="微软雅黑" w:eastAsia="微软雅黑"/><w:sz w:val="22"/></w:rPr><w:t xml:space="preserve"> 把 Base64 值写进 </w:t></w:r><w:r><w:rPr><w:rFonts w:ascii="Consolas" w:hAnsi="Consolas" w:eastAsia="微软雅黑"/><w:color w:val="333333"/><w:sz w:val="22"/></w:rPr><w:t>SECRET_DINGTALK_WEBHOOK</w:t></w:r><w:r><w:rPr><w:rFonts w:ascii="微软雅黑" w:hAnsi="微软雅黑" w:eastAsia="微软雅黑"/><w:sz w:val="22"/></w:rPr><w:t>，</w:t></w:r><w:r><w:rPr><w:rFonts w:ascii="Consolas" w:hAnsi="Consolas" w:eastAsia="微软雅黑"/><w:color w:val="333333"/><w:sz w:val="22"/></w:rPr><w:t>docker compose down &amp;&amp; docker compose up -d</w:t></w:r><w:r><w:rPr><w:rFonts w:ascii="微软雅黑" w:hAnsi="微软雅黑" w:eastAsia="微软雅黑"/><w:sz w:val="22"/></w:rPr><w:t xml:space="preserve"> 重建容器，docker exec 验证注入成功。钥匙进了保险柜（环境变量），保险柜搬进了 Kestra 机房（容器）。</w:t></w:r></w:p><w:p w14:paraId="47B125BC"><w:pPr><w:spacing w:after="120"/></w:pPr></w:p><w:p w14:paraId="2C43D29E"><w:r><w:rPr><w:rFonts w:ascii="微软雅黑" w:hAnsi="微软雅黑" w:eastAsia="微软雅黑"/><w:b/><w:sz w:val="22"/></w:rPr><w:t>版本4：泄露后重建机器人。</w:t></w:r><w:r><w:rPr><w:rFonts w:ascii="微软雅黑" w:hAnsi="微软雅黑" w:eastAsia="微软雅黑"/><w:sz w:val="22"/></w:rPr><w:t xml:space="preserve"> 这是实录里真实发生、也最值得写进复盘的一幕：用户在对话里把明文 Webhook 地址和 Base64 编码都贴了出来。这意味着什么？任何拿到这串地址的人，都可以往你的钉钉群里发消息——虽然 Base64 看起来像&quot;加密&quot;，但它只是编码，谁都能解开。所以必须去钉钉群把那个机器人删掉、重建一个，拿到新的 Webhook，重新编码、重新配置、重启容器。用户最终回复&quot;这两个我都做完了&quot;——重建了机器人，也把 host 改回了 postgres。这个动作的价值在于：把一次真实泄露变成了&quot;密钥轮换&quot;的标准操作演练。</w:t></w:r></w:p><w:p w14:paraId="48F8EA58"><w:pPr><w:spacing w:after="120"/></w:pPr></w:p><w:p w14:paraId="002A36A3"><w:r><w:rPr><w:rFonts w:ascii="微软雅黑" w:hAnsi="微软雅黑" w:eastAsia="微软雅黑"/><w:b/><w:sz w:val="22"/></w:rPr><w:t>闭环小结（Webhook 四版）</w:t></w:r><w:r><w:rPr><w:rFonts w:ascii="微软雅黑" w:hAnsi="微软雅黑" w:eastAsia="微软雅黑"/><w:sz w:val="22"/></w:rPr><w:t>：因为 Webhook 是&quot;互联网收件地址&quot;、泄露即失控 → 所以经历了&quot;明文 → Base64 → 注入 compose → 泄露重建&quot;四个版本 → 最后删机器人重建、换新钥匙、重新配置 → 结果：Webhook 从&quot;裸奔&quot;到&quot;规范管理&quot;，并实践了一次完整的密钥轮换流程，这本身就是安全意识的证明。</w:t></w:r></w:p><w:p w14:paraId="3DA333CC"><w:pPr><w:pStyle w:val="4"/></w:pPr><w:r><w:rPr><w:rFonts w:ascii="微软雅黑" w:hAnsi="微软雅黑" w:eastAsia="微软雅黑"/><w:b/><w:color w:val="2E548B"/><w:sz w:val="32"/></w:rPr><w:t>8.1 VSCode、Docker、Kestra 三者的关系</w:t></w:r></w:p><w:p w14:paraId="2B16DEB9"><w:pPr><w:spacing w:after="120"/></w:pPr></w:p><w:p w14:paraId="2F3D9C9E"><w:r><w:rPr><w:rFonts w:ascii="微软雅黑" w:hAnsi="微软雅黑" w:eastAsia="微软雅黑"/><w:b/><w:sz w:val="22"/></w:rPr><w:t>（本节必写块 4.4：本地 VSCode、Docker 容器、Kestra 平台，三者的关系到底怎么理解）</w:t></w:r></w:p><w:p w14:paraId="2982441E"><w:pPr><w:spacing w:after="120"/></w:pPr></w:p><w:p w14:paraId="0613DEA0"><w:r><w:rPr><w:rFonts w:ascii="微软雅黑" w:hAnsi="微软雅黑" w:eastAsia="微软雅黑"/><w:sz w:val="22"/></w:rPr><w:t>做完整条 Secret 和告警链路之后，你一定会冒出两个直觉性的疑问：为什么告警明明发生在 Docker 里，我还要在 VSCode 里改文件？那一大串从 VSCode 复制到 docker-compose 里的 Base64 字符串，跟本地到底还有没有联系？这两个疑问指向同一个根问题：本地 VSCode、Docker 容器、Kestra 平台，三者到底是什么关系？</w:t></w:r></w:p><w:p w14:paraId="14A9A56A"><w:pPr><w:spacing w:after="120"/></w:pPr></w:p><w:p w14:paraId="5D31DF6A"><w:r><w:rPr><w:rFonts w:ascii="微软雅黑" w:hAnsi="微软雅黑" w:eastAsia="微软雅黑"/><w:sz w:val="22"/></w:rPr><w:t>把三者拆成三层角色就清楚了。VSCode 里的文件是&quot;草稿本&quot;——你在本地编写、本地手动测试，它承载的是开发动作；docker-compose.yml 是&quot;Docker 的菜谱&quot;——它告诉 Docker 起哪些容器、注入什么环境变量、映射哪些端口，它只在 Docker 启动容器的那一刻被读取一次；Kestra 里的 Flow 和 Files 是&quot;公告栏上的正式稿&quot;——定时任务、告警逻辑、契约规则真正运行的地方。用一张表概括：</w:t></w:r></w:p><w:p w14:paraId="290791A9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3135"/><w:gridCol w:w="3135"/><w:gridCol w:w="3135"/></w:tblGrid><w:tr w14:paraId="2A140D7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w:shd w:val="clear" w:color="auto" w:fill="DEEAF6"/></w:tcPr><w:p w14:paraId="5680BE87"><w:pPr><w:spacing w:after="0" w:line="240" w:lineRule="auto"/></w:pPr><w:r><w:rPr><w:rFonts w:ascii="微软雅黑" w:hAnsi="微软雅黑" w:eastAsia="微软雅黑"/><w:b/><w:sz w:val="20"/></w:rPr><w:t>角色</w:t></w:r></w:p></w:tc><w:tc><w:tcPr><w:tcW w:w="3135" w:type="dxa"/><w:shd w:val="clear" w:color="auto" w:fill="DEEAF6"/></w:tcPr><w:p w14:paraId="167AAFAA"><w:pPr><w:spacing w:after="0" w:line="240" w:lineRule="auto"/></w:pPr><w:r><w:rPr><w:rFonts w:ascii="微软雅黑" w:hAnsi="微软雅黑" w:eastAsia="微软雅黑"/><w:b/><w:sz w:val="20"/></w:rPr><w:t>类比</w:t></w:r></w:p></w:tc><w:tc><w:tcPr><w:tcW w:w="3135" w:type="dxa"/><w:shd w:val="clear" w:color="auto" w:fill="DEEAF6"/></w:tcPr><w:p w14:paraId="476A9F00"><w:pPr><w:spacing w:after="0" w:line="240" w:lineRule="auto"/></w:pPr><w:r><w:rPr><w:rFonts w:ascii="微软雅黑" w:hAnsi="微软雅黑" w:eastAsia="微软雅黑"/><w:b/><w:sz w:val="20"/></w:rPr><w:t>作用</w:t></w:r></w:p></w:tc></w:tr><w:tr w14:paraId="75708D7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37D1E272"><w:pPr><w:spacing w:after="0" w:line="240" w:lineRule="auto"/></w:pPr><w:r><w:rPr><w:rFonts w:ascii="微软雅黑" w:hAnsi="微软雅黑" w:eastAsia="微软雅黑"/><w:sz w:val="20"/></w:rPr><w:t>VSCode 里的文件</w:t></w:r></w:p></w:tc><w:tc><w:tcPr><w:tcW w:w="3135" w:type="dxa"/></w:tcPr><w:p w14:paraId="3A5DD513"><w:pPr><w:spacing w:after="0" w:line="240" w:lineRule="auto"/></w:pPr><w:r><w:rPr><w:rFonts w:ascii="微软雅黑" w:hAnsi="微软雅黑" w:eastAsia="微软雅黑"/><w:sz w:val="20"/></w:rPr><w:t>草稿本</w:t></w:r></w:p></w:tc><w:tc><w:tcPr><w:tcW w:w="3135" w:type="dxa"/></w:tcPr><w:p w14:paraId="4A860A2C"><w:pPr><w:spacing w:after="0" w:line="240" w:lineRule="auto"/></w:pPr><w:r><w:rPr><w:rFonts w:ascii="微软雅黑" w:hAnsi="微软雅黑" w:eastAsia="微软雅黑"/><w:sz w:val="20"/></w:rPr><w:t>编写和本地测试</w:t></w:r></w:p></w:tc></w:tr><w:tr w14:paraId="5B8320F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5A530625"><w:pPr><w:spacing w:after="0" w:line="240" w:lineRule="auto"/></w:pPr><w:r><w:rPr><w:rFonts w:ascii="微软雅黑" w:hAnsi="微软雅黑" w:eastAsia="微软雅黑"/><w:sz w:val="20"/></w:rPr><w:t>docker-compose.yml</w:t></w:r></w:p></w:tc><w:tc><w:tcPr><w:tcW w:w="3135" w:type="dxa"/></w:tcPr><w:p w14:paraId="49EF0304"><w:pPr><w:spacing w:after="0" w:line="240" w:lineRule="auto"/></w:pPr><w:r><w:rPr><w:rFonts w:ascii="微软雅黑" w:hAnsi="微软雅黑" w:eastAsia="微软雅黑"/><w:sz w:val="20"/></w:rPr><w:t>Docker 的菜谱</w:t></w:r></w:p></w:tc><w:tc><w:tcPr><w:tcW w:w="3135" w:type="dxa"/></w:tcPr><w:p w14:paraId="113943A5"><w:pPr><w:spacing w:after="0" w:line="240" w:lineRule="auto"/></w:pPr><w:r><w:rPr><w:rFonts w:ascii="微软雅黑" w:hAnsi="微软雅黑" w:eastAsia="微软雅黑"/><w:sz w:val="20"/></w:rPr><w:t>告诉 Docker 起哪些容器、注入什么环境变量</w:t></w:r></w:p></w:tc></w:tr><w:tr w14:paraId="1428CC9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73C0B9A0"><w:pPr><w:spacing w:after="0" w:line="240" w:lineRule="auto"/></w:pPr><w:r><w:rPr><w:rFonts w:ascii="微软雅黑" w:hAnsi="微软雅黑" w:eastAsia="微软雅黑"/><w:sz w:val="20"/></w:rPr><w:t>Kestra 里的 Flow/Files</w:t></w:r></w:p></w:tc><w:tc><w:tcPr><w:tcW w:w="3135" w:type="dxa"/></w:tcPr><w:p w14:paraId="6DD2EDF3"><w:pPr><w:spacing w:after="0" w:line="240" w:lineRule="auto"/></w:pPr><w:r><w:rPr><w:rFonts w:ascii="微软雅黑" w:hAnsi="微软雅黑" w:eastAsia="微软雅黑"/><w:sz w:val="20"/></w:rPr><w:t>公告栏上的正式稿</w:t></w:r></w:p></w:tc><w:tc><w:tcPr><w:tcW w:w="3135" w:type="dxa"/></w:tcPr><w:p w14:paraId="5846B190"><w:pPr><w:spacing w:after="0" w:line="240" w:lineRule="auto"/></w:pPr><w:r><w:rPr><w:rFonts w:ascii="微软雅黑" w:hAnsi="微软雅黑" w:eastAsia="微软雅黑"/><w:sz w:val="20"/></w:rPr><w:t>实际运行的规则和告警逻辑</w:t></w:r></w:p></w:tc></w:tr></w:tbl><w:p w14:paraId="22F60926"><w:pPr><w:spacing w:after="120"/></w:pPr></w:p><w:p w14:paraId="1AF37179"><w:r><w:rPr><w:rFonts w:ascii="微软雅黑" w:hAnsi="微软雅黑" w:eastAsia="微软雅黑"/><w:sz w:val="22"/></w:rPr><w:t>顺带回答一个容易被误解的问题：本地写 docker-compose.yml 和 financial_data_contract.yaml，唯一目的就是上传到 Docker/Kestra 吗？</w:t></w:r><w:r><w:rPr><w:rFonts w:ascii="微软雅黑" w:hAnsi="微软雅黑" w:eastAsia="微软雅黑"/><w:b/><w:sz w:val="22"/></w:rPr><w:t>不是。</w:t></w:r><w:r><w:rPr><w:rFonts w:ascii="微软雅黑" w:hAnsi="微软雅黑" w:eastAsia="微软雅黑"/><w:sz w:val="22"/></w:rPr><w:t xml:space="preserve"> 这两份文件各有独立职责，上传 Kestra 只是其中一个使用场景。</w:t></w:r><w:r><w:rPr><w:rFonts w:ascii="Consolas" w:hAnsi="Consolas" w:eastAsia="微软雅黑"/><w:color w:val="333333"/><w:sz w:val="21"/></w:rPr><w:t>docker-compose.yml</w:t></w:r><w:r><w:rPr><w:rFonts w:ascii="微软雅黑" w:hAnsi="微软雅黑" w:eastAsia="微软雅黑"/><w:sz w:val="22"/></w:rPr><w:t xml:space="preserve"> 的职责是</w:t></w:r><w:r><w:rPr><w:rFonts w:ascii="微软雅黑" w:hAnsi="微软雅黑" w:eastAsia="微软雅黑"/><w:b/><w:sz w:val="22"/></w:rPr><w:t>定义容器</w:t></w:r><w:r><w:rPr><w:rFonts w:ascii="微软雅黑" w:hAnsi="微软雅黑" w:eastAsia="微软雅黑"/><w:sz w:val="22"/></w:rPr><w:t>——起哪些容器、用什么镜像、端口怎么映射、环境变量是什么，它真正的价值是&quot;让 Docker 按你的要求启动整套服务&quot;；</w:t></w:r><w:r><w:rPr><w:rFonts w:ascii="Consolas" w:hAnsi="Consolas" w:eastAsia="微软雅黑"/><w:color w:val="333333"/><w:sz w:val="21"/></w:rPr><w:t>financial_data_contract.yaml</w:t></w:r><w:r><w:rPr><w:rFonts w:ascii="微软雅黑" w:hAnsi="微软雅黑" w:eastAsia="微软雅黑"/><w:sz w:val="22"/></w:rPr><w:t xml:space="preserve"> 的职责是</w:t></w:r><w:r><w:rPr><w:rFonts w:ascii="微软雅黑" w:hAnsi="微软雅黑" w:eastAsia="微软雅黑"/><w:b/><w:sz w:val="22"/></w:rPr><w:t>声明数据规则</w:t></w:r><w:r><w:rPr><w:rFonts w:ascii="微软雅黑" w:hAnsi="微软雅黑" w:eastAsia="微软雅黑"/><w:sz w:val="22"/></w:rPr><w:t>，它有四个用途：本地手动测试（</w:t></w:r><w:r><w:rPr><w:rFonts w:ascii="Consolas" w:hAnsi="Consolas" w:eastAsia="微软雅黑"/><w:color w:val="333333"/><w:sz w:val="21"/></w:rPr><w:t>datacontract test</w:t></w:r><w:r><w:rPr><w:rFonts w:ascii="微软雅黑" w:hAnsi="微软雅黑" w:eastAsia="微软雅黑"/><w:sz w:val="22"/></w:rPr><w:t>）、上传到 Kestra 跑定时任务、提交 Git 做版本管理留改规则的历史痕迹、给业务人员看规则说明（YAML 是声明式，业务人员能读懂）。用财务类比收束：把契约文件理解成&quot;上传 Docker 的工具&quot;，就像把会计准则理解成&quot;给审计看的材料&quot;——审计只是用途之一，会计准则是所有会计动作的依据。契约文件的所有权在业务侧，它不服务于任何单一工具。</w:t></w:r></w:p><w:p w14:paraId="1F987C86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：因为两份文件各有独立职责 → 所以上传 Docker/Kestra 只是使用场景之一，不是唯一目的 → 结果：docker-compose 管容器定义、契约文件管数据规则，各有各的所有权，理解这个才不会把&quot;上传&quot;当成文件的全部意义。</w:t></w:r></w:p><w:p w14:paraId="727A2263"><w:pPr><w:pStyle w:val="5"/></w:pPr><w:r><w:rPr><w:rFonts w:ascii="微软雅黑" w:hAnsi="微软雅黑" w:eastAsia="微软雅黑"/><w:b/><w:color w:val="404040"/><w:sz w:val="26"/></w:rPr><w:t>8.1.1 为什么告警在 Docker 里，还要同步改 VSCode</w:t></w:r></w:p><w:p w14:paraId="76C6B642"><w:pPr><w:spacing w:after="120"/></w:pPr></w:p><w:p w14:paraId="49CAE85F"><w:r><w:rPr><w:rFonts w:ascii="微软雅黑" w:hAnsi="微软雅黑" w:eastAsia="微软雅黑"/><w:sz w:val="22"/></w:rPr><w:t>理解了三层角色，第一个疑问自然解开，但要先把&quot;在本地改&quot;这件事拆成两类说清楚：一类是告警逻辑，一类是契约规则，它们的修改路径完全不一样。</w:t></w:r></w:p><w:p w14:paraId="44D687C7"><w:r><w:rPr><w:rFonts w:ascii="微软雅黑" w:hAnsi="微软雅黑" w:eastAsia="微软雅黑"/><w:sz w:val="22"/></w:rPr><w:t xml:space="preserve">先说告警逻辑。告警逻辑指的是 Kestra Flow 里的 </w:t></w:r><w:r><w:rPr><w:rFonts w:ascii="Consolas" w:hAnsi="Consolas" w:eastAsia="微软雅黑"/><w:color w:val="333333"/><w:sz w:val="21"/></w:rPr><w:t>errors</w:t></w:r><w:r><w:rPr><w:rFonts w:ascii="微软雅黑" w:hAnsi="微软雅黑" w:eastAsia="微软雅黑"/><w:sz w:val="22"/></w:rPr><w:t xml:space="preserve"> 块、钉钉 Webhook 地址、失败重试策略这些东西。它们</w:t></w:r><w:r><w:rPr><w:rFonts w:ascii="微软雅黑" w:hAnsi="微软雅黑" w:eastAsia="微软雅黑"/><w:b/><w:sz w:val="22"/></w:rPr><w:t>不需要在本地改</w:t></w:r><w:r><w:rPr><w:rFonts w:ascii="微软雅黑" w:hAnsi="微软雅黑" w:eastAsia="微软雅黑"/><w:sz w:val="22"/></w:rPr><w:t xml:space="preserve">——因为本地 VSCode 里根本没有一份&quot;告警逻辑文件&quot;可以改。告警逻辑只存在于 Kestra 平台里：改它就直接打开 Kestra 界面，修改 Flow 里的 </w:t></w:r><w:r><w:rPr><w:rFonts w:ascii="Consolas" w:hAnsi="Consolas" w:eastAsia="微软雅黑"/><w:color w:val="333333"/><w:sz w:val="21"/></w:rPr><w:t>errors</w:t></w:r><w:r><w:rPr><w:rFonts w:ascii="微软雅黑" w:hAnsi="微软雅黑" w:eastAsia="微软雅黑"/><w:sz w:val="22"/></w:rPr><w:t xml:space="preserve"> 块，点 Save 就生效。你在测试告警时把 Kestra 里的 host 改成 </w:t></w:r><w:r><w:rPr><w:rFonts w:ascii="Consolas" w:hAnsi="Consolas" w:eastAsia="微软雅黑"/><w:color w:val="333333"/><w:sz w:val="21"/></w:rPr><w:t>wrong-postgres</w:t></w:r><w:r><w:rPr><w:rFonts w:ascii="微软雅黑" w:hAnsi="微软雅黑" w:eastAsia="微软雅黑"/><w:sz w:val="22"/></w:rPr><w:t>，本地文件一个字都没动，就是这个道理。Docker 和 Kestra 不会凭空变出内容，但告警逻辑的&quot;源头&quot;就在 Kestra 自己那里，改源头不需要经过本地。</w:t></w:r></w:p><w:p w14:paraId="0023B63A"><w:r><w:rPr><w:rFonts w:ascii="微软雅黑" w:hAnsi="微软雅黑" w:eastAsia="微软雅黑"/><w:sz w:val="22"/></w:rPr><w:t xml:space="preserve">再说契约规则。契约规则指的是 </w:t></w:r><w:r><w:rPr><w:rFonts w:ascii="Consolas" w:hAnsi="Consolas" w:eastAsia="微软雅黑"/><w:color w:val="333333"/><w:sz w:val="21"/></w:rPr><w:t>financial_data_contract.yaml</w:t></w:r><w:r><w:rPr><w:rFonts w:ascii="微软雅黑" w:hAnsi="微软雅黑" w:eastAsia="微软雅黑"/><w:sz w:val="22"/></w:rPr><w:t xml:space="preserve"> 里那 55 条数据检查规则，它们</w:t></w:r><w:r><w:rPr><w:rFonts w:ascii="微软雅黑" w:hAnsi="微软雅黑" w:eastAsia="微软雅黑"/><w:b/><w:sz w:val="22"/></w:rPr><w:t>需要在本地改</w:t></w:r><w:r><w:rPr><w:rFonts w:ascii="微软雅黑" w:hAnsi="微软雅黑" w:eastAsia="微软雅黑"/><w:sz w:val="22"/></w:rPr><w:t xml:space="preserve">——因为本地这份文件才是源头，Kestra 里那份是你手动复制粘贴过去的副本。改一条规则，第一件事永远是回到本地草稿本改好、本地用 </w:t></w:r><w:r><w:rPr><w:rFonts w:ascii="Consolas" w:hAnsi="Consolas" w:eastAsia="微软雅黑"/><w:color w:val="333333"/><w:sz w:val="21"/></w:rPr><w:t>datacontract test</w:t></w:r><w:r><w:rPr><w:rFonts w:ascii="微软雅黑" w:hAnsi="微软雅黑" w:eastAsia="微软雅黑"/><w:sz w:val="22"/></w:rPr><w:t xml:space="preserve"> 验证，再把改动同步到 Kestra。本地这份才是可版本管理、可追溯、可重建的源头。</w:t></w:r></w:p><w:p w14:paraId="5897A45D"><w:r><w:rPr><w:rFonts w:ascii="微软雅黑" w:hAnsi="微软雅黑" w:eastAsia="微软雅黑"/><w:sz w:val="22"/></w:rPr><w:t>所以笼统说&quot;规则所有权在本地&quot;并不准确：</w:t></w:r><w:r><w:rPr><w:rFonts w:ascii="微软雅黑" w:hAnsi="微软雅黑" w:eastAsia="微软雅黑"/><w:b/><w:sz w:val="22"/></w:rPr><w:t>告警逻辑的所有权在 Kestra，契约规则的所有权才在本地</w:t></w:r><w:r><w:rPr><w:rFonts w:ascii="微软雅黑" w:hAnsi="微软雅黑" w:eastAsia="微软雅黑"/><w:sz w:val="22"/></w:rPr><w:t>。这也解释了为什么项目里&quot;改告警&quot;和&quot;改规则&quot;是两条不同的习惯动作——前者直接上平台改，后者先改本地再同步。</w:t></w:r></w:p><w:p w14:paraId="1E94BBD6"><w:pPr><w:spacing w:after="120"/></w:pPr></w:p><w:p w14:paraId="68BFCACE"><w:r><w:rPr><w:rFonts w:ascii="微软雅黑" w:hAnsi="微软雅黑" w:eastAsia="微软雅黑"/><w:b/><w:sz w:val="22"/></w:rPr><w:t>闭环小结（8.1.1）</w:t></w:r><w:r><w:rPr><w:rFonts w:ascii="微软雅黑" w:hAnsi="微软雅黑" w:eastAsia="微软雅黑"/><w:sz w:val="22"/></w:rPr><w:t>：因为 Kestra 里的内容都来源于本地这套文件 → 所以改规则要先改本地、再同步 Kestra → 结果：草稿本与公告栏保持同源，规则才可追溯、可重建。</w:t></w:r></w:p><w:p w14:paraId="70F49276"><w:pPr><w:spacing w:after="120"/></w:pPr></w:p><w:p w14:paraId="5631A423"><w:pPr><w:pStyle w:val="5"/></w:pPr><w:r><w:rPr><w:rFonts w:ascii="微软雅黑" w:hAnsi="微软雅黑" w:eastAsia="微软雅黑"/><w:b/><w:color w:val="404040"/><w:sz w:val="26"/></w:rPr><w:t>8.1.2 那一大串从 VSCode 复制的东西为什么&quot;没联系&quot;</w:t></w:r></w:p><w:p w14:paraId="7A7092F3"><w:pPr><w:spacing w:after="120"/></w:pPr></w:p><w:p w14:paraId="21F5E40F"><w:r><w:rPr><w:rFonts w:ascii="微软雅黑" w:hAnsi="微软雅黑" w:eastAsia="微软雅黑"/><w:sz w:val="22"/></w:rPr><w:t>第二个疑问更隐蔽，也更重要。用户当时问：&quot;钉钉引用的应该是本地的吧，为什么 docker 检测失败会同步钉钉？&quot;以及&quot;那一大串从 VSCode 复制的东西为什么最后没联系了&quot;。答案藏在&quot;复制粘贴&quot;和&quot;建立链接&quot;这两个词的区别里。</w:t></w:r></w:p><w:p w14:paraId="48CE8E4A"><w:pPr><w:spacing w:after="120"/></w:pPr></w:p><w:p w14:paraId="76962EF2"><w:r><w:rPr><w:rFonts w:ascii="微软雅黑" w:hAnsi="微软雅黑" w:eastAsia="微软雅黑"/><w:sz w:val="22"/></w:rPr><w:t>从 VSCode 复制到 docker-compose 再注入 Kestra 容器，整条链路上 VSCode 只承担了一个角色：生成 Base64 字符串的&quot;计算器&quot;。打个比方：钉钉给你 Webhook，像银行给你一张银行卡号；你在 VSCode 里做 Base64 编码，像你用手机计算器把卡号&quot;翻译&quot;成一串编码；你把 Base64 复制到 docker-compose.yml，像你把编码抄在一张纸条上放进保险柜；docker compose up -d，像保险柜被搬进 Kestra 机房；Kestra 发请求到钉钉，像机器从保险柜取纸条、解码出卡号、去银行取钱。你的手机计算器（VSCode）只在&quot;翻译那一步&quot;参与过。翻译完之后，纸条在保险柜里，保险柜在机房里，跟你的手机再也没有任何自动联系。以后你换一部新手机（重装 VSCode），纸条上的内容不会变；你把手机上的计算器卸载了，纸条上的内容也不会变。</w:t></w:r></w:p><w:p w14:paraId="5ED31963"><w:pPr><w:spacing w:after="120"/></w:pPr></w:p><w:p w14:paraId="75F7835A"><w:r><w:rPr><w:rFonts w:ascii="微软雅黑" w:hAnsi="微软雅黑" w:eastAsia="微软雅黑"/><w:sz w:val="22"/></w:rPr><w:t>&quot;和本地有联系&quot;的错觉从哪来？因为你在 VSCode 里看到了这些字符串，所以直觉觉得它们&quot;属于 VSCode&quot;。但准确的描述是：</w:t></w:r><w:r><w:rPr><w:rFonts w:ascii="微软雅黑" w:hAnsi="微软雅黑" w:eastAsia="微软雅黑"/><w:b/><w:sz w:val="22"/></w:rPr><w:t>VSCode 是这两个字符串的&quot;出生地&quot;，不是它们的&quot;居住地&quot;</w:t></w:r><w:r><w:rPr><w:rFonts w:ascii="微软雅黑" w:hAnsi="微软雅黑" w:eastAsia="微软雅黑"/><w:sz w:val="22"/></w:rPr><w:t>。出生之后，它们被复制到了 docker-compose.yml，docker-compose.yml 被 Docker 读取后，值被注入到 Kestra 容器。从那一刻起，它们住在 Kestra 容器里，不住在 VSCode 里。复制完之后，两份东西各走各的路——改本地那份，Kestra 那份不会自动变；改 Kestra 那份，本地那份也不会自动变。这就是&quot;复制粘贴 ≠ 建立链接&quot;。</w:t></w:r></w:p><w:p w14:paraId="2CE3E0E7"><w:pPr><w:spacing w:after="120"/></w:pPr></w:p><w:p w14:paraId="3C560857"><w:r><w:rPr><w:rFonts w:ascii="微软雅黑" w:hAnsi="微软雅黑" w:eastAsia="微软雅黑"/><w:sz w:val="22"/></w:rPr><w:t>这里要把三者的关系画成一张图，一次看清（原图来自实录）：</w:t></w:r></w:p><w:p w14:paraId="66663C3C"><w:pPr><w:spacing w:after="120"/></w:pPr></w:p><w:p w14:paraId="6F502A26"><w:pPr><w:shd w:val="clear" w:color="auto" w:fill="F2F2F2"/><w:spacing w:before="0" w:after="0"/><w:ind w:left="283"/></w:pPr><w:r><w:rPr><w:rFonts w:ascii="Consolas" w:hAnsi="Consolas" w:eastAsia="微软雅黑"/><w:sz w:val="19"/></w:rPr><w:t>┌───────────────────────────────────────────────────────────────┐</w:t></w:r></w:p><w:p w14:paraId="3A2BB087"><w:pPr><w:shd w:val="clear" w:color="auto" w:fill="F2F2F2"/><w:spacing w:before="0" w:after="0"/><w:ind w:left="283"/></w:pPr><w:r><w:rPr><w:rFonts w:ascii="Consolas" w:hAnsi="Consolas" w:eastAsia="微软雅黑"/><w:sz w:val="19"/></w:rPr><w:t>│                        你的 Windows 电脑                        │</w:t></w:r></w:p><w:p w14:paraId="54357606"><w:pPr><w:shd w:val="clear" w:color="auto" w:fill="F2F2F2"/><w:spacing w:before="0" w:after="0"/><w:ind w:left="283"/></w:pPr><w:r><w:rPr><w:rFonts w:ascii="Consolas" w:hAnsi="Consolas" w:eastAsia="微软雅黑"/><w:sz w:val="19"/></w:rPr><w:t>│                                                               │</w:t></w:r></w:p><w:p w14:paraId="727EB13E"><w:pPr><w:shd w:val="clear" w:color="auto" w:fill="F2F2F2"/><w:spacing w:before="0" w:after="0"/><w:ind w:left="283"/></w:pPr><w:r><w:rPr><w:rFonts w:ascii="Consolas" w:hAnsi="Consolas" w:eastAsia="微软雅黑"/><w:sz w:val="19"/></w:rPr><w:t>│  ┌─────────────────────────┐    ┌──────────────────────────┐ │</w:t></w:r></w:p><w:p w14:paraId="6EB6BEF4"><w:pPr><w:shd w:val="clear" w:color="auto" w:fill="F2F2F2"/><w:spacing w:before="0" w:after="0"/><w:ind w:left="283"/></w:pPr><w:r><w:rPr><w:rFonts w:ascii="Consolas" w:hAnsi="Consolas" w:eastAsia="微软雅黑"/><w:sz w:val="19"/></w:rPr><w:t>│  │  docker-compose.yml     │    │ financial_data_contract  │ │</w:t></w:r></w:p><w:p w14:paraId="63D5B1A0"><w:pPr><w:shd w:val="clear" w:color="auto" w:fill="F2F2F2"/><w:spacing w:before="0" w:after="0"/><w:ind w:left="283"/></w:pPr><w:r><w:rPr><w:rFonts w:ascii="Consolas" w:hAnsi="Consolas" w:eastAsia="微软雅黑"/><w:sz w:val="19"/></w:rPr><w:t>│  │                         │    │        .yaml             │ │</w:t></w:r></w:p><w:p w14:paraId="285FAEA5"><w:pPr><w:shd w:val="clear" w:color="auto" w:fill="F2F2F2"/><w:spacing w:before="0" w:after="0"/><w:ind w:left="283"/></w:pPr><w:r><w:rPr><w:rFonts w:ascii="Consolas" w:hAnsi="Consolas" w:eastAsia="微软雅黑"/><w:sz w:val="19"/></w:rPr><w:t>│  │ 作用：                   │    │ 作用：                    │ │</w:t></w:r></w:p><w:p w14:paraId="1965E3AC"><w:pPr><w:shd w:val="clear" w:color="auto" w:fill="F2F2F2"/><w:spacing w:before="0" w:after="0"/><w:ind w:left="283"/></w:pPr><w:r><w:rPr><w:rFonts w:ascii="Consolas" w:hAnsi="Consolas" w:eastAsia="微软雅黑"/><w:sz w:val="19"/></w:rPr><w:t>│  │  - 启动 Docker 容器      │    │  - 本地测试（datacontract）│ │</w:t></w:r></w:p><w:p w14:paraId="07058670"><w:pPr><w:shd w:val="clear" w:color="auto" w:fill="F2F2F2"/><w:spacing w:before="0" w:after="0"/><w:ind w:left="283"/></w:pPr><w:r><w:rPr><w:rFonts w:ascii="Consolas" w:hAnsi="Consolas" w:eastAsia="微软雅黑"/><w:sz w:val="19"/></w:rPr><w:t>│  │  - 注入环境变量/Secret   │    │  - 上传到 Kestra          │ │</w:t></w:r></w:p><w:p w14:paraId="526A9807"><w:pPr><w:shd w:val="clear" w:color="auto" w:fill="F2F2F2"/><w:spacing w:before="0" w:after="0"/><w:ind w:left="283"/></w:pPr><w:r><w:rPr><w:rFonts w:ascii="Consolas" w:hAnsi="Consolas" w:eastAsia="微软雅黑"/><w:sz w:val="19"/></w:rPr><w:t>│  │  - 端口/卷配置           │    │  - Git 版本管理           │ │</w:t></w:r></w:p><w:p w14:paraId="4D111718"><w:pPr><w:shd w:val="clear" w:color="auto" w:fill="F2F2F2"/><w:spacing w:before="0" w:after="0"/><w:ind w:left="283"/></w:pPr><w:r><w:rPr><w:rFonts w:ascii="Consolas" w:hAnsi="Consolas" w:eastAsia="微软雅黑"/><w:sz w:val="19"/></w:rPr><w:t>│  └────────────┬────────────┘    └────────────┬─────────────┘ │</w:t></w:r></w:p><w:p w14:paraId="05EFA845"><w:pPr><w:shd w:val="clear" w:color="auto" w:fill="F2F2F2"/><w:spacing w:before="0" w:after="0"/><w:ind w:left="283"/></w:pPr><w:r><w:rPr><w:rFonts w:ascii="Consolas" w:hAnsi="Consolas" w:eastAsia="微软雅黑"/><w:sz w:val="19"/></w:rPr><w:t>│               │                              │                │</w:t></w:r></w:p><w:p w14:paraId="164C3BBA"><w:pPr><w:shd w:val="clear" w:color="auto" w:fill="F2F2F2"/><w:spacing w:before="0" w:after="0"/><w:ind w:left="283"/></w:pPr><w:r><w:rPr><w:rFonts w:ascii="Consolas" w:hAnsi="Consolas" w:eastAsia="微软雅黑"/><w:sz w:val="19"/></w:rPr><w:t>│               │ 读取                         │ 手动复制粘贴    │</w:t></w:r></w:p><w:p w14:paraId="0A442F90"><w:pPr><w:shd w:val="clear" w:color="auto" w:fill="F2F2F2"/><w:spacing w:before="0" w:after="0"/><w:ind w:left="283"/></w:pPr><w:r><w:rPr><w:rFonts w:ascii="Consolas" w:hAnsi="Consolas" w:eastAsia="微软雅黑"/><w:sz w:val="19"/></w:rPr><w:t>│               ▼                              ▼                │</w:t></w:r></w:p><w:p w14:paraId="75FFA2F3"><w:pPr><w:shd w:val="clear" w:color="auto" w:fill="F2F2F2"/><w:spacing w:before="0" w:after="0"/><w:ind w:left="283"/></w:pPr><w:r><w:rPr><w:rFonts w:ascii="Consolas" w:hAnsi="Consolas" w:eastAsia="微软雅黑"/><w:sz w:val="19"/></w:rPr><w:t>│  ┌────────────────────────────────────────────────────────┐   │</w:t></w:r></w:p><w:p w14:paraId="1333F392"><w:pPr><w:shd w:val="clear" w:color="auto" w:fill="F2F2F2"/><w:spacing w:before="0" w:after="0"/><w:ind w:left="283"/></w:pPr><w:r><w:rPr><w:rFonts w:ascii="Consolas" w:hAnsi="Consolas" w:eastAsia="微软雅黑"/><w:sz w:val="19"/></w:rPr><w:t>│  │                Docker Desktop / 引擎                    │   │</w:t></w:r></w:p><w:p w14:paraId="397F24C7"><w:pPr><w:shd w:val="clear" w:color="auto" w:fill="F2F2F2"/><w:spacing w:before="0" w:after="0"/><w:ind w:left="283"/></w:pPr><w:r><w:rPr><w:rFonts w:ascii="Consolas" w:hAnsi="Consolas" w:eastAsia="微软雅黑"/><w:sz w:val="19"/></w:rPr><w:t>│  │  ┌──────────────────────┐  ┌──────────────────────┐   │   │</w:t></w:r></w:p><w:p w14:paraId="128A7F74"><w:pPr><w:shd w:val="clear" w:color="auto" w:fill="F2F2F2"/><w:spacing w:before="0" w:after="0"/><w:ind w:left="283"/></w:pPr><w:r><w:rPr><w:rFonts w:ascii="Consolas" w:hAnsi="Consolas" w:eastAsia="微软雅黑"/><w:sz w:val="19"/></w:rPr><w:t>│  │  │  Kestra 容器          │  │  PostgreSQL 容器      │   │   │</w:t></w:r></w:p><w:p w14:paraId="3A16364A"><w:pPr><w:shd w:val="clear" w:color="auto" w:fill="F2F2F2"/><w:spacing w:before="0" w:after="0"/><w:ind w:left="283"/></w:pPr><w:r><w:rPr><w:rFonts w:ascii="Consolas" w:hAnsi="Consolas" w:eastAsia="微软雅黑"/><w:sz w:val="19"/></w:rPr><w:t>│  │  │                      │  │                      │   │   │</w:t></w:r></w:p><w:p w14:paraId="213A2F20"><w:pPr><w:shd w:val="clear" w:color="auto" w:fill="F2F2F2"/><w:spacing w:before="0" w:after="0"/><w:ind w:left="283"/></w:pPr><w:r><w:rPr><w:rFonts w:ascii="Consolas" w:hAnsi="Consolas" w:eastAsia="微软雅黑"/><w:sz w:val="19"/></w:rPr><w:t>│  │  │  环境变量：           │  │  100 万行 ERP 数据     │   │   │</w:t></w:r></w:p><w:p w14:paraId="66DAC716"><w:pPr><w:shd w:val="clear" w:color="auto" w:fill="F2F2F2"/><w:spacing w:before="0" w:after="0"/><w:ind w:left="283"/></w:pPr><w:r><w:rPr><w:rFonts w:ascii="Consolas" w:hAnsi="Consolas" w:eastAsia="微软雅黑"/><w:sz w:val="19"/></w:rPr><w:t>│  │  │  - SECRET_POSTGRES   │  │                      │   │   │</w:t></w:r></w:p><w:p w14:paraId="18E6CBFA"><w:pPr><w:shd w:val="clear" w:color="auto" w:fill="F2F2F2"/><w:spacing w:before="0" w:after="0"/><w:ind w:left="283"/></w:pPr><w:r><w:rPr><w:rFonts w:ascii="Consolas" w:hAnsi="Consolas" w:eastAsia="微软雅黑"/><w:sz w:val="19"/></w:rPr><w:t>│  │  │  - SECRET_DINGTALK   │  │                      │   │   │</w:t></w:r></w:p><w:p w14:paraId="77B6C2C2"><w:pPr><w:shd w:val="clear" w:color="auto" w:fill="F2F2F2"/><w:spacing w:before="0" w:after="0"/><w:ind w:left="283"/></w:pPr><w:r><w:rPr><w:rFonts w:ascii="Consolas" w:hAnsi="Consolas" w:eastAsia="微软雅黑"/><w:sz w:val="19"/></w:rPr><w:t>│  │  │                      │  │                      │   │   │</w:t></w:r></w:p><w:p w14:paraId="4CE8A158"><w:pPr><w:shd w:val="clear" w:color="auto" w:fill="F2F2F2"/><w:spacing w:before="0" w:after="0"/><w:ind w:left="283"/></w:pPr><w:r><w:rPr><w:rFonts w:ascii="Consolas" w:hAnsi="Consolas" w:eastAsia="微软雅黑"/><w:sz w:val="19"/></w:rPr><w:t>│  │  │  Files（存储）：       │  │                      │   │   │</w:t></w:r></w:p><w:p w14:paraId="6D1DDCDC"><w:pPr><w:shd w:val="clear" w:color="auto" w:fill="F2F2F2"/><w:spacing w:before="0" w:after="0"/><w:ind w:left="283"/></w:pPr><w:r><w:rPr><w:rFonts w:ascii="Consolas" w:hAnsi="Consolas" w:eastAsia="微软雅黑"/><w:sz w:val="19"/></w:rPr><w:t>│  │  │  - financial_data_   │  │                      │   │   │</w:t></w:r></w:p><w:p w14:paraId="7E97B621"><w:pPr><w:shd w:val="clear" w:color="auto" w:fill="F2F2F2"/><w:spacing w:before="0" w:after="0"/><w:ind w:left="283"/></w:pPr><w:r><w:rPr><w:rFonts w:ascii="Consolas" w:hAnsi="Consolas" w:eastAsia="微软雅黑"/><w:sz w:val="19"/></w:rPr><w:t>│  │  │    contract.yaml     │  │                      │   │   │</w:t></w:r></w:p><w:p w14:paraId="43BA6D63"><w:pPr><w:shd w:val="clear" w:color="auto" w:fill="F2F2F2"/><w:spacing w:before="0" w:after="0"/><w:ind w:left="283"/></w:pPr><w:r><w:rPr><w:rFonts w:ascii="Consolas" w:hAnsi="Consolas" w:eastAsia="微软雅黑"/><w:sz w:val="19"/></w:rPr><w:t>│  │  │  （你手动上传的那份）   │  │                      │   │   │</w:t></w:r></w:p><w:p w14:paraId="6E1EA315"><w:pPr><w:shd w:val="clear" w:color="auto" w:fill="F2F2F2"/><w:spacing w:before="0" w:after="0"/><w:ind w:left="283"/></w:pPr><w:r><w:rPr><w:rFonts w:ascii="Consolas" w:hAnsi="Consolas" w:eastAsia="微软雅黑"/><w:sz w:val="19"/></w:rPr><w:t>│  │  └──────────────────────┘  └──────────────────────┘   │   │</w:t></w:r></w:p><w:p w14:paraId="435F90A0"><w:pPr><w:shd w:val="clear" w:color="auto" w:fill="F2F2F2"/><w:spacing w:before="0" w:after="0"/><w:ind w:left="283"/></w:pPr><w:r><w:rPr><w:rFonts w:ascii="Consolas" w:hAnsi="Consolas" w:eastAsia="微软雅黑"/><w:sz w:val="19"/></w:rPr><w:t>│  └────────────────────────────────────────────────────────┘   │</w:t></w:r></w:p><w:p w14:paraId="5262FF5E"><w:pPr><w:shd w:val="clear" w:color="auto" w:fill="F2F2F2"/><w:spacing w:before="0" w:after="0"/><w:ind w:left="283"/></w:pPr><w:r><w:rPr><w:rFonts w:ascii="Consolas" w:hAnsi="Consolas" w:eastAsia="微软雅黑"/><w:sz w:val="19"/></w:rPr><w:t>└───────────────────────────────────────────────────────────────┘</w:t></w:r></w:p><w:p w14:paraId="5223E739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                  │</w:t></w:r></w:p><w:p w14:paraId="1A303274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                  │ 失败时 HTTP 请求</w:t></w:r></w:p><w:p w14:paraId="757C506E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                  ▼</w:t></w:r></w:p><w:p w14:paraId="314937C7"><w:pPr><w:shd w:val="clear" w:color="auto" w:fill="F2F2F2"/><w:spacing w:before="0" w:after="0"/><w:ind w:left="283"/></w:pPr><w:r><w:rPr><w:rFonts w:ascii="Consolas" w:hAnsi="Consolas" w:eastAsia="微软雅黑"/><w:sz w:val="19"/></w:rPr><w:t xml:space="preserve">                        钉钉服务器 → 你的群</w:t></w:r></w:p><w:p w14:paraId="207D20BA"><w:pPr><w:spacing w:after="120"/></w:pPr></w:p><w:p w14:paraId="383F9EDC"><w:r><w:rPr><w:rFonts w:ascii="微软雅黑" w:hAnsi="微软雅黑" w:eastAsia="微软雅黑"/><w:sz w:val="22"/></w:rPr><w:t>这张图里有四个关键点：docker-compose.yml 是&quot;给 Docker 的菜谱&quot;，改了要重启容器才生效；financial_data_contract.yaml 有两份，本地一份、Kestra 一份，各自独立；Kestra 里的文件不是自动同步的，是你手动复制粘贴的；告警链路是 Kestra 容器 → 钉钉服务器 → 你的群。</w:t></w:r></w:p><w:p w14:paraId="2BDAB921"><w:pPr><w:spacing w:after="120"/></w:pPr></w:p><w:p w14:paraId="0CB9907D"><w:r><w:rPr><w:rFonts w:ascii="微软雅黑" w:hAnsi="微软雅黑" w:eastAsia="微软雅黑"/><w:b/><w:sz w:val="22"/></w:rPr><w:t>再回答两个容易搞混的问题。</w:t></w:r><w:r><w:rPr><w:rFonts w:ascii="微软雅黑" w:hAnsi="微软雅黑" w:eastAsia="微软雅黑"/><w:sz w:val="22"/></w:rPr><w:t xml:space="preserve"> 第一，本地也有告警吗？</w:t></w:r><w:r><w:rPr><w:rFonts w:ascii="微软雅黑" w:hAnsi="微软雅黑" w:eastAsia="微软雅黑"/><w:b/><w:sz w:val="22"/></w:rPr><w:t>没有。</w:t></w:r><w:r><w:rPr><w:rFonts w:ascii="微软雅黑" w:hAnsi="微软雅黑" w:eastAsia="微软雅黑"/><w:sz w:val="22"/></w:rPr><w:t xml:space="preserve"> 告警逻辑写在 Kestra Flow 的 </w:t></w:r><w:r><w:rPr><w:rFonts w:ascii="Consolas" w:hAnsi="Consolas" w:eastAsia="微软雅黑"/><w:color w:val="333333"/><w:sz w:val="21"/></w:rPr><w:t>errors</w:t></w:r><w:r><w:rPr><w:rFonts w:ascii="微软雅黑" w:hAnsi="微软雅黑" w:eastAsia="微软雅黑"/><w:sz w:val="22"/></w:rPr><w:t xml:space="preserve"> 块里，而这个 Flow 只存在于 Kestra 平台（PostgreSQL 里）。本地 VSCode 里跑 </w:t></w:r><w:r><w:rPr><w:rFonts w:ascii="Consolas" w:hAnsi="Consolas" w:eastAsia="微软雅黑"/><w:color w:val="333333"/><w:sz w:val="21"/></w:rPr><w:t>datacontract test</w:t></w:r><w:r><w:rPr><w:rFonts w:ascii="微软雅黑" w:hAnsi="微软雅黑" w:eastAsia="微软雅黑"/><w:sz w:val="22"/></w:rPr><w:t xml:space="preserve"> 时，失败了只在终端里显示红字，不会触发任何告警——</w:t></w:r><w:r><w:rPr><w:rFonts w:ascii="微软雅黑" w:hAnsi="微软雅黑" w:eastAsia="微软雅黑"/><w:b/><w:sz w:val="22"/></w:rPr><w:t>钉钉告警是 Kestra 独有的能力</w:t></w:r><w:r><w:rPr><w:rFonts w:ascii="微软雅黑" w:hAnsi="微软雅黑" w:eastAsia="微软雅黑"/><w:sz w:val="22"/></w:rPr><w:t>，不是本地脚本的一部分。第二，钉钉引用的是&quot;本地&quot;的吗？</w:t></w:r><w:r><w:rPr><w:rFonts w:ascii="微软雅黑" w:hAnsi="微软雅黑" w:eastAsia="微软雅黑"/><w:b/><w:sz w:val="22"/></w:rPr><w:t>不是。</w:t></w:r><w:r><w:rPr><w:rFonts w:ascii="微软雅黑" w:hAnsi="微软雅黑" w:eastAsia="微软雅黑"/><w:sz w:val="22"/></w:rPr><w:t xml:space="preserve"> 钉钉 Webhook 是一个互联网 HTTP 地址（</w:t></w:r><w:r><w:rPr><w:rFonts w:ascii="Consolas" w:hAnsi="Consolas" w:eastAsia="微软雅黑"/><w:color w:val="333333"/><w:sz w:val="21"/></w:rPr><w:t>oapi.dingtalk.com/robot/send?...</w:t></w:r><w:r><w:rPr><w:rFonts w:ascii="微软雅黑" w:hAnsi="微软雅黑" w:eastAsia="微软雅黑"/><w:sz w:val="22"/></w:rPr><w:t xml:space="preserve">），它在钉钉的云上，不在你电脑上、也不在 Docker 里。它之所以能被 Kestra 容器调用，是因为：容器能出网 → Webhook 的 Base64 值通过 docker-compose 注入到 Kestra 容器环境变量 → Flow 里 </w:t></w:r><w:r><w:rPr><w:rFonts w:ascii="Consolas" w:hAnsi="Consolas" w:eastAsia="微软雅黑"/><w:color w:val="333333"/><w:sz w:val="21"/></w:rPr><w:t>{{ secret('DINGTALK_WEBHOOK') }}</w:t></w:r><w:r><w:rPr><w:rFonts w:ascii="微软雅黑" w:hAnsi="微软雅黑" w:eastAsia="微软雅黑"/><w:sz w:val="22"/></w:rPr><w:t xml:space="preserve"> 解码出真实地址 → 容器向钉钉发 POST 请求。所以整条告警链路的物理路径是：</w:t></w:r><w:r><w:rPr><w:rFonts w:ascii="微软雅黑" w:hAnsi="微软雅黑" w:eastAsia="微软雅黑"/><w:b/><w:sz w:val="22"/></w:rPr><w:t>Kestra 容器 → 互联网 → 钉钉服务器 → 你的群</w:t></w:r><w:r><w:rPr><w:rFonts w:ascii="微软雅黑" w:hAnsi="微软雅黑" w:eastAsia="微软雅黑"/><w:sz w:val="22"/></w:rPr><w:t>。真正决定告警能不能发出去的，是</w:t></w:r><w:r><w:rPr><w:rFonts w:ascii="微软雅黑" w:hAnsi="微软雅黑" w:eastAsia="微软雅黑"/><w:b/><w:sz w:val="22"/></w:rPr><w:t>容器里注入的那个值</w:t></w:r><w:r><w:rPr><w:rFonts w:ascii="微软雅黑" w:hAnsi="微软雅黑" w:eastAsia="微软雅黑"/><w:sz w:val="22"/></w:rPr><w:t>，不是 VSCode 里躺着的那串字符。</w:t></w:r></w:p><w:p w14:paraId="0C09DD80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：因为告警逻辑只活在 Kestra 的 Flow 里 → 所以本地跑测试失败不会告警、钉钉引用的也不是本地文件 → 结果：告警是 Kestra 独有的能力，物理路径是 Kestra 容器 → 互联网 → 钉钉服务器 → 你的群。</w:t></w:r></w:p><w:p w14:paraId="5EC30D88"><w:r><w:rPr><w:rFonts w:ascii="微软雅黑" w:hAnsi="微软雅黑" w:eastAsia="微软雅黑"/><w:b/><w:sz w:val="22"/></w:rPr><w:t>闭环小结（8.1.2）</w:t></w:r><w:r><w:rPr><w:rFonts w:ascii="微软雅黑" w:hAnsi="微软雅黑" w:eastAsia="微软雅黑"/><w:sz w:val="22"/></w:rPr><w:t>：因为&quot;复制粘贴&quot;只是抄了一遍、不是建立链接 → 所以 VSCode 是出生地、Kestra 容器是居住地，字符串只在注入那一刻交接 → 结果：改任何一边都不会自动改另一边，双份同步成为日常纪律。</w:t></w:r></w:p><w:p w14:paraId="67C8D3F1"><w:r><w:rPr><w:rFonts w:ascii="微软雅黑" w:hAnsi="微软雅黑" w:eastAsia="微软雅黑"/><w:sz w:val="22"/></w:rPr><w:t>还有一个更具体的问题要单独回答：为什么改 Base64 要改 docker-compose？docker-compose 是连接 Docker 的吗？</w:t></w:r></w:p><w:p w14:paraId="004F19EE"><w:r><w:rPr><w:rFonts w:ascii="微软雅黑" w:hAnsi="微软雅黑" w:eastAsia="微软雅黑"/><w:sz w:val="22"/></w:rPr><w:t xml:space="preserve">先纠正一个说法。docker-compose.yml </w:t></w:r><w:r><w:rPr><w:rFonts w:ascii="微软雅黑" w:hAnsi="微软雅黑" w:eastAsia="微软雅黑"/><w:b/><w:sz w:val="22"/></w:rPr><w:t>不是&quot;连接 Docker 的&quot;</w:t></w:r><w:r><w:rPr><w:rFonts w:ascii="微软雅黑" w:hAnsi="微软雅黑" w:eastAsia="微软雅黑"/><w:sz w:val="22"/></w:rPr><w:t xml:space="preserve">，它是 </w:t></w:r><w:r><w:rPr><w:rFonts w:ascii="微软雅黑" w:hAnsi="微软雅黑" w:eastAsia="微软雅黑"/><w:b/><w:sz w:val="22"/></w:rPr><w:t>&quot;Docker 的菜谱&quot;</w:t></w:r><w:r><w:rPr><w:rFonts w:ascii="微软雅黑" w:hAnsi="微软雅黑" w:eastAsia="微软雅黑"/><w:sz w:val="22"/></w:rPr><w:t>。它是一份声明文件，告诉 Docker：&quot;我要起哪些容器、每个容器用什么镜像、端口怎么映射、环境变量是什么。&quot;Docker 读取它 → 按照它创建容器 → 容器里就有了这些环境变量。它跟&quot;连接&quot;没关系——不是一根网线、不是一个接口，是一张被 Docker 照着做的施工图。</w:t></w:r></w:p><w:p w14:paraId="28FC9F63"><w:r><w:rPr><w:rFonts w:ascii="微软雅黑" w:hAnsi="微软雅黑" w:eastAsia="微软雅黑"/><w:sz w:val="22"/></w:rPr><w:t xml:space="preserve">那为什么改 Base64 要改 docker-compose？因为 </w:t></w:r><w:r><w:rPr><w:rFonts w:ascii="微软雅黑" w:hAnsi="微软雅黑" w:eastAsia="微软雅黑"/><w:b/><w:sz w:val="22"/></w:rPr><w:t>docker-compose.yml 里就存着这个 Base64 值</w:t></w:r><w:r><w:rPr><w:rFonts w:ascii="微软雅黑" w:hAnsi="微软雅黑" w:eastAsia="微软雅黑"/><w:sz w:val="22"/></w:rPr><w:t xml:space="preserve">。你重建钉钉机器人后拿到新 Webhook，重新编码得到新 Base64，这个新值要放进 </w:t></w:r><w:r><w:rPr><w:rFonts w:ascii="Consolas" w:hAnsi="Consolas" w:eastAsia="微软雅黑"/><w:color w:val="333333"/><w:sz w:val="21"/></w:rPr><w:t>SECRET_DINGTALK_WEBHOOK</w:t></w:r><w:r><w:rPr><w:rFonts w:ascii="微软雅黑" w:hAnsi="微软雅黑" w:eastAsia="微软雅黑"/><w:sz w:val="22"/></w:rPr><w:t xml:space="preserve"> 这一行，而这一行就住在 docker-compose.yml 里。Docker 启动容器时从这份文件里读值、注入到 Kestra 容器——文件里是什么值，容器里就是什么值。所以改值必须改文件；而且改完必须重启容器（</w:t></w:r><w:r><w:rPr><w:rFonts w:ascii="Consolas" w:hAnsi="Consolas" w:eastAsia="微软雅黑"/><w:color w:val="333333"/><w:sz w:val="21"/></w:rPr><w:t>docker compose down &amp;&amp; docker compose up -d</w:t></w:r><w:r><w:rPr><w:rFonts w:ascii="微软雅黑" w:hAnsi="微软雅黑" w:eastAsia="微软雅黑"/><w:sz w:val="22"/></w:rPr><w:t>），因为 Docker 只在启动那一刻读一次这份菜谱，不重启，新值永远不会进容器。</w:t></w:r></w:p><w:p w14:paraId="208F6016"><w:r><w:rPr><w:rFonts w:ascii="微软雅黑" w:hAnsi="微软雅黑" w:eastAsia="微软雅黑"/><w:sz w:val="22"/></w:rPr><w:t>用财务类比：docker-compose.yml 就像公司下发给财务系统的&quot;系统配置单&quot;，上面写着&quot;对接的银行账户是哪个&quot;。银行换卡了（新 Webhook），你必须在配置单上把卡号改掉（改 Base64），然后让 IT 重启一次财务系统（重启容器），新卡号才会生效。光改配置单不重启，系统里跑的还是旧卡号；光重启不改配置单，那就更不可能变了。</w:t></w:r></w:p><w:p w14:paraId="49989446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 docker-compose.yml 不是&quot;连接 Docker 的工具&quot;而是&quot;Docker 的菜谱&quot; → 所以 Base64 值存在菜谱里、Docker 启动时读一次 → 改值必须改文件 + 重启容器才生效 → 结果：&quot;改 Base64 要改 docker-compose&quot;从一句结论变成了可解释的因果链。</w:t></w:r></w:p><w:p w14:paraId="5281F554"><w:pPr><w:spacing w:after="120"/></w:pPr></w:p><w:p w14:paraId="43DD4FB1"><w:pPr><w:pStyle w:val="6"/></w:pPr><w:r><w:rPr><w:rFonts w:ascii="微软雅黑" w:hAnsi="微软雅黑" w:eastAsia="微软雅黑"/><w:b/><w:color w:val="404040"/><w:sz w:val="24"/></w:rPr><w:t>8.1.2.1 两份契约不一致会怎样</w:t></w:r></w:p><w:p w14:paraId="38DF7542"><w:r><w:rPr><w:rFonts w:ascii="微软雅黑" w:hAnsi="微软雅黑" w:eastAsia="微软雅黑"/><w:sz w:val="22"/></w:rPr><w:t>既然两份契约是独立的，那自然会有一个推论：它们会各自漂移。你在本地改了规则、忘了改 Kestra 那份，或者反过来，两份就不再是同一套规则了。不一致的后果，用一张对照表就能看明白：</w:t></w: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4703"/><w:gridCol w:w="4703"/></w:tblGrid><w:tr w14:paraId="7417067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w:shd w:val="clear" w:color="auto" w:fill="DEEAF6"/></w:tcPr><w:p w14:paraId="514E20E5"><w:pPr><w:spacing w:after="0" w:line="240" w:lineRule="auto"/></w:pPr><w:r><w:rPr><w:rFonts w:ascii="微软雅黑" w:hAnsi="微软雅黑" w:eastAsia="微软雅黑"/><w:b/><w:sz w:val="20"/></w:rPr><w:t>情况</w:t></w:r></w:p></w:tc><w:tc><w:tcPr><w:tcW w:w="4703" w:type="dxa"/><w:shd w:val="clear" w:color="auto" w:fill="DEEAF6"/></w:tcPr><w:p w14:paraId="78B662F2"><w:pPr><w:spacing w:after="0" w:line="240" w:lineRule="auto"/></w:pPr><w:r><w:rPr><w:rFonts w:ascii="微软雅黑" w:hAnsi="微软雅黑" w:eastAsia="微软雅黑"/><w:b/><w:sz w:val="20"/></w:rPr><w:t>后果</w:t></w:r></w:p></w:tc></w:tr><w:tr w14:paraId="5E65D9F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40B723C3"><w:pPr><w:spacing w:after="0" w:line="240" w:lineRule="auto"/></w:pPr><w:r><w:rPr><w:rFonts w:ascii="微软雅黑" w:hAnsi="微软雅黑" w:eastAsia="微软雅黑"/><w:sz w:val="20"/></w:rPr><w:t>本地 55 条规则，Kestra 50 条</w:t></w:r></w:p></w:tc><w:tc><w:tcPr><w:tcW w:w="4703" w:type="dxa"/></w:tcPr><w:p w14:paraId="7B9F9463"><w:pPr><w:spacing w:after="0" w:line="240" w:lineRule="auto"/></w:pPr><w:r><w:rPr><w:rFonts w:ascii="微软雅黑" w:hAnsi="微软雅黑" w:eastAsia="微软雅黑"/><w:sz w:val="20"/></w:rPr><w:t>Kestra 漏检 5 条，脏数据可能溜过去</w:t></w:r></w:p></w:tc></w:tr><w:tr w14:paraId="59AF79F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3DB2E450"><w:pPr><w:spacing w:after="0" w:line="240" w:lineRule="auto"/></w:pPr><w:r><w:rPr><w:rFonts w:ascii="微软雅黑" w:hAnsi="微软雅黑" w:eastAsia="微软雅黑"/><w:sz w:val="20"/></w:rPr><w:t xml:space="preserve">本地字段类型写 </w:t></w:r><w:r><w:rPr><w:rFonts w:ascii="Consolas" w:hAnsi="Consolas" w:eastAsia="微软雅黑"/><w:color w:val="333333"/><w:sz w:val="19"/></w:rPr><w:t>bigint</w:t></w:r><w:r><w:rPr><w:rFonts w:ascii="微软雅黑" w:hAnsi="微软雅黑" w:eastAsia="微软雅黑"/><w:sz w:val="20"/></w:rPr><w:t xml:space="preserve">，Kestra 写 </w:t></w:r><w:r><w:rPr><w:rFonts w:ascii="Consolas" w:hAnsi="Consolas" w:eastAsia="微软雅黑"/><w:color w:val="333333"/><w:sz w:val="19"/></w:rPr><w:t>integer</w:t></w:r></w:p></w:tc><w:tc><w:tcPr><w:tcW w:w="4703" w:type="dxa"/></w:tcPr><w:p w14:paraId="0A44FBFF"><w:pPr><w:spacing w:after="0" w:line="240" w:lineRule="auto"/></w:pPr><w:r><w:rPr><w:rFonts w:ascii="微软雅黑" w:hAnsi="微软雅黑" w:eastAsia="微软雅黑"/><w:sz w:val="20"/></w:rPr><w:t>本地通过，Kestra 失败，你会一脸懵</w:t></w:r></w:p></w:tc></w:tr><w:tr w14:paraId="7CCD613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48D2C0E2"><w:pPr><w:spacing w:after="0" w:line="240" w:lineRule="auto"/></w:pPr><w:r><w:rPr><w:rFonts w:ascii="微软雅黑" w:hAnsi="微软雅黑" w:eastAsia="微软雅黑"/><w:sz w:val="20"/></w:rPr><w:t xml:space="preserve">本地 host 是 </w:t></w:r><w:r><w:rPr><w:rFonts w:ascii="Consolas" w:hAnsi="Consolas" w:eastAsia="微软雅黑"/><w:color w:val="333333"/><w:sz w:val="19"/></w:rPr><w:t>localhost</w:t></w:r><w:r><w:rPr><w:rFonts w:ascii="微软雅黑" w:hAnsi="微软雅黑" w:eastAsia="微软雅黑"/><w:sz w:val="20"/></w:rPr><w:t xml:space="preserve">，Kestra host 是 </w:t></w:r><w:r><w:rPr><w:rFonts w:ascii="Consolas" w:hAnsi="Consolas" w:eastAsia="微软雅黑"/><w:color w:val="333333"/><w:sz w:val="19"/></w:rPr><w:t>postgres</w:t></w:r></w:p></w:tc><w:tc><w:tcPr><w:tcW w:w="4703" w:type="dxa"/></w:tcPr><w:p w14:paraId="6F6BFEF2"><w:pPr><w:spacing w:after="0" w:line="240" w:lineRule="auto"/></w:pPr><w:r><w:rPr><w:rFonts w:ascii="微软雅黑" w:hAnsi="微软雅黑" w:eastAsia="微软雅黑"/><w:sz w:val="20"/></w:rPr><w:t>这是</w:t></w:r><w:r><w:rPr><w:rFonts w:ascii="微软雅黑" w:hAnsi="微软雅黑" w:eastAsia="微软雅黑"/><w:b/><w:sz w:val="20"/></w:rPr><w:t>必须不同</w:t></w:r><w:r><w:rPr><w:rFonts w:ascii="微软雅黑" w:hAnsi="微软雅黑" w:eastAsia="微软雅黑"/><w:sz w:val="20"/></w:rPr><w:t>的，不冲突</w:t></w:r></w:p></w:tc></w:tr></w:tbl><w:p w14:paraId="71311393"><w:r><w:rPr><w:rFonts w:ascii="微软雅黑" w:hAnsi="微软雅黑" w:eastAsia="微软雅黑"/><w:sz w:val="22"/></w:rPr><w:t>结论只有一句话：</w:t></w:r><w:r><w:rPr><w:rFonts w:ascii="微软雅黑" w:hAnsi="微软雅黑" w:eastAsia="微软雅黑"/><w:b/><w:sz w:val="22"/></w:rPr><w:t>除了 host 必须不同，其他规则必须一字不差</w:t></w:r><w:r><w:rPr><w:rFonts w:ascii="微软雅黑" w:hAnsi="微软雅黑" w:eastAsia="微软雅黑"/><w:sz w:val="22"/></w:rPr><w:t>。host 不同是因为运行视角不同——本地从 Windows 通过端口映射连 localhost，Kestra 从容器通过 Docker 网络服务名连 postgres，这是&quot;必须不同&quot;；其余规则如果不同，就是真正的 bug。这就是为什么每次改契约都要&quot;两边都改&quot;——不是习惯，是纪律。</w:t></w:r></w:p><w:p w14:paraId="606432CC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：因为两份契约是独立文件、会各自漂移 → 所以用一张对照表把三种不一致的后果钉死 → 结果：除了 host 必须不同，其余规则必须一字不差，&quot;两边都改&quot;成为铁律。</w:t></w:r></w:p><w:p w14:paraId="74B7AFDE"><w:pPr><w:pStyle w:val="5"/></w:pPr><w:r><w:rPr><w:rFonts w:ascii="微软雅黑" w:hAnsi="微软雅黑" w:eastAsia="微软雅黑"/><w:b/><w:color w:val="404040"/><w:sz w:val="26"/></w:rPr><w:t>8.1.3 三种文件的&quot;生效方式&quot;对比</w:t></w:r></w:p><w:p w14:paraId="4461AC42"><w:pPr><w:spacing w:after="120"/></w:pPr></w:p><w:p w14:paraId="501AD4ED"><w:r><w:rPr><w:rFonts w:ascii="微软雅黑" w:hAnsi="微软雅黑" w:eastAsia="微软雅黑"/><w:sz w:val="22"/></w:rPr><w:t>理解了关系图，还剩一个操作层面的关键区分：改完文件后，什么情况下必须重启 Docker？什么情况下点一下 Save 就行？这取决于你改的是哪种文件，绝不能混。四种情况对比（来自实录）：</w:t></w:r></w:p><w:p w14:paraId="5074EB53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3135"/><w:gridCol w:w="3135"/><w:gridCol w:w="3135"/></w:tblGrid><w:tr w14:paraId="17FCBE4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w:shd w:val="clear" w:color="auto" w:fill="DEEAF6"/></w:tcPr><w:p w14:paraId="7850E382"><w:pPr><w:spacing w:after="0" w:line="240" w:lineRule="auto"/></w:pPr><w:r><w:rPr><w:rFonts w:ascii="微软雅黑" w:hAnsi="微软雅黑" w:eastAsia="微软雅黑"/><w:b/><w:sz w:val="20"/></w:rPr><w:t>你改的文件</w:t></w:r></w:p></w:tc><w:tc><w:tcPr><w:tcW w:w="3135" w:type="dxa"/><w:shd w:val="clear" w:color="auto" w:fill="DEEAF6"/></w:tcPr><w:p w14:paraId="2DDE69E0"><w:pPr><w:spacing w:after="0" w:line="240" w:lineRule="auto"/></w:pPr><w:r><w:rPr><w:rFonts w:ascii="微软雅黑" w:hAnsi="微软雅黑" w:eastAsia="微软雅黑"/><w:b/><w:sz w:val="20"/></w:rPr><w:t>生效方式</w:t></w:r></w:p></w:tc><w:tc><w:tcPr><w:tcW w:w="3135" w:type="dxa"/><w:shd w:val="clear" w:color="auto" w:fill="DEEAF6"/></w:tcPr><w:p w14:paraId="5C9C5B67"><w:pPr><w:spacing w:after="0" w:line="240" w:lineRule="auto"/></w:pPr><w:r><w:rPr><w:rFonts w:ascii="微软雅黑" w:hAnsi="微软雅黑" w:eastAsia="微软雅黑"/><w:b/><w:sz w:val="20"/></w:rPr><w:t>需不需要重启 Docker？</w:t></w:r></w:p></w:tc></w:tr><w:tr w14:paraId="012E484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32846A20"><w:pPr><w:spacing w:after="0" w:line="240" w:lineRule="auto"/></w:pPr><w:r><w:rPr><w:rFonts w:ascii="微软雅黑" w:hAnsi="微软雅黑" w:eastAsia="微软雅黑"/><w:b/><w:sz w:val="20"/></w:rPr><w:t>docker-compose.yml</w:t></w:r></w:p></w:tc><w:tc><w:tcPr><w:tcW w:w="3135" w:type="dxa"/></w:tcPr><w:p w14:paraId="3CD02A66"><w:pPr><w:spacing w:after="0" w:line="240" w:lineRule="auto"/></w:pPr><w:r><w:rPr><w:rFonts w:ascii="微软雅黑" w:hAnsi="微软雅黑" w:eastAsia="微软雅黑"/><w:sz w:val="20"/></w:rPr><w:t>docker compose down &amp;&amp; up -d</w:t></w:r></w:p></w:tc><w:tc><w:tcPr><w:tcW w:w="3135" w:type="dxa"/></w:tcPr><w:p w14:paraId="6D1DB32D"><w:pPr><w:spacing w:after="0" w:line="240" w:lineRule="auto"/></w:pPr><w:r><w:rPr><w:rFonts w:ascii="微软雅黑" w:hAnsi="微软雅黑" w:eastAsia="微软雅黑"/><w:sz w:val="20"/></w:rPr><w:t>✅ 需要</w:t></w:r></w:p></w:tc></w:tr><w:tr w14:paraId="349433D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63BC481E"><w:pPr><w:spacing w:after="0" w:line="240" w:lineRule="auto"/></w:pPr><w:r><w:rPr><w:rFonts w:ascii="微软雅黑" w:hAnsi="微软雅黑" w:eastAsia="微软雅黑"/><w:b/><w:sz w:val="20"/></w:rPr><w:t>Kestra 里的 Flow</w:t></w:r></w:p></w:tc><w:tc><w:tcPr><w:tcW w:w="3135" w:type="dxa"/></w:tcPr><w:p w14:paraId="198A15E5"><w:pPr><w:spacing w:after="0" w:line="240" w:lineRule="auto"/></w:pPr><w:r><w:rPr><w:rFonts w:ascii="微软雅黑" w:hAnsi="微软雅黑" w:eastAsia="微软雅黑"/><w:sz w:val="20"/></w:rPr><w:t>点 Save</w:t></w:r></w:p></w:tc><w:tc><w:tcPr><w:tcW w:w="3135" w:type="dxa"/></w:tcPr><w:p w14:paraId="049F429C"><w:pPr><w:spacing w:after="0" w:line="240" w:lineRule="auto"/></w:pPr><w:r><w:rPr><w:rFonts w:ascii="微软雅黑" w:hAnsi="微软雅黑" w:eastAsia="微软雅黑"/><w:sz w:val="20"/></w:rPr><w:t>❌ 不需要</w:t></w:r></w:p></w:tc></w:tr><w:tr w14:paraId="730F2C6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5C743130"><w:pPr><w:spacing w:after="0" w:line="240" w:lineRule="auto"/></w:pPr><w:r><w:rPr><w:rFonts w:ascii="微软雅黑" w:hAnsi="微软雅黑" w:eastAsia="微软雅黑"/><w:b/><w:sz w:val="20"/></w:rPr><w:t>Kestra 里的 Files</w:t></w:r></w:p></w:tc><w:tc><w:tcPr><w:tcW w:w="3135" w:type="dxa"/></w:tcPr><w:p w14:paraId="0E65E508"><w:pPr><w:spacing w:after="0" w:line="240" w:lineRule="auto"/></w:pPr><w:r><w:rPr><w:rFonts w:ascii="微软雅黑" w:hAnsi="微软雅黑" w:eastAsia="微软雅黑"/><w:sz w:val="20"/></w:rPr><w:t>点 Save</w:t></w:r></w:p></w:tc><w:tc><w:tcPr><w:tcW w:w="3135" w:type="dxa"/></w:tcPr><w:p w14:paraId="7A672422"><w:pPr><w:spacing w:after="0" w:line="240" w:lineRule="auto"/></w:pPr><w:r><w:rPr><w:rFonts w:ascii="微软雅黑" w:hAnsi="微软雅黑" w:eastAsia="微软雅黑"/><w:sz w:val="20"/></w:rPr><w:t>❌ 不需要</w:t></w:r></w:p></w:tc></w:tr><w:tr w14:paraId="7CF7A9B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2A3CA19D"><w:pPr><w:spacing w:after="0" w:line="240" w:lineRule="auto"/></w:pPr><w:r><w:rPr><w:rFonts w:ascii="微软雅黑" w:hAnsi="微软雅黑" w:eastAsia="微软雅黑"/><w:b/><w:sz w:val="20"/></w:rPr><w:t>本地 VSCode 里的文件</w:t></w:r></w:p></w:tc><w:tc><w:tcPr><w:tcW w:w="3135" w:type="dxa"/></w:tcPr><w:p w14:paraId="28F762B8"><w:pPr><w:spacing w:after="0" w:line="240" w:lineRule="auto"/></w:pPr><w:r><w:rPr><w:rFonts w:ascii="微软雅黑" w:hAnsi="微软雅黑" w:eastAsia="微软雅黑"/><w:sz w:val="20"/></w:rPr><w:t>本地重跑命令；或手动上传到 Kestra</w:t></w:r></w:p></w:tc><w:tc><w:tcPr><w:tcW w:w="3135" w:type="dxa"/></w:tcPr><w:p w14:paraId="16C58258"><w:pPr><w:spacing w:after="0" w:line="240" w:lineRule="auto"/></w:pPr><w:r><w:rPr><w:rFonts w:ascii="微软雅黑" w:hAnsi="微软雅黑" w:eastAsia="微软雅黑"/><w:sz w:val="20"/></w:rPr><w:t>❌ 不涉及 Docker</w:t></w:r></w:p></w:tc></w:tr></w:tbl><w:p w14:paraId="71AA69B2"><w:pPr><w:spacing w:after="120"/></w:pPr></w:p><w:p w14:paraId="2E13A882"><w:r><w:rPr><w:rFonts w:ascii="微软雅黑" w:hAnsi="微软雅黑" w:eastAsia="微软雅黑"/><w:sz w:val="22"/></w:rPr><w:t>为什么 docker-compose.yml 必须重启？因为它只在 Docker 启动容器的那一刻被读取一次，之后就&quot;生效在容器里&quot;了。你保存了文件但没重启，Docker 还在用旧容器跑，你在文件里写的所有改动一个都没生效。这就像财务部改了报销制度，但没重新下发执行，旧制度还在跑。所以&quot;改 docker-compose → 必须重启容器&quot;是铁律。</w:t></w:r></w:p><w:p w14:paraId="5A3895F6"><w:pPr><w:spacing w:after="120"/></w:pPr></w:p><w:p w14:paraId="7D4E4648"><w:r><w:rPr><w:rFonts w:ascii="微软雅黑" w:hAnsi="微软雅黑" w:eastAsia="微软雅黑"/><w:sz w:val="22"/></w:rPr><w:t>为什么 Kestra 里的 Flow 和 Files 不用重启？因为它们不是文件，是存在 Kestra 内部（PostgreSQL）里的数据。点 Save 的那一刻，新版本就写进了数据库，下一次执行自然读到新版本。这就像公告栏上的通知：改了内容，只要贴上去就生效，不用把整栋楼推倒重建。你之前把 Kestra 里的 host 改成 wrong-postgres 测试告警、又改回 postgres，只要点了 Save 就生效，不需要重启 Docker——你后来执行 Flow 看到 55 项全绿，说明确实生效了。反过来说，如果你当时忘了点 Save，Kestra 会继续用 wrong-postgres，每天凌晨 6 点都失败推告警——这就是&quot;改了但没重新读取 = 白搭&quot;。</w:t></w:r></w:p><w:p w14:paraId="7C854696"><w:pPr><w:spacing w:after="120"/></w:pPr></w:p><w:p w14:paraId="069B912F"><w:r><w:rPr><w:rFonts w:ascii="微软雅黑" w:hAnsi="微软雅黑" w:eastAsia="微软雅黑"/><w:sz w:val="22"/></w:rPr><w:t>顺着&quot;改了但没重新读取 = 白搭&quot;再补两种最容易踩的情况，都发生在本地文件上。</w:t></w:r><w:r><w:rPr><w:rFonts w:ascii="微软雅黑" w:hAnsi="微软雅黑" w:eastAsia="微软雅黑"/><w:b/><w:sz w:val="22"/></w:rPr><w:t>第一种：改了本地契约文件，但没重新上传到 Kestra</w:t></w:r><w:r><w:rPr><w:rFonts w:ascii="微软雅黑" w:hAnsi="微软雅黑" w:eastAsia="微软雅黑"/><w:sz w:val="22"/></w:rPr><w:t xml:space="preserve">。你在 VSCode 里给 </w:t></w:r><w:r><w:rPr><w:rFonts w:ascii="Consolas" w:hAnsi="Consolas" w:eastAsia="微软雅黑"/><w:color w:val="333333"/><w:sz w:val="21"/></w:rPr><w:t>financial_data_contract.yaml</w:t></w:r><w:r><w:rPr><w:rFonts w:ascii="微软雅黑" w:hAnsi="微软雅黑" w:eastAsia="微软雅黑"/><w:sz w:val="22"/></w:rPr><w:t xml:space="preserve"> 加了一条新规则，本地 </w:t></w:r><w:r><w:rPr><w:rFonts w:ascii="Consolas" w:hAnsi="Consolas" w:eastAsia="微软雅黑"/><w:color w:val="333333"/><w:sz w:val="21"/></w:rPr><w:t>datacontract test</w:t></w:r><w:r><w:rPr><w:rFonts w:ascii="微软雅黑" w:hAnsi="微软雅黑" w:eastAsia="微软雅黑"/><w:sz w:val="22"/></w:rPr><w:t xml:space="preserve"> 跑得全绿，但你没把它复制到 Kestra Files——Kestra 每天凌晨 6 点跑的还是旧版契约，新规则一条都没生效，脏数据照样能溜过去。你&quot;改&quot;了，但 Kestra 没&quot;读到&quot;，等于白改。</w:t></w:r></w:p><w:p w14:paraId="3948E7FF"><w:r><w:rPr><w:rFonts w:ascii="微软雅黑" w:hAnsi="微软雅黑" w:eastAsia="微软雅黑"/><w:b/><w:sz w:val="22"/></w:rPr><w:t>第二种：改了本地 docker-compose.yml，但没重启容器</w:t></w:r><w:r><w:rPr><w:rFonts w:ascii="微软雅黑" w:hAnsi="微软雅黑" w:eastAsia="微软雅黑"/><w:sz w:val="22"/></w:rPr><w:t xml:space="preserve">。你把 </w:t></w:r><w:r><w:rPr><w:rFonts w:ascii="Consolas" w:hAnsi="Consolas" w:eastAsia="微软雅黑"/><w:color w:val="333333"/><w:sz w:val="21"/></w:rPr><w:t>SECRET_DINGTALK_WEBHOOK</w:t></w:r><w:r><w:rPr><w:rFonts w:ascii="微软雅黑" w:hAnsi="微软雅黑" w:eastAsia="微软雅黑"/><w:sz w:val="22"/></w:rPr><w:t xml:space="preserve"> 的值改成了新的 Base64，文件保存了，但没执行 </w:t></w:r><w:r><w:rPr><w:rFonts w:ascii="Consolas" w:hAnsi="Consolas" w:eastAsia="微软雅黑"/><w:color w:val="333333"/><w:sz w:val="21"/></w:rPr><w:t>docker compose down &amp;&amp; up -d</w:t></w:r><w:r><w:rPr><w:rFonts w:ascii="微软雅黑" w:hAnsi="微软雅黑" w:eastAsia="微软雅黑"/><w:sz w:val="22"/></w:rPr><w:t>——Docker 启动容器时读的是旧文件，容器里还是旧值，告警照样发到旧地址。文件是你的草稿，容器里跑的才是正式稿；草稿改了、正式稿没重新誊写，就是白搭。</w:t></w:r></w:p><w:p w14:paraId="0436C029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：因为&quot;改文件&quot;和&quot;让系统重新读取文件&quot;是两件事 → 所以本地契约改了要重新上传、compose 改了要重启容器 → 结果：每次改完都问一句&quot;系统读到新值了吗&quot;，就再也不会白搭。</w:t></w:r></w:p><w:p w14:paraId="5D73CD67"><w:r><w:rPr><w:rFonts w:ascii="微软雅黑" w:hAnsi="微软雅黑" w:eastAsia="微软雅黑"/><w:b/><w:sz w:val="22"/></w:rPr><w:t>闭环小结（8.1.3）</w:t></w:r><w:r><w:rPr><w:rFonts w:ascii="微软雅黑" w:hAnsi="微软雅黑" w:eastAsia="微软雅黑"/><w:sz w:val="22"/></w:rPr><w:t>：因为不同文件的&quot;生效动作&quot;不同 → 所以 compose 改了必须重启容器，Kestra 的 Flow/Files 改了只要点 Save → 结果：用一张对比表锁死规则，从此不再踩&quot;改了没生效&quot;的坑。</w:t></w:r></w:p><w:p w14:paraId="6946EA27"><w:pPr><w:spacing w:after="120"/></w:pPr></w:p><w:p w14:paraId="3F5EBFB4"><w:pPr><w:pStyle w:val="5"/></w:pPr><w:r><w:rPr><w:rFonts w:ascii="微软雅黑" w:hAnsi="微软雅黑" w:eastAsia="微软雅黑"/><w:b/><w:color w:val="404040"/><w:sz w:val="26"/></w:rPr><w:t>8.1.4 一个可以亲手验证的实验（改错 SECRET_DINGTALK_WEBHOOK 测试）</w:t></w:r></w:p><w:p w14:paraId="31830871"><w:pPr><w:spacing w:after="120"/></w:pPr></w:p><w:p w14:paraId="5E766157"><w:r><w:rPr><w:rFonts w:ascii="微软雅黑" w:hAnsi="微软雅黑" w:eastAsia="微软雅黑"/><w:sz w:val="22"/></w:rPr><w:t xml:space="preserve">如果你想让&quot;复制粘贴 ≠ 建立链接&quot;这件事从&quot;理解&quot;变成&quot;手感&quot;，实录里提供了一个可以亲手验证的实验。步骤很简单：把 docker-compose.yml 里的 </w:t></w:r><w:r><w:rPr><w:rFonts w:ascii="Consolas" w:hAnsi="Consolas" w:eastAsia="微软雅黑"/><w:color w:val="333333"/><w:sz w:val="22"/></w:rPr><w:t>SECRET_DINGTALK_WEBHOOK</w:t></w:r><w:r><w:rPr><w:rFonts w:ascii="微软雅黑" w:hAnsi="微软雅黑" w:eastAsia="微软雅黑"/><w:sz w:val="22"/></w:rPr><w:t xml:space="preserve"> 那一行故意改错一个字符（比如把末尾的 5 改成 6）；保存；重启容器（docker compose down &amp;&amp; docker compose up -d）；执行一次失败的 Flow。你会发现钉钉收不到消息了——因为容器里用的已经是错误的值。然后把 docker-compose.yml 改回正确值，重启，再试，消息又回来了。整个过程中，VSCode 里那个 Base64 字符串一直没变过，但它&quot;管不着&quot;Kestra 用的值。这就用实验证明了两者是独立的：真正决定告警能不能发出去的，是容器里注入的那个值，不是 VSCode 里躺着的那串字符。</w:t></w:r></w:p><w:p w14:paraId="1E26E886"><w:pPr><w:spacing w:after="120"/></w:pPr></w:p><w:p w14:paraId="480B0D4F"><w:r><w:rPr><w:rFonts w:ascii="微软雅黑" w:hAnsi="微软雅黑" w:eastAsia="微软雅黑"/><w:b/><w:sz w:val="22"/></w:rPr><w:t>闭环小结（8.1.4）</w:t></w:r><w:r><w:rPr><w:rFonts w:ascii="微软雅黑" w:hAnsi="微软雅黑" w:eastAsia="微软雅黑"/><w:sz w:val="22"/></w:rPr><w:t>：因为要验证&quot;两份文件无链接&quot; → 所以故意改错 compose 里的 Webhook 值、重启、跑失败 Flow → 结果：钉钉消息随容器值变化而消失又恢复，VSCode 全程无感 → 实验亲手证明了三者关系的理解是对的。</w:t></w:r></w:p><w:p w14:paraId="08FAF591"><w:pPr><w:spacing w:after="120"/></w:pPr></w:p><w:p w14:paraId="78123B1F"><w:r><w:rPr><w:rFonts w:ascii="微软雅黑" w:hAnsi="微软雅黑" w:eastAsia="微软雅黑"/><w:sz w:val="22"/></w:rPr><w:t>还有一个问题需要完整展开：本地的 docker-compose 和契约文件，唯一目的是上传 Docker 吗？</w:t></w:r><w:r><w:rPr><w:rFonts w:ascii="微软雅黑" w:hAnsi="微软雅黑" w:eastAsia="微软雅黑"/><w:b/><w:sz w:val="22"/></w:rPr><w:t>不是。</w:t></w:r><w:r><w:rPr><w:rFonts w:ascii="微软雅黑" w:hAnsi="微软雅黑" w:eastAsia="微软雅黑"/><w:sz w:val="22"/></w:rPr><w:t xml:space="preserve"> 它们各自有明确的受众和职责，上传只是其中一个使用场景。</w:t></w:r></w:p><w:p w14:paraId="5759C08F"><w:r><w:rPr><w:rFonts w:ascii="微软雅黑" w:hAnsi="微软雅黑" w:eastAsia="微软雅黑"/><w:sz w:val="22"/></w:rPr><w:t xml:space="preserve">docker-compose.yml 的受众是 </w:t></w:r><w:r><w:rPr><w:rFonts w:ascii="微软雅黑" w:hAnsi="微软雅黑" w:eastAsia="微软雅黑"/><w:b/><w:sz w:val="22"/></w:rPr><w:t>Docker 引擎</w:t></w:r><w:r><w:rPr><w:rFonts w:ascii="微软雅黑" w:hAnsi="微软雅黑" w:eastAsia="微软雅黑"/><w:sz w:val="22"/></w:rPr><w:t>，职责是</w:t></w:r><w:r><w:rPr><w:rFonts w:ascii="微软雅黑" w:hAnsi="微软雅黑" w:eastAsia="微软雅黑"/><w:b/><w:sz w:val="22"/></w:rPr><w:t>定义容器</w:t></w:r><w:r><w:rPr><w:rFonts w:ascii="微软雅黑" w:hAnsi="微软雅黑" w:eastAsia="微软雅黑"/><w:sz w:val="22"/></w:rPr><w:t>——起哪些容器、用什么镜像、端口怎么映射、卷怎么挂、环境变量和 Secret 是什么。它只在 Docker 启动时被读取一次，之后就&quot;生效在容器里&quot;了；改了它必须重启容器才能生效。它的最终目的不是&quot;给谁上传&quot;，而是&quot;让 Docker 按你的要求启动整套服务&quot;。</w:t></w:r></w:p><w:p w14:paraId="351F7EC7"><w:r><w:rPr><w:rFonts w:ascii="微软雅黑" w:hAnsi="微软雅黑" w:eastAsia="微软雅黑"/><w:sz w:val="22"/></w:rPr><w:t>financial_data_contract.yaml 的受众是</w:t></w:r><w:r><w:rPr><w:rFonts w:ascii="微软雅黑" w:hAnsi="微软雅黑" w:eastAsia="微软雅黑"/><w:b/><w:sz w:val="22"/></w:rPr><w:t>所有关心数据规则的人</w:t></w:r><w:r><w:rPr><w:rFonts w:ascii="微软雅黑" w:hAnsi="微软雅黑" w:eastAsia="微软雅黑"/><w:sz w:val="22"/></w:rPr><w:t>——包括你自己（写规则的人）、Kestra（执行规则的人）、Git（记录规则历史的人）、业务人员（消费规则结果的人），职责是</w:t></w:r><w:r><w:rPr><w:rFonts w:ascii="微软雅黑" w:hAnsi="微软雅黑" w:eastAsia="微软雅黑"/><w:b/><w:sz w:val="22"/></w:rPr><w:t>声明数据规则</w:t></w:r><w:r><w:rPr><w:rFonts w:ascii="微软雅黑" w:hAnsi="微软雅黑" w:eastAsia="微软雅黑"/><w:sz w:val="22"/></w:rPr><w:t xml:space="preserve">。它有四个用途：本地手动测试（在 VSCode 里跑 </w:t></w:r><w:r><w:rPr><w:rFonts w:ascii="Consolas" w:hAnsi="Consolas" w:eastAsia="微软雅黑"/><w:color w:val="333333"/><w:sz w:val="21"/></w:rPr><w:t>datacontract test</w:t></w:r><w:r><w:rPr><w:rFonts w:ascii="微软雅黑" w:hAnsi="微软雅黑" w:eastAsia="微软雅黑"/><w:sz w:val="22"/></w:rPr><w:t>，快速验证规则写得对不对）、上传到 Kestra（让定时任务用同一份规则）、Git 版本控制（提交到 Git，留改规则的历史痕迹）、给业务人员看（YAML 是声明式，业务人员能读懂规则）。它不是&quot;只能上传 Docker&quot;的东西，它是一份&quot;数据质量合同&quot;，本地测试、远程执行、版本管理都要用它。</w:t></w:r></w:p><w:p w14:paraId="310AAF99"><w:r><w:rPr><w:rFonts w:ascii="微软雅黑" w:hAnsi="微软雅黑" w:eastAsia="微软雅黑"/><w:sz w:val="22"/></w:rPr><w:t>用财务类比：docker-compose.yml 就像机房里的&quot;服务器配置单&quot;，只有运维（Docker 引擎）会读它；financial_data_contract.yaml 就像财务部的&quot;报销制度&quot;，从员工、审批人、审计到系统，所有人都要按它办事。把制度理解成&quot;给审计看的材料&quot;，就像把契约理解成&quot;给 Kestra 上传的文件&quot;——都只看到了一个用途，忘了它本身是全部相关动作的依据。</w:t></w:r></w:p><w:p w14:paraId="7F4D18A2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：因为两份文件受众不同、职责不同 → 所以 docker-compose 面向 Docker 引擎定义容器、契约文件面向所有关心数据规则的人声明规则 → 上传只是其中一个场景，不是唯一目的 → 结果：理解了&quot;文件的所有权在各自的业务侧&quot;，就不会再把它们当成上传工具。</w:t></w:r></w:p><w:p w14:paraId="500D0089"><w:pPr><w:pStyle w:val="4"/></w:pPr><w:r><w:rPr><w:rFonts w:ascii="微软雅黑" w:hAnsi="微软雅黑" w:eastAsia="微软雅黑"/><w:b/><w:color w:val="2E548B"/><w:sz w:val="32"/></w:rPr><w:t>8.2 企业落地路径</w:t></w:r></w:p><w:p w14:paraId="1314046F"><w:pPr><w:spacing w:after="120"/></w:pPr></w:p><w:p w14:paraId="73CC14D8"><w:r><w:rPr><w:rFonts w:ascii="微软雅黑" w:hAnsi="微软雅黑" w:eastAsia="微软雅黑"/><w:b/><w:sz w:val="22"/></w:rPr><w:t>（本节必写块 4.5：企业里 A 怎么登录、怎么检测 A 的行为）</w:t></w:r></w:p><w:p w14:paraId="2F5EE000"><w:pPr><w:spacing w:after="120"/></w:pPr></w:p><w:p w14:paraId="4C099B89"><w:r><w:rPr><w:rFonts w:ascii="微软雅黑" w:hAnsi="微软雅黑" w:eastAsia="微软雅黑"/><w:sz w:val="22"/></w:rPr><w:t>做完整个系统，你问了一个特别关键的问题：&quot;企业里有一个 A，她怎么登录这个系统，怎么能检测 A 的行为是否符合规则？这个系统目前应该只有我本人设备部署了吧。&quot;这个问题问得非常准，因为它正好切中&quot;原型&quot;和&quot;生产&quot;的分界线。先看当前系统的现状。</w:t></w:r></w:p><w:p w14:paraId="1E24AB29"><w:pPr><w:spacing w:after="120"/></w:pPr></w:p><w:p w14:paraId="0ACE3DC1"><w:pPr><w:pStyle w:val="5"/></w:pPr><w:r><w:rPr><w:rFonts w:ascii="微软雅黑" w:hAnsi="微软雅黑" w:eastAsia="微软雅黑"/><w:b/><w:color w:val="404040"/><w:sz w:val="26"/></w:rPr><w:t>8.2.1 当前系统的现状</w:t></w:r></w:p><w:p w14:paraId="3D1A5031"><w:pPr><w:spacing w:after="120"/></w:pPr></w:p><w:p w14:paraId="62E70A7A"><w:r><w:rPr><w:rFonts w:ascii="微软雅黑" w:hAnsi="微软雅黑" w:eastAsia="微软雅黑"/><w:sz w:val="22"/></w:rPr><w:t>现在这套系统是一个单机原型，五个维度的现状分别是：</w:t></w:r></w:p><w:p w14:paraId="3E3A9C75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4703"/><w:gridCol w:w="4703"/></w:tblGrid><w:tr w14:paraId="3858F57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w:shd w:val="clear" w:color="auto" w:fill="DEEAF6"/></w:tcPr><w:p w14:paraId="259C4121"><w:pPr><w:spacing w:after="0" w:line="240" w:lineRule="auto"/></w:pPr><w:r><w:rPr><w:rFonts w:ascii="微软雅黑" w:hAnsi="微软雅黑" w:eastAsia="微软雅黑"/><w:b/><w:sz w:val="20"/></w:rPr><w:t>维度</w:t></w:r></w:p></w:tc><w:tc><w:tcPr><w:tcW w:w="4703" w:type="dxa"/><w:shd w:val="clear" w:color="auto" w:fill="DEEAF6"/></w:tcPr><w:p w14:paraId="26FDB37E"><w:pPr><w:spacing w:after="0" w:line="240" w:lineRule="auto"/></w:pPr><w:r><w:rPr><w:rFonts w:ascii="微软雅黑" w:hAnsi="微软雅黑" w:eastAsia="微软雅黑"/><w:b/><w:sz w:val="20"/></w:rPr><w:t>现状</w:t></w:r></w:p></w:tc></w:tr><w:tr w14:paraId="593C5C0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7D77457E"><w:pPr><w:spacing w:after="0" w:line="240" w:lineRule="auto"/></w:pPr><w:r><w:rPr><w:rFonts w:ascii="微软雅黑" w:hAnsi="微软雅黑" w:eastAsia="微软雅黑"/><w:sz w:val="20"/></w:rPr><w:t>部署位置</w:t></w:r></w:p></w:tc><w:tc><w:tcPr><w:tcW w:w="4703" w:type="dxa"/></w:tcPr><w:p w14:paraId="250A1C95"><w:pPr><w:spacing w:after="0" w:line="240" w:lineRule="auto"/></w:pPr><w:r><w:rPr><w:rFonts w:ascii="微软雅黑" w:hAnsi="微软雅黑" w:eastAsia="微软雅黑"/><w:sz w:val="20"/></w:rPr><w:t>你的 Windows 电脑（localhost）</w:t></w:r></w:p></w:tc></w:tr><w:tr w14:paraId="60C79ED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5D583D0B"><w:pPr><w:spacing w:after="0" w:line="240" w:lineRule="auto"/></w:pPr><w:r><w:rPr><w:rFonts w:ascii="微软雅黑" w:hAnsi="微软雅黑" w:eastAsia="微软雅黑"/><w:sz w:val="20"/></w:rPr><w:t>谁能访问 Kestra</w:t></w:r></w:p></w:tc><w:tc><w:tcPr><w:tcW w:w="4703" w:type="dxa"/></w:tcPr><w:p w14:paraId="5F8CAA02"><w:pPr><w:spacing w:after="0" w:line="240" w:lineRule="auto"/></w:pPr><w:r><w:rPr><w:rFonts w:ascii="微软雅黑" w:hAnsi="微软雅黑" w:eastAsia="微软雅黑"/><w:sz w:val="20"/></w:rPr><w:t>只有你，通过 http://localhost:8080</w:t></w:r></w:p></w:tc></w:tr><w:tr w14:paraId="4FA067B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1F090B36"><w:pPr><w:spacing w:after="0" w:line="240" w:lineRule="auto"/></w:pPr><w:r><w:rPr><w:rFonts w:ascii="微软雅黑" w:hAnsi="微软雅黑" w:eastAsia="微软雅黑"/><w:sz w:val="20"/></w:rPr><w:t>有没有用户体系</w:t></w:r></w:p></w:tc><w:tc><w:tcPr><w:tcW w:w="4703" w:type="dxa"/></w:tcPr><w:p w14:paraId="59394730"><w:pPr><w:spacing w:after="0" w:line="240" w:lineRule="auto"/></w:pPr><w:r><w:rPr><w:rFonts w:ascii="微软雅黑" w:hAnsi="微软雅黑" w:eastAsia="微软雅黑"/><w:sz w:val="20"/></w:rPr><w:t>没有，Kestra 社区版默认单用户</w:t></w:r></w:p></w:tc></w:tr><w:tr w14:paraId="4D82D50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3D98F1EB"><w:pPr><w:spacing w:after="0" w:line="240" w:lineRule="auto"/></w:pPr><w:r><w:rPr><w:rFonts w:ascii="微软雅黑" w:hAnsi="微软雅黑" w:eastAsia="微软雅黑"/><w:sz w:val="20"/></w:rPr><w:t>数据来源</w:t></w:r></w:p></w:tc><w:tc><w:tcPr><w:tcW w:w="4703" w:type="dxa"/></w:tcPr><w:p w14:paraId="12853FA8"><w:pPr><w:spacing w:after="0" w:line="240" w:lineRule="auto"/></w:pPr><w:r><w:rPr><w:rFonts w:ascii="微软雅黑" w:hAnsi="微软雅黑" w:eastAsia="微软雅黑"/><w:sz w:val="20"/></w:rPr><w:t>手动灌了一次 100 万行到 PostgreSQL</w:t></w:r></w:p></w:tc></w:tr><w:tr w14:paraId="3DF875F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6C1BC706"><w:pPr><w:spacing w:after="0" w:line="240" w:lineRule="auto"/></w:pPr><w:r><w:rPr><w:rFonts w:ascii="微软雅黑" w:hAnsi="微软雅黑" w:eastAsia="微软雅黑"/><w:sz w:val="20"/></w:rPr><w:t>检测对象</w:t></w:r></w:p></w:tc><w:tc><w:tcPr><w:tcW w:w="4703" w:type="dxa"/></w:tcPr><w:p w14:paraId="481E2470"><w:pPr><w:spacing w:after="0" w:line="240" w:lineRule="auto"/></w:pPr><w:r><w:rPr><w:rFonts w:ascii="微软雅黑" w:hAnsi="微软雅黑" w:eastAsia="微软雅黑"/><w:sz w:val="20"/></w:rPr><w:t>数据规则（比如&quot;审批层级必须在 1-4&quot;），不是&quot;针对 A 个人&quot;</w:t></w:r></w:p></w:tc></w:tr><w:tr w14:paraId="4A20AAA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0E6746B3"><w:pPr><w:spacing w:after="0" w:line="240" w:lineRule="auto"/></w:pPr><w:r><w:rPr><w:rFonts w:ascii="微软雅黑" w:hAnsi="微软雅黑" w:eastAsia="微软雅黑"/><w:sz w:val="20"/></w:rPr><w:t>A 能不能登录</w:t></w:r></w:p></w:tc><w:tc><w:tcPr><w:tcW w:w="4703" w:type="dxa"/></w:tcPr><w:p w14:paraId="6B7C04FF"><w:pPr><w:spacing w:after="0" w:line="240" w:lineRule="auto"/></w:pPr><w:r><w:rPr><w:rFonts w:ascii="微软雅黑" w:hAnsi="微软雅黑" w:eastAsia="微软雅黑"/><w:sz w:val="20"/></w:rPr><w:t>不能，除非你把她电脑接到你内网</w:t></w:r></w:p></w:tc></w:tr></w:tbl><w:p w14:paraId="43A6DB04"><w:pPr><w:spacing w:after="120"/></w:pPr></w:p><w:p w14:paraId="729B3826"><w:r><w:rPr><w:rFonts w:ascii="微软雅黑" w:hAnsi="微软雅黑" w:eastAsia="微软雅黑"/><w:sz w:val="22"/></w:rPr><w:t>一句话：这个系统目前只跑在你自己电脑上，只有你能打开 Kestra 界面，没有登录账号这一说，数据是手动灌进去的，检测的是&quot;数据&quot;而不是&quot;人&quot;。</w:t></w:r></w:p><w:p w14:paraId="6F178A47"><w:pPr><w:spacing w:after="120"/></w:pPr></w:p><w:p w14:paraId="63503679"><w:pPr><w:pStyle w:val="5"/></w:pPr><w:r><w:rPr><w:rFonts w:ascii="微软雅黑" w:hAnsi="微软雅黑" w:eastAsia="微软雅黑"/><w:b/><w:color w:val="404040"/><w:sz w:val="26"/></w:rPr><w:t>8.2.2 检测 A 的行为是什么意思</w:t></w:r></w:p><w:p w14:paraId="65152CC8"><w:pPr><w:spacing w:after="120"/></w:pPr></w:p><w:p w14:paraId="22E0E84E"><w:r><w:rPr><w:rFonts w:ascii="微软雅黑" w:hAnsi="微软雅黑" w:eastAsia="微软雅黑"/><w:sz w:val="22"/></w:rPr><w:t>A 能不能被检测，取决于怎么理解&quot;检测 A 的行为&quot;。要澄清一个关键点：当前这套系统的契约规则，不是&quot;针对 A 这个人&quot;，而是&quot;针对 A 产生的数据&quot;。逻辑链条是：A 在 ERP 里录了一笔凭证 → 数据同步到 PostgreSQL → 契约测试检测到违反规则 → 钉钉推送告警。也就是说，系统不认识 A 是谁，它只认识 A 录入的数据长什么样。用财务类比：规则是&quot;单笔金额绝对值不能超过 500 万&quot;，A 录了 800 万，数据违反规则，告警触发——系统抓住的是那笔 800 万的数据，不是抓住 A 本人。要真正&quot;检测 A 的行为&quot;，需要在数据里带上 A 的操作人标识（比如录入人字段），规则才能从&quot;这笔数据违规&quot;进一步归因到&quot;是 A 录的这笔数据违规&quot;。</w:t></w:r></w:p><w:p w14:paraId="646911ED"><w:pPr><w:spacing w:after="120"/></w:pPr></w:p><w:p w14:paraId="48E117DC"><w:r><w:rPr><w:rFonts w:ascii="微软雅黑" w:hAnsi="微软雅黑" w:eastAsia="微软雅黑"/><w:b/><w:sz w:val="22"/></w:rPr><w:t>闭环小结（8.2.2）</w:t></w:r><w:r><w:rPr><w:rFonts w:ascii="微软雅黑" w:hAnsi="微软雅黑" w:eastAsia="微软雅黑"/><w:sz w:val="22"/></w:rPr><w:t>：因为系统检测的是数据不是人 → 所以&quot;检测 A&quot;实际是&quot;检测 A 产生的数据&quot; → 数据带操作人标识后才能归因到人 → 结果：搞清了原型系统的能力边界，也指出了企业化的第一个改造点。</w:t></w:r></w:p><w:p w14:paraId="4A38FB26"><w:pPr><w:spacing w:after="120"/></w:pPr></w:p><w:p w14:paraId="3055C32E"><w:pPr><w:pStyle w:val="5"/></w:pPr><w:r><w:rPr><w:rFonts w:ascii="微软雅黑" w:hAnsi="微软雅黑" w:eastAsia="微软雅黑"/><w:b/><w:color w:val="404040"/><w:sz w:val="26"/></w:rPr><w:t>8.2.3 企业要真正落地需要补的五层</w:t></w:r></w:p><w:p w14:paraId="54BE7F7B"><w:pPr><w:spacing w:after="120"/></w:pPr></w:p><w:p w14:paraId="247AAAC0"><w:r><w:rPr><w:rFonts w:ascii="微软雅黑" w:hAnsi="微软雅黑" w:eastAsia="微软雅黑"/><w:sz w:val="22"/></w:rPr><w:t>如果要把这套原型搬进企业，从&quot;你一个人的单机版&quot;变成&quot;整个财务部都能用&quot;，需要补齐五层。逐层看现状和企业级的差距：</w:t></w:r></w:p><w:p w14:paraId="253394C1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3135"/><w:gridCol w:w="3135"/><w:gridCol w:w="3135"/></w:tblGrid><w:tr w14:paraId="460C5BA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/w:tblPrEx><w:trPr><w:jc w:val="center"/></w:trPr><w:tc><w:tcPr><w:tcW w:w="3135" w:type="dxa"/><w:shd w:val="clear" w:color="auto" w:fill="DEEAF6"/></w:tcPr><w:p w14:paraId="756BB6D0"><w:pPr><w:spacing w:after="0" w:line="240" w:lineRule="auto"/></w:pPr><w:r><w:rPr><w:rFonts w:ascii="微软雅黑" w:hAnsi="微软雅黑" w:eastAsia="微软雅黑"/><w:b/><w:sz w:val="20"/></w:rPr><w:t>层次</w:t></w:r></w:p></w:tc><w:tc><w:tcPr><w:tcW w:w="3135" w:type="dxa"/><w:shd w:val="clear" w:color="auto" w:fill="DEEAF6"/></w:tcPr><w:p w14:paraId="15FD45A4"><w:pPr><w:spacing w:after="0" w:line="240" w:lineRule="auto"/></w:pPr><w:r><w:rPr><w:rFonts w:ascii="微软雅黑" w:hAnsi="微软雅黑" w:eastAsia="微软雅黑"/><w:b/><w:sz w:val="20"/></w:rPr><w:t>当前状态</w:t></w:r></w:p></w:tc><w:tc><w:tcPr><w:tcW w:w="3135" w:type="dxa"/><w:shd w:val="clear" w:color="auto" w:fill="DEEAF6"/></w:tcPr><w:p w14:paraId="67C8FA25"><w:pPr><w:spacing w:after="0" w:line="240" w:lineRule="auto"/></w:pPr><w:r><w:rPr><w:rFonts w:ascii="微软雅黑" w:hAnsi="微软雅黑" w:eastAsia="微软雅黑"/><w:b/><w:sz w:val="20"/></w:rPr><w:t>企业级需要</w:t></w:r></w:p></w:tc></w:tr><w:tr w14:paraId="3E0EA4D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31EF5CE5"><w:pPr><w:spacing w:after="0" w:line="240" w:lineRule="auto"/></w:pPr><w:r><w:rPr><w:rFonts w:ascii="微软雅黑" w:hAnsi="微软雅黑" w:eastAsia="微软雅黑"/><w:sz w:val="20"/></w:rPr><w:t>1. 部署</w:t></w:r></w:p></w:tc><w:tc><w:tcPr><w:tcW w:w="3135" w:type="dxa"/></w:tcPr><w:p w14:paraId="0DBE37D9"><w:pPr><w:spacing w:after="0" w:line="240" w:lineRule="auto"/></w:pPr><w:r><w:rPr><w:rFonts w:ascii="微软雅黑" w:hAnsi="微软雅黑" w:eastAsia="微软雅黑"/><w:sz w:val="20"/></w:rPr><w:t>你本机</w:t></w:r></w:p></w:tc><w:tc><w:tcPr><w:tcW w:w="3135" w:type="dxa"/></w:tcPr><w:p w14:paraId="67FCFAF1"><w:pPr><w:spacing w:after="0" w:line="240" w:lineRule="auto"/></w:pPr><w:r><w:rPr><w:rFonts w:ascii="微软雅黑" w:hAnsi="微软雅黑" w:eastAsia="微软雅黑"/><w:sz w:val="20"/></w:rPr><w:t>公司内网服务器或云主机</w:t></w:r></w:p></w:tc></w:tr><w:tr w14:paraId="356F396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517494FC"><w:pPr><w:spacing w:after="0" w:line="240" w:lineRule="auto"/></w:pPr><w:r><w:rPr><w:rFonts w:ascii="微软雅黑" w:hAnsi="微软雅黑" w:eastAsia="微软雅黑"/><w:sz w:val="20"/></w:rPr><w:t>2. 用户体系</w:t></w:r></w:p></w:tc><w:tc><w:tcPr><w:tcW w:w="3135" w:type="dxa"/></w:tcPr><w:p w14:paraId="66A948C8"><w:pPr><w:spacing w:after="0" w:line="240" w:lineRule="auto"/></w:pPr><w:r><w:rPr><w:rFonts w:ascii="微软雅黑" w:hAnsi="微软雅黑" w:eastAsia="微软雅黑"/><w:sz w:val="20"/></w:rPr><w:t>无</w:t></w:r></w:p></w:tc><w:tc><w:tcPr><w:tcW w:w="3135" w:type="dxa"/></w:tcPr><w:p w14:paraId="7F1AD631"><w:pPr><w:spacing w:after="0" w:line="240" w:lineRule="auto"/></w:pPr><w:r><w:rPr><w:rFonts w:ascii="微软雅黑" w:hAnsi="微软雅黑" w:eastAsia="微软雅黑"/><w:sz w:val="20"/></w:rPr><w:t>SSO/LDAP 集成，分角色权限</w:t></w:r></w:p></w:tc></w:tr><w:tr w14:paraId="401BFA9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1C390735"><w:pPr><w:spacing w:after="0" w:line="240" w:lineRule="auto"/></w:pPr><w:r><w:rPr><w:rFonts w:ascii="微软雅黑" w:hAnsi="微软雅黑" w:eastAsia="微软雅黑"/><w:sz w:val="20"/></w:rPr><w:t>3. 数据同步</w:t></w:r></w:p></w:tc><w:tc><w:tcPr><w:tcW w:w="3135" w:type="dxa"/></w:tcPr><w:p w14:paraId="7F00B3AE"><w:pPr><w:spacing w:after="0" w:line="240" w:lineRule="auto"/></w:pPr><w:r><w:rPr><w:rFonts w:ascii="微软雅黑" w:hAnsi="微软雅黑" w:eastAsia="微软雅黑"/><w:sz w:val="20"/></w:rPr><w:t>手动灌一次</w:t></w:r></w:p></w:tc><w:tc><w:tcPr><w:tcW w:w="3135" w:type="dxa"/></w:tcPr><w:p w14:paraId="53759C50"><w:pPr><w:spacing w:after="0" w:line="240" w:lineRule="auto"/></w:pPr><w:r><w:rPr><w:rFonts w:ascii="微软雅黑" w:hAnsi="微软雅黑" w:eastAsia="微软雅黑"/><w:sz w:val="20"/></w:rPr><w:t>从 ERP 系统定期 ETL 到 PostgreSQL</w:t></w:r></w:p></w:tc></w:tr><w:tr w14:paraId="2B796F9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628B2081"><w:pPr><w:spacing w:after="0" w:line="240" w:lineRule="auto"/></w:pPr><w:r><w:rPr><w:rFonts w:ascii="微软雅黑" w:hAnsi="微软雅黑" w:eastAsia="微软雅黑"/><w:sz w:val="20"/></w:rPr><w:t>4. 规则设计</w:t></w:r></w:p></w:tc><w:tc><w:tcPr><w:tcW w:w="3135" w:type="dxa"/></w:tcPr><w:p w14:paraId="1715F003"><w:pPr><w:spacing w:after="0" w:line="240" w:lineRule="auto"/></w:pPr><w:r><w:rPr><w:rFonts w:ascii="微软雅黑" w:hAnsi="微软雅黑" w:eastAsia="微软雅黑"/><w:sz w:val="20"/></w:rPr><w:t>数据规则</w:t></w:r></w:p></w:tc><w:tc><w:tcPr><w:tcW w:w="3135" w:type="dxa"/></w:tcPr><w:p w14:paraId="7A4B70A9"><w:pPr><w:spacing w:after="0" w:line="240" w:lineRule="auto"/></w:pPr><w:r><w:rPr><w:rFonts w:ascii="微软雅黑" w:hAnsi="微软雅黑" w:eastAsia="微软雅黑"/><w:sz w:val="20"/></w:rPr><w:t>数据规则 + 操作人维度</w:t></w:r></w:p></w:tc></w:tr><w:tr w14:paraId="33C448F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78E56658"><w:pPr><w:spacing w:after="0" w:line="240" w:lineRule="auto"/></w:pPr><w:r><w:rPr><w:rFonts w:ascii="微软雅黑" w:hAnsi="微软雅黑" w:eastAsia="微软雅黑"/><w:sz w:val="20"/></w:rPr><w:t>5. 告警路由</w:t></w:r></w:p></w:tc><w:tc><w:tcPr><w:tcW w:w="3135" w:type="dxa"/></w:tcPr><w:p w14:paraId="461C1A61"><w:pPr><w:spacing w:after="0" w:line="240" w:lineRule="auto"/></w:pPr><w:r><w:rPr><w:rFonts w:ascii="微软雅黑" w:hAnsi="微软雅黑" w:eastAsia="微软雅黑"/><w:sz w:val="20"/></w:rPr><w:t>一个群</w:t></w:r></w:p></w:tc><w:tc><w:tcPr><w:tcW w:w="3135" w:type="dxa"/></w:tcPr><w:p w14:paraId="0F4DB210"><w:pPr><w:spacing w:after="0" w:line="240" w:lineRule="auto"/></w:pPr><w:r><w:rPr><w:rFonts w:ascii="微软雅黑" w:hAnsi="微软雅黑" w:eastAsia="微软雅黑"/><w:sz w:val="20"/></w:rPr><w:t>按规则类型路由到不同的人</w:t></w:r></w:p></w:tc></w:tr></w:tbl><w:p w14:paraId="2756D0EE"><w:pPr><w:spacing w:after="120"/></w:pPr></w:p><w:p w14:paraId="19D21756"><w:r><w:rPr><w:rFonts w:ascii="微软雅黑" w:hAnsi="微软雅黑" w:eastAsia="微软雅黑"/><w:sz w:val="22"/></w:rPr><w:t>第一层是部署：从你的 Windows 笔记本搬到公司机房的 Linux 服务器或云主机，机器 7×24 常开，定时任务才真正可靠。第二层是用户体系：现在 Kestra 社区版默认单用户，谁都能看到所有 Flow 和 Secret，企业里必须接 SSO/LDAP（企业统一登录），并且按角色分权限——谁能看规则、谁能改规则、谁能看执行历史，都要管起来。第三层是数据同步：现在是手动灌了一次 100 万行，企业里每天都要有新数据进来，需要从 ERP 系统定期 ETL（抽取-转换-加载）到 PostgreSQL，数据自动流动，规则才有意义。第四层是规则设计：现在的规则是纯数据规则，企业里还要加上操作人维度，比如&quot;谁录的、谁审的、有没有违规操作&quot;——这样才能把数据违规归因到人。第五层是告警路由：现在告警只推到一个钉钉群，企业里应该按规则类型路由到不同的人——金额违规推给财务经理，数据缺失推给 IT 运维，各管各的。</w:t></w:r></w:p><w:p w14:paraId="4B35ABB6"><w:pPr><w:spacing w:after="120"/></w:pPr></w:p><w:p w14:paraId="6286AD29"><w:r><w:rPr><w:rFonts w:ascii="微软雅黑" w:hAnsi="微软雅黑" w:eastAsia="微软雅黑"/><w:b/><w:sz w:val="22"/></w:rPr><w:t>闭环小结（8.2.3）</w:t></w:r><w:r><w:rPr><w:rFonts w:ascii="微软雅黑" w:hAnsi="微软雅黑" w:eastAsia="微软雅黑"/><w:sz w:val="22"/></w:rPr><w:t>：因为原型与企业落地隔着一整套工程化能力 → 所以逐层补齐部署、用户体系、数据同步、规则设计、告警路由五层 → 结果：形成了从&quot;单机原型&quot;到&quot;企业系统&quot;的清晰演进路径，每层都能在面试中展开讲。</w:t></w:r></w:p><w:p w14:paraId="65E130DF"><w:pPr><w:spacing w:after="120"/></w:pPr></w:p><w:p w14:paraId="01B32AF8"><w:pPr><w:pStyle w:val="5"/></w:pPr><w:r><w:rPr><w:rFonts w:ascii="微软雅黑" w:hAnsi="微软雅黑" w:eastAsia="微软雅黑"/><w:b/><w:color w:val="404040"/><w:sz w:val="26"/></w:rPr><w:t>8.2.4 与财务类比</w:t></w:r></w:p><w:p w14:paraId="15E26FCC"><w:pPr><w:spacing w:after="120"/></w:pPr></w:p><w:p w14:paraId="0F2E09E9"><w:r><w:rPr><w:rFonts w:ascii="微软雅黑" w:hAnsi="微软雅黑" w:eastAsia="微软雅黑"/><w:sz w:val="22"/></w:rPr><w:t>最后用财务的语言把整个现状和方向说一遍：现在这套系统，相当于你一个人在家做了一个&quot;凭证审核机器人&quot;，只能审你手动塞进去的那一批凭证。企业落地相当于：把机器人搬到公司机房（部署）+ 给每个财务人员发一个工号（用户体系）+ 每天早上自动把昨天的新凭证同步进来（数据同步）+ 机器人自动审完，谁有问题就通知谁（告警路由）。机器人本身的技术没变，变的是它从&quot;你家的玩具&quot;变成了&quot;公司的制度&quot;。</w:t></w:r></w:p><w:p w14:paraId="61797595"><w:pPr><w:spacing w:after="120"/></w:pPr></w:p><w:p w14:paraId="774B86A0"><w:r><w:rPr><w:rFonts w:ascii="微软雅黑" w:hAnsi="微软雅黑" w:eastAsia="微软雅黑"/><w:b/><w:sz w:val="22"/></w:rPr><w:t>闭环小结（8.2.4）</w:t></w:r><w:r><w:rPr><w:rFonts w:ascii="微软雅黑" w:hAnsi="微软雅黑" w:eastAsia="微软雅黑"/><w:sz w:val="22"/></w:rPr><w:t>：因为技术原理相同、运行环境不同 → 所以用&quot;凭证审核机器人从家搬到公司&quot;类比五层改造 → 结果：企业落地的本质是&quot;工程化 + 制度化&quot;，不是重写技术。</w:t></w:r></w:p><w:p w14:paraId="7F44AFB5"><w:pPr><w:spacing w:after="120"/></w:pPr></w:p><w:p w14:paraId="5955D74B"><w:pPr><w:pStyle w:val="4"/></w:pPr><w:r><w:rPr><w:rFonts w:ascii="微软雅黑" w:hAnsi="微软雅黑" w:eastAsia="微软雅黑"/><w:b/><w:color w:val="2E548B"/><w:sz w:val="32"/></w:rPr><w:t>8.3 定时任务与容器生命周期</w:t></w:r></w:p><w:p w14:paraId="79FD5757"><w:pPr><w:spacing w:after="120"/></w:pPr></w:p><w:p w14:paraId="4A226508"><w:r><w:rPr><w:rFonts w:ascii="微软雅黑" w:hAnsi="微软雅黑" w:eastAsia="微软雅黑"/><w:b/><w:sz w:val="22"/></w:rPr><w:t>（本节必写块 4.6：每天 6 点怎么跑的，Docker 关了会怎样）</w:t></w:r></w:p><w:p w14:paraId="5A393D74"><w:pPr><w:spacing w:after="120"/></w:pPr></w:p><w:p w14:paraId="2D67E31F"><w:pPr><w:pStyle w:val="5"/></w:pPr><w:r><w:rPr><w:rFonts w:ascii="微软雅黑" w:hAnsi="微软雅黑" w:eastAsia="微软雅黑"/><w:b/><w:color w:val="404040"/><w:sz w:val="26"/></w:rPr><w:t>8.3.1 cron 表达式解释</w:t></w:r></w:p><w:p w14:paraId="5E81409B"><w:pPr><w:spacing w:after="120"/></w:pPr></w:p><w:p w14:paraId="24E0DF0E"><w:r><w:rPr><w:rFonts w:ascii="微软雅黑" w:hAnsi="微软雅黑" w:eastAsia="微软雅黑"/><w:sz w:val="22"/></w:rPr><w:t>你问&quot;怎么实现的每天 6 点跑的&quot;，答案藏在 Flow 的 triggers 块里。Flow 顶部有一段：</w:t></w:r></w:p><w:p w14:paraId="2CAFDBB8"><w:pPr><w:spacing w:after="120"/></w:pPr></w:p><w:p w14:paraId="0E7B7556"><w:pPr><w:shd w:val="clear" w:color="auto" w:fill="F2F2F2"/><w:spacing w:before="0" w:after="0"/><w:ind w:left="283"/></w:pPr><w:r><w:rPr><w:rFonts w:ascii="Consolas" w:hAnsi="Consolas" w:eastAsia="微软雅黑"/><w:sz w:val="19"/></w:rPr><w:t>triggers:</w:t></w:r></w:p><w:p w14:paraId="13A863F5"><w:pPr><w:shd w:val="clear" w:color="auto" w:fill="F2F2F2"/><w:spacing w:before="0" w:after="0"/><w:ind w:left="283"/></w:pPr><w:r><w:rPr><w:rFonts w:ascii="Consolas" w:hAnsi="Consolas" w:eastAsia="微软雅黑"/><w:sz w:val="19"/></w:rPr><w:t xml:space="preserve">  - id: daily-schedule</w:t></w:r></w:p><w:p w14:paraId="789EC5D0"><w:pPr><w:shd w:val="clear" w:color="auto" w:fill="F2F2F2"/><w:spacing w:before="0" w:after="0"/><w:ind w:left="283"/></w:pPr><w:r><w:rPr><w:rFonts w:ascii="Consolas" w:hAnsi="Consolas" w:eastAsia="微软雅黑"/><w:sz w:val="19"/></w:rPr><w:t xml:space="preserve">    type: io.kestra.plugin.core.trigger.Schedule</w:t></w:r></w:p><w:p w14:paraId="433E2BF0"><w:pPr><w:shd w:val="clear" w:color="auto" w:fill="F2F2F2"/><w:spacing w:before="0" w:after="0"/><w:ind w:left="283"/></w:pPr><w:r><w:rPr><w:rFonts w:ascii="Consolas" w:hAnsi="Consolas" w:eastAsia="微软雅黑"/><w:sz w:val="19"/></w:rPr><w:t xml:space="preserve">    cron: &quot;0 6 * * *&quot;</w:t></w:r></w:p><w:p w14:paraId="6808B0BF"><w:pPr><w:spacing w:after="120"/></w:pPr></w:p><w:p w14:paraId="6202B30F"><w:r><w:rPr><w:rFonts w:ascii="微软雅黑" w:hAnsi="微软雅黑" w:eastAsia="微软雅黑"/><w:sz w:val="22"/></w:rPr><w:t xml:space="preserve">这段配置告诉 Kestra：&quot;每天 6 点整，自动执行一次这个 Flow。&quot;其中 </w:t></w:r><w:r><w:rPr><w:rFonts w:ascii="Consolas" w:hAnsi="Consolas" w:eastAsia="微软雅黑"/><w:color w:val="333333"/><w:sz w:val="22"/></w:rPr><w:t>type: io.kestra.plugin.core.trigger.Schedule</w:t></w:r><w:r><w:rPr><w:rFonts w:ascii="微软雅黑" w:hAnsi="微软雅黑" w:eastAsia="微软雅黑"/><w:sz w:val="22"/></w:rPr><w:t xml:space="preserve"> 是 Kestra 内置的定时触发器插件，它的职责是盯着时间、到点触发；</w:t></w:r><w:r><w:rPr><w:rFonts w:ascii="Consolas" w:hAnsi="Consolas" w:eastAsia="微软雅黑"/><w:color w:val="333333"/><w:sz w:val="22"/></w:rPr><w:t>cron: &quot;0 6 * * *&quot;</w:t></w:r><w:r><w:rPr><w:rFonts w:ascii="微软雅黑" w:hAnsi="微软雅黑" w:eastAsia="微软雅黑"/><w:sz w:val="22"/></w:rPr><w:t xml:space="preserve"> 是 cron 表达式，五个位置依次是&quot;分 时 日 月 周&quot;：第 1 位 </w:t></w:r><w:r><w:rPr><w:rFonts w:ascii="Consolas" w:hAnsi="Consolas" w:eastAsia="微软雅黑"/><w:color w:val="333333"/><w:sz w:val="22"/></w:rPr><w:t>0</w:t></w:r><w:r><w:rPr><w:rFonts w:ascii="微软雅黑" w:hAnsi="微软雅黑" w:eastAsia="微软雅黑"/><w:sz w:val="22"/></w:rPr><w:t xml:space="preserve"> 表示 0 分，第 2 位 </w:t></w:r><w:r><w:rPr><w:rFonts w:ascii="Consolas" w:hAnsi="Consolas" w:eastAsia="微软雅黑"/><w:color w:val="333333"/><w:sz w:val="22"/></w:rPr><w:t>6</w:t></w:r><w:r><w:rPr><w:rFonts w:ascii="微软雅黑" w:hAnsi="微软雅黑" w:eastAsia="微软雅黑"/><w:sz w:val="22"/></w:rPr><w:t xml:space="preserve"> 表示 6 点，第 3 位 </w:t></w:r><w:r><w:rPr><w:rFonts w:ascii="Consolas" w:hAnsi="Consolas" w:eastAsia="微软雅黑"/><w:color w:val="333333"/><w:sz w:val="22"/></w:rPr><w:t>*</w:t></w:r><w:r><w:rPr><w:rFonts w:ascii="微软雅黑" w:hAnsi="微软雅黑" w:eastAsia="微软雅黑"/><w:sz w:val="22"/></w:rPr><w:t xml:space="preserve"> 表示每天都行，第 4 位 </w:t></w:r><w:r><w:rPr><w:rFonts w:ascii="Consolas" w:hAnsi="Consolas" w:eastAsia="微软雅黑"/><w:color w:val="333333"/><w:sz w:val="22"/></w:rPr><w:t>*</w:t></w:r><w:r><w:rPr><w:rFonts w:ascii="微软雅黑" w:hAnsi="微软雅黑" w:eastAsia="微软雅黑"/><w:sz w:val="22"/></w:rPr><w:t xml:space="preserve"> 表示每月都行，第 5 位 </w:t></w:r><w:r><w:rPr><w:rFonts w:ascii="Consolas" w:hAnsi="Consolas" w:eastAsia="微软雅黑"/><w:color w:val="333333"/><w:sz w:val="22"/></w:rPr><w:t>*</w:t></w:r><w:r><w:rPr><w:rFonts w:ascii="微软雅黑" w:hAnsi="微软雅黑" w:eastAsia="微软雅黑"/><w:sz w:val="22"/></w:rPr><w:t xml:space="preserve"> 表示每周都行，合起来就是&quot;每天 6 点 0 分&quot;。Kestra 服务启动后，内部有一个调度线程，一直在盯着时间；到了 6:00:00，它就自动创建一个 Execution，然后按流程跑：装依赖 → 跑 55 项检查 → 输出报告。关键点：</w:t></w:r><w:r><w:rPr><w:rFonts w:ascii="微软雅黑" w:hAnsi="微软雅黑" w:eastAsia="微软雅黑"/><w:b/><w:sz w:val="22"/></w:rPr><w:t>这个调度器住在 Kestra 容器里，不是在你电脑的&quot;系统计划任务&quot;里</w:t></w:r><w:r><w:rPr><w:rFonts w:ascii="微软雅黑" w:hAnsi="微软雅黑" w:eastAsia="微软雅黑"/><w:sz w:val="22"/></w:rPr><w:t>——它不是 Windows 的任务计划程序，是 Kestra 进程自己内部的一个计时器。</w:t></w:r></w:p><w:p w14:paraId="3B49948A"><w:pPr><w:spacing w:after="120"/></w:pPr></w:p><w:p w14:paraId="42BB7CA7"><w:r><w:rPr><w:rFonts w:ascii="微软雅黑" w:hAnsi="微软雅黑" w:eastAsia="微软雅黑"/><w:b/><w:sz w:val="22"/></w:rPr><w:t>闭环小结（8.3.1）</w:t></w:r><w:r><w:rPr><w:rFonts w:ascii="微软雅黑" w:hAnsi="微软雅黑" w:eastAsia="微软雅黑"/><w:sz w:val="22"/></w:rPr><w:t>：因为&quot;每天 6 点跑&quot;由 Flow 的 triggers 块声明 → 所以 cron &quot;0 6 * * *&quot; = 每天 6 点 0 分触发（分 时 日 月 周）→ 调度器住在 Kestra 容器内部 → 结果：定时能力的载体是容器内的 Kestra，不是操作系统。</w:t></w:r></w:p><w:p w14:paraId="6D07448C"><w:pPr><w:spacing w:after="120"/></w:pPr></w:p><w:p w14:paraId="69A04E04"><w:pPr><w:pStyle w:val="5"/></w:pPr><w:r><w:rPr><w:rFonts w:ascii="微软雅黑" w:hAnsi="微软雅黑" w:eastAsia="微软雅黑"/><w:b/><w:color w:val="404040"/><w:sz w:val="26"/></w:rPr><w:t>8.3.2 Docker 关了会怎样</w:t></w:r></w:p><w:p w14:paraId="4C342BDB"><w:pPr><w:spacing w:after="120"/></w:pPr></w:p><w:p w14:paraId="517AEF50"><w:r><w:rPr><w:rFonts w:ascii="微软雅黑" w:hAnsi="微软雅黑" w:eastAsia="微软雅黑"/><w:sz w:val="22"/></w:rPr><w:t>顺着&quot;调度器住在容器里&quot;这个结论，第二个问题&quot;如果我把 docker 关了呢&quot;就迎刃而解：6 点不会跑。完整的连锁反应是：你关掉 Docker Desktop（或电脑关机）→ Kestra 容器停止 → Kestra 服务停止 → 内部调度器停止 → 到了 6 点，没有任何东西在计时，什么都不会发生 → 当你重新开 Docker，Kestra 重启，但它不会自动补跑错过的任务，只会在下一个 cron 时间点触发（明天 6 点）。用一句话总结：你关机多久，Kestra 就停多久，6 点的定时任务就漏跑多少次。用财务类比：这就像财务部的&quot;日结任务&quot;——财务系统没开机（Docker 关了），日结任务自然不会跑；开机后也不会补跑昨天的，只会在下一个时间点触发。</w:t></w:r></w:p><w:p w14:paraId="48551110"><w:pPr><w:spacing w:after="120"/></w:pPr></w:p><w:p w14:paraId="1E3A805E"><w:r><w:rPr><w:rFonts w:ascii="微软雅黑" w:hAnsi="微软雅黑" w:eastAsia="微软雅黑"/><w:b/><w:sz w:val="22"/></w:rPr><w:t>闭环小结（8.3.2）</w:t></w:r><w:r><w:rPr><w:rFonts w:ascii="微软雅黑" w:hAnsi="微软雅黑" w:eastAsia="微软雅黑"/><w:sz w:val="22"/></w:rPr><w:t>：因为调度器随容器存在 → 所以 Docker 关 = 调度器停 = 6 点不跑 = 重启后不补跑 = 明天再触发 → 结果：定时任务依赖容器在线，漏跑是关机的必然结果，不补跑是设计如此。</w:t></w:r></w:p><w:p w14:paraId="6C9454FC"><w:pPr><w:spacing w:after="120"/></w:pPr></w:p><w:p w14:paraId="55144C83"><w:pPr><w:pStyle w:val="5"/></w:pPr><w:r><w:rPr><w:rFonts w:ascii="微软雅黑" w:hAnsi="微软雅黑" w:eastAsia="微软雅黑"/><w:b/><w:color w:val="404040"/><w:sz w:val="26"/></w:rPr><w:t>8.3.3 数据为什么不丢</w:t></w:r></w:p><w:p w14:paraId="304A359B"><w:pPr><w:spacing w:after="120"/></w:pPr></w:p><w:p w14:paraId="31A87E2E"><w:r><w:rPr><w:rFonts w:ascii="微软雅黑" w:hAnsi="微软雅黑" w:eastAsia="微软雅黑"/><w:sz w:val="22"/></w:rPr><w:t>虽然错过的执行不会补，但你的数据一样都不会丢。逐项确认：</w:t></w:r></w:p><w:p w14:paraId="510F9B33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4703"/><w:gridCol w:w="4703"/></w:tblGrid><w:tr w14:paraId="7B55D1D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w:shd w:val="clear" w:color="auto" w:fill="DEEAF6"/></w:tcPr><w:p w14:paraId="67BA1CC7"><w:pPr><w:spacing w:after="0" w:line="240" w:lineRule="auto"/></w:pPr><w:r><w:rPr><w:rFonts w:ascii="微软雅黑" w:hAnsi="微软雅黑" w:eastAsia="微软雅黑"/><w:b/><w:sz w:val="20"/></w:rPr><w:t>项目</w:t></w:r></w:p></w:tc><w:tc><w:tcPr><w:tcW w:w="4703" w:type="dxa"/><w:shd w:val="clear" w:color="auto" w:fill="DEEAF6"/></w:tcPr><w:p w14:paraId="65AD23D8"><w:pPr><w:spacing w:after="0" w:line="240" w:lineRule="auto"/></w:pPr><w:r><w:rPr><w:rFonts w:ascii="微软雅黑" w:hAnsi="微软雅黑" w:eastAsia="微软雅黑"/><w:b/><w:sz w:val="20"/></w:rPr><w:t>会不会丢</w:t></w:r></w:p></w:tc></w:tr><w:tr w14:paraId="7044C42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5D071592"><w:pPr><w:spacing w:after="0" w:line="240" w:lineRule="auto"/></w:pPr><w:r><w:rPr><w:rFonts w:ascii="微软雅黑" w:hAnsi="微软雅黑" w:eastAsia="微软雅黑"/><w:sz w:val="20"/></w:rPr><w:t>Flow 定义</w:t></w:r></w:p></w:tc><w:tc><w:tcPr><w:tcW w:w="4703" w:type="dxa"/></w:tcPr><w:p w14:paraId="003A9EBC"><w:pPr><w:spacing w:after="0" w:line="240" w:lineRule="auto"/></w:pPr><w:r><w:rPr><w:rFonts w:ascii="微软雅黑" w:hAnsi="微软雅黑" w:eastAsia="微软雅黑"/><w:sz w:val="20"/></w:rPr><w:t>❌ 不丢，存在 PostgreSQL 里</w:t></w:r></w:p></w:tc></w:tr><w:tr w14:paraId="44A07CB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4615F916"><w:pPr><w:spacing w:after="0" w:line="240" w:lineRule="auto"/></w:pPr><w:r><w:rPr><w:rFonts w:ascii="微软雅黑" w:hAnsi="微软雅黑" w:eastAsia="微软雅黑"/><w:sz w:val="20"/></w:rPr><w:t>Files（契约 YAML）</w:t></w:r></w:p></w:tc><w:tc><w:tcPr><w:tcW w:w="4703" w:type="dxa"/></w:tcPr><w:p w14:paraId="3F4709A2"><w:pPr><w:spacing w:after="0" w:line="240" w:lineRule="auto"/></w:pPr><w:r><w:rPr><w:rFonts w:ascii="微软雅黑" w:hAnsi="微软雅黑" w:eastAsia="微软雅黑"/><w:sz w:val="20"/></w:rPr><w:t>❌ 不丢，存在 PostgreSQL 里</w:t></w:r></w:p></w:tc></w:tr><w:tr w14:paraId="2C395AC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61C1A91D"><w:pPr><w:spacing w:after="0" w:line="240" w:lineRule="auto"/></w:pPr><w:r><w:rPr><w:rFonts w:ascii="微软雅黑" w:hAnsi="微软雅黑" w:eastAsia="微软雅黑"/><w:sz w:val="20"/></w:rPr><w:t>执行历史</w:t></w:r></w:p></w:tc><w:tc><w:tcPr><w:tcW w:w="4703" w:type="dxa"/></w:tcPr><w:p w14:paraId="769B6F27"><w:pPr><w:spacing w:after="0" w:line="240" w:lineRule="auto"/></w:pPr><w:r><w:rPr><w:rFonts w:ascii="微软雅黑" w:hAnsi="微软雅黑" w:eastAsia="微软雅黑"/><w:sz w:val="20"/></w:rPr><w:t>❌ 不丢，存在 PostgreSQL 里</w:t></w:r></w:p></w:tc></w:tr><w:tr w14:paraId="5012496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27AFD528"><w:pPr><w:spacing w:after="0" w:line="240" w:lineRule="auto"/></w:pPr><w:r><w:rPr><w:rFonts w:ascii="微软雅黑" w:hAnsi="微软雅黑" w:eastAsia="微软雅黑"/><w:sz w:val="20"/></w:rPr><w:t>100 万行数据</w:t></w:r></w:p></w:tc><w:tc><w:tcPr><w:tcW w:w="4703" w:type="dxa"/></w:tcPr><w:p w14:paraId="2E6A4DC1"><w:pPr><w:spacing w:after="0" w:line="240" w:lineRule="auto"/></w:pPr><w:r><w:rPr><w:rFonts w:ascii="微软雅黑" w:hAnsi="微软雅黑" w:eastAsia="微软雅黑"/><w:sz w:val="20"/></w:rPr><w:t>❌ 不丢，存在 PostgreSQL 卷里</w:t></w:r></w:p></w:tc></w:tr><w:tr w14:paraId="156751A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4703" w:type="dxa"/></w:tcPr><w:p w14:paraId="3B443FC2"><w:pPr><w:spacing w:after="0" w:line="240" w:lineRule="auto"/></w:pPr><w:r><w:rPr><w:rFonts w:ascii="微软雅黑" w:hAnsi="微软雅黑" w:eastAsia="微软雅黑"/><w:sz w:val="20"/></w:rPr><w:t>明天 6 点的调度</w:t></w:r></w:p></w:tc><w:tc><w:tcPr><w:tcW w:w="4703" w:type="dxa"/></w:tcPr><w:p w14:paraId="69BD4C4D"><w:pPr><w:spacing w:after="0" w:line="240" w:lineRule="auto"/></w:pPr><w:r><w:rPr><w:rFonts w:ascii="微软雅黑" w:hAnsi="微软雅黑" w:eastAsia="微软雅黑"/><w:sz w:val="20"/></w:rPr><w:t>✅ 会照常触发（只要那时 Docker 在跑）</w:t></w:r></w:p></w:tc></w:tr></w:tbl><w:p w14:paraId="260798F8"><w:pPr><w:spacing w:after="120"/></w:pPr></w:p><w:p w14:paraId="69E67514"><w:r><w:rPr><w:rFonts w:ascii="微软雅黑" w:hAnsi="微软雅黑" w:eastAsia="微软雅黑"/><w:sz w:val="22"/></w:rPr><w:t>为什么？因为 docker-compose.yml 里配了两样东西：</w:t></w:r><w:r><w:rPr><w:rFonts w:ascii="Consolas" w:hAnsi="Consolas" w:eastAsia="微软雅黑"/><w:color w:val="333333"/><w:sz w:val="22"/></w:rPr><w:t>restart: unless-stopped</w:t></w:r><w:r><w:rPr><w:rFonts w:ascii="微软雅黑" w:hAnsi="微软雅黑" w:eastAsia="微软雅黑"/><w:sz w:val="22"/></w:rPr><w:t xml:space="preserve"> 保证容器能自动重启；</w:t></w:r><w:r><w:rPr><w:rFonts w:ascii="Consolas" w:hAnsi="Consolas" w:eastAsia="微软雅黑"/><w:color w:val="333333"/><w:sz w:val="22"/></w:rPr><w:t>volumes</w:t></w:r><w:r><w:rPr><w:rFonts w:ascii="微软雅黑" w:hAnsi="微软雅黑" w:eastAsia="微软雅黑"/><w:sz w:val="22"/></w:rPr><w:t xml:space="preserve"> 把数据持久化到磁盘上——</w:t></w:r><w:r><w:rPr><w:rFonts w:ascii="Consolas" w:hAnsi="Consolas" w:eastAsia="微软雅黑"/><w:color w:val="333333"/><w:sz w:val="22"/></w:rPr><w:t>postgres-data:/var/lib/postgresql</w:t></w:r><w:r><w:rPr><w:rFonts w:ascii="微软雅黑" w:hAnsi="微软雅黑" w:eastAsia="微软雅黑"/><w:sz w:val="22"/></w:rPr><w:t xml:space="preserve"> 把 PostgreSQL 的数据文件（包括 100 万行 ERP 数据）存在命名卷里，</w:t></w:r><w:r><w:rPr><w:rFonts w:ascii="Consolas" w:hAnsi="Consolas" w:eastAsia="微软雅黑"/><w:color w:val="333333"/><w:sz w:val="22"/></w:rPr><w:t>kestra-data:/app/storage</w:t></w:r><w:r><w:rPr><w:rFonts w:ascii="微软雅黑" w:hAnsi="微软雅黑" w:eastAsia="微软雅黑"/><w:sz w:val="22"/></w:rPr><w:t xml:space="preserve"> 把 Kestra 的存储（包括 Files 的副本、执行历史）存在命名卷里。卷是 Docker 里&quot;独立于容器生命周期的磁盘&quot;，容器删了重建，卷里的数据还在；容器重新起来，挂载上同一个卷，数据就回来了。所以&quot;重启后数据不丢&quot;不是运气，是卷的机制保证的。</w:t></w:r></w:p><w:p w14:paraId="5EECB6C2"><w:pPr><w:spacing w:after="120"/></w:pPr></w:p><w:p w14:paraId="3D5D03E4"><w:r><w:rPr><w:rFonts w:ascii="微软雅黑" w:hAnsi="微软雅黑" w:eastAsia="微软雅黑"/><w:b/><w:sz w:val="22"/></w:rPr><w:t>闭环小结（8.3.3）</w:t></w:r><w:r><w:rPr><w:rFonts w:ascii="微软雅黑" w:hAnsi="微软雅黑" w:eastAsia="微软雅黑"/><w:sz w:val="22"/></w:rPr><w:t>：因为关键数据都存在 PostgreSQL 和命名卷里 → 所以 Flow、Files、执行历史、100 万行数据都不随容器销毁而丢失 → 结果：数据持久化有机制保证，重启是安全的。</w:t></w:r></w:p><w:p w14:paraId="1FDC601E"><w:pPr><w:spacing w:after="120"/></w:pPr></w:p><w:p w14:paraId="035A95E5"><w:pPr><w:pStyle w:val="5"/></w:pPr><w:r><w:rPr><w:rFonts w:ascii="微软雅黑" w:hAnsi="微软雅黑" w:eastAsia="微软雅黑"/><w:b/><w:color w:val="404040"/><w:sz w:val="26"/></w:rPr><w:t>8.3.4 restart: unless-stopped 的作用</w:t></w:r></w:p><w:p w14:paraId="3BFD95AB"><w:pPr><w:spacing w:after="120"/></w:pPr></w:p><w:p w14:paraId="522D6204"><w:r><w:rPr><w:rFonts w:ascii="微软雅黑" w:hAnsi="微软雅黑" w:eastAsia="微软雅黑"/><w:sz w:val="22"/></w:rPr><w:t>docker-compose.yml 里 kestra 服务有一行：</w:t></w:r></w:p><w:p w14:paraId="10C4B03B"><w:pPr><w:spacing w:after="120"/></w:pPr></w:p><w:p w14:paraId="71939B76"><w:pPr><w:shd w:val="clear" w:color="auto" w:fill="F2F2F2"/><w:spacing w:before="0" w:after="0"/><w:ind w:left="283"/></w:pPr><w:r><w:rPr><w:rFonts w:ascii="Consolas" w:hAnsi="Consolas" w:eastAsia="微软雅黑"/><w:sz w:val="19"/></w:rPr><w:t xml:space="preserve">    restart: unless-stopped</w:t></w:r></w:p><w:p w14:paraId="2E3BEDD4"><w:pPr><w:spacing w:after="120"/></w:pPr></w:p><w:p w14:paraId="3AA65BC0"><w:r><w:rPr><w:rFonts w:ascii="微软雅黑" w:hAnsi="微软雅黑" w:eastAsia="微软雅黑"/><w:sz w:val="22"/></w:rPr><w:t>这一行解决什么问题？它告诉 Docker：这个容器如果意外退出（比如 Docker 引擎重启、容器崩溃），自动把它重新拉起来，除非是你手动 stop 的。对于 Postgres 和 Kestra 这类&quot;应该常驻&quot;的服务，这一行保证：电脑重启后 Docker 引擎自动启动 → Kestra 和 PostgreSQL 自动跟着启动，不需要你手动去 docker compose up。没有这一行，容器挂了就是挂了，不会自己回来，6 点的调度就永远沉默了。</w:t></w:r></w:p><w:p w14:paraId="1E17CBD7"><w:pPr><w:spacing w:after="120"/></w:pPr></w:p><w:p w14:paraId="34C09AAE"><w:r><w:rPr><w:rFonts w:ascii="微软雅黑" w:hAnsi="微软雅黑" w:eastAsia="微软雅黑"/><w:b/><w:sz w:val="22"/></w:rPr><w:t>闭环小结（8.3.4）</w:t></w:r><w:r><w:rPr><w:rFonts w:ascii="微软雅黑" w:hAnsi="微软雅黑" w:eastAsia="微软雅黑"/><w:sz w:val="22"/></w:rPr><w:t>：因为容器会因重启、崩溃而退出 → 所以用 restart: unless-stopped 声明&quot;意外退出就自动拉起&quot; → 结果：Docker 引擎一启动，Kestra 与 PostgreSQL 自动恢复在线，减少人工介入。</w:t></w:r></w:p><w:p w14:paraId="0395F422"><w:pPr><w:spacing w:after="120"/></w:pPr></w:p><w:p w14:paraId="2FCE3312"><w:pPr><w:pStyle w:val="5"/></w:pPr><w:r><w:rPr><w:rFonts w:ascii="微软雅黑" w:hAnsi="微软雅黑" w:eastAsia="微软雅黑"/><w:b/><w:color w:val="404040"/><w:sz w:val="26"/></w:rPr><w:t>8.3.5 生产环境怎么解决</w:t></w:r></w:p><w:p w14:paraId="4880E2DC"><w:pPr><w:spacing w:after="120"/></w:pPr></w:p><w:p w14:paraId="23099963"><w:r><w:rPr><w:rFonts w:ascii="微软雅黑" w:hAnsi="微软雅黑" w:eastAsia="微软雅黑"/><w:sz w:val="22"/></w:rPr><w:t>那生产环境怎么办？核心就一句话：把项目部署到 7×24 开机的服务器上。你的现状和生产环境的差距：</w:t></w:r></w:p><w:p w14:paraId="25B9B81E"><w:pPr><w:spacing w:after="120"/></w:pPr></w:p><w:tbl><w:tblPr><w:tblStyle w:val="33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3135"/><w:gridCol w:w="3135"/><w:gridCol w:w="3135"/></w:tblGrid><w:tr w14:paraId="7AFEB33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w:shd w:val="clear" w:color="auto" w:fill="DEEAF6"/></w:tcPr><w:p w14:paraId="13ACC290"><w:pPr><w:spacing w:after="0" w:line="240" w:lineRule="auto"/></w:pPr><w:r><w:rPr><w:rFonts w:ascii="微软雅黑" w:hAnsi="微软雅黑" w:eastAsia="微软雅黑"/><w:b/><w:sz w:val="20"/></w:rPr><w:t>场景</w:t></w:r></w:p></w:tc><w:tc><w:tcPr><w:tcW w:w="3135" w:type="dxa"/><w:shd w:val="clear" w:color="auto" w:fill="DEEAF6"/></w:tcPr><w:p w14:paraId="4746F188"><w:pPr><w:spacing w:after="0" w:line="240" w:lineRule="auto"/></w:pPr><w:r><w:rPr><w:rFonts w:ascii="微软雅黑" w:hAnsi="微软雅黑" w:eastAsia="微软雅黑"/><w:b/><w:sz w:val="20"/></w:rPr><w:t>你的现状</w:t></w:r></w:p></w:tc><w:tc><w:tcPr><w:tcW w:w="3135" w:type="dxa"/><w:shd w:val="clear" w:color="auto" w:fill="DEEAF6"/></w:tcPr><w:p w14:paraId="05926743"><w:pPr><w:spacing w:after="0" w:line="240" w:lineRule="auto"/></w:pPr><w:r><w:rPr><w:rFonts w:ascii="微软雅黑" w:hAnsi="微软雅黑" w:eastAsia="微软雅黑"/><w:b/><w:sz w:val="20"/></w:rPr><w:t>生产环境</w:t></w:r></w:p></w:tc></w:tr><w:tr w14:paraId="5DDD6D6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15A88C8E"><w:pPr><w:spacing w:after="0" w:line="240" w:lineRule="auto"/></w:pPr><w:r><w:rPr><w:rFonts w:ascii="微软雅黑" w:hAnsi="微软雅黑" w:eastAsia="微软雅黑"/><w:sz w:val="20"/></w:rPr><w:t>运行环境</w:t></w:r></w:p></w:tc><w:tc><w:tcPr><w:tcW w:w="3135" w:type="dxa"/></w:tcPr><w:p w14:paraId="3689725F"><w:pPr><w:spacing w:after="0" w:line="240" w:lineRule="auto"/></w:pPr><w:r><w:rPr><w:rFonts w:ascii="微软雅黑" w:hAnsi="微软雅黑" w:eastAsia="微软雅黑"/><w:sz w:val="20"/></w:rPr><w:t>你的 Windows 笔记本</w:t></w:r></w:p></w:tc><w:tc><w:tcPr><w:tcW w:w="3135" w:type="dxa"/></w:tcPr><w:p w14:paraId="7EB599F6"><w:pPr><w:spacing w:after="0" w:line="240" w:lineRule="auto"/></w:pPr><w:r><w:rPr><w:rFonts w:ascii="微软雅黑" w:hAnsi="微软雅黑" w:eastAsia="微软雅黑"/><w:sz w:val="20"/></w:rPr><w:t>公司机房的 Linux 服务器（或云主机）</w:t></w:r></w:p></w:tc></w:tr><w:tr w14:paraId="1336134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078FB97B"><w:pPr><w:spacing w:after="0" w:line="240" w:lineRule="auto"/></w:pPr><w:r><w:rPr><w:rFonts w:ascii="微软雅黑" w:hAnsi="微软雅黑" w:eastAsia="微软雅黑"/><w:sz w:val="20"/></w:rPr><w:t>开关机</w:t></w:r></w:p></w:tc><w:tc><w:tcPr><w:tcW w:w="3135" w:type="dxa"/></w:tcPr><w:p w14:paraId="44A83B06"><w:pPr><w:spacing w:after="0" w:line="240" w:lineRule="auto"/></w:pPr><w:r><w:rPr><w:rFonts w:ascii="微软雅黑" w:hAnsi="微软雅黑" w:eastAsia="微软雅黑"/><w:sz w:val="20"/></w:rPr><w:t>你手动开关</w:t></w:r></w:p></w:tc><w:tc><w:tcPr><w:tcW w:w="3135" w:type="dxa"/></w:tcPr><w:p w14:paraId="1F986808"><w:pPr><w:spacing w:after="0" w:line="240" w:lineRule="auto"/></w:pPr><w:r><w:rPr><w:rFonts w:ascii="微软雅黑" w:hAnsi="微软雅黑" w:eastAsia="微软雅黑"/><w:sz w:val="20"/></w:rPr><w:t>7×24 常开，只有维护才重启</w:t></w:r></w:p></w:tc></w:tr><w:tr w14:paraId="43D41C0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1C53E31C"><w:pPr><w:spacing w:after="0" w:line="240" w:lineRule="auto"/></w:pPr><w:r><w:rPr><w:rFonts w:ascii="微软雅黑" w:hAnsi="微软雅黑" w:eastAsia="微软雅黑"/><w:sz w:val="20"/></w:rPr><w:t>Docker</w:t></w:r></w:p></w:tc><w:tc><w:tcPr><w:tcW w:w="3135" w:type="dxa"/></w:tcPr><w:p w14:paraId="5BC4943D"><w:pPr><w:spacing w:after="0" w:line="240" w:lineRule="auto"/></w:pPr><w:r><w:rPr><w:rFonts w:ascii="微软雅黑" w:hAnsi="微软雅黑" w:eastAsia="微软雅黑"/><w:sz w:val="20"/></w:rPr><w:t>你手动启动</w:t></w:r></w:p></w:tc><w:tc><w:tcPr><w:tcW w:w="3135" w:type="dxa"/></w:tcPr><w:p w14:paraId="6F482D5B"><w:pPr><w:spacing w:after="0" w:line="240" w:lineRule="auto"/></w:pPr><w:r><w:rPr><w:rFonts w:ascii="微软雅黑" w:hAnsi="微软雅黑" w:eastAsia="微软雅黑"/><w:sz w:val="20"/></w:rPr><w:t>系统启动时自动拉起</w:t></w:r></w:p></w:tc></w:tr><w:tr w14:paraId="3E3597E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4435DAB5"><w:pPr><w:spacing w:after="0" w:line="240" w:lineRule="auto"/></w:pPr><w:r><w:rPr><w:rFonts w:ascii="微软雅黑" w:hAnsi="微软雅黑" w:eastAsia="微软雅黑"/><w:sz w:val="20"/></w:rPr><w:t>Kestra</w:t></w:r></w:p></w:tc><w:tc><w:tcPr><w:tcW w:w="3135" w:type="dxa"/></w:tcPr><w:p w14:paraId="33D4B7AA"><w:pPr><w:spacing w:after="0" w:line="240" w:lineRule="auto"/></w:pPr><w:r><w:rPr><w:rFonts w:ascii="微软雅黑" w:hAnsi="微软雅黑" w:eastAsia="微软雅黑"/><w:sz w:val="20"/></w:rPr><w:t>你关机它就停</w:t></w:r></w:p></w:tc><w:tc><w:tcPr><w:tcW w:w="3135" w:type="dxa"/></w:tcPr><w:p w14:paraId="6FAF7B34"><w:pPr><w:spacing w:after="0" w:line="240" w:lineRule="auto"/></w:pPr><w:r><w:rPr><w:rFonts w:ascii="微软雅黑" w:hAnsi="微软雅黑" w:eastAsia="微软雅黑"/><w:sz w:val="20"/></w:rPr><w:t>永远在线，调度器永远在跑</w:t></w:r></w:p></w:tc></w:tr><w:tr w14:paraId="70E4A60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jc w:val="center"/></w:trPr><w:tc><w:tcPr><w:tcW w:w="3135" w:type="dxa"/></w:tcPr><w:p w14:paraId="4EEECE46"><w:pPr><w:spacing w:after="0" w:line="240" w:lineRule="auto"/></w:pPr><w:r><w:rPr><w:rFonts w:ascii="微软雅黑" w:hAnsi="微软雅黑" w:eastAsia="微软雅黑"/><w:sz w:val="20"/></w:rPr><w:t>断电</w:t></w:r></w:p></w:tc><w:tc><w:tcPr><w:tcW w:w="3135" w:type="dxa"/></w:tcPr><w:p w14:paraId="151AC733"><w:pPr><w:spacing w:after="0" w:line="240" w:lineRule="auto"/></w:pPr><w:r><w:rPr><w:rFonts w:ascii="微软雅黑" w:hAnsi="微软雅黑" w:eastAsia="微软雅黑"/><w:sz w:val="20"/></w:rPr><w:t>断了就断</w:t></w:r></w:p></w:tc><w:tc><w:tcPr><w:tcW w:w="3135" w:type="dxa"/></w:tcPr><w:p w14:paraId="34B061F7"><w:pPr><w:spacing w:after="0" w:line="240" w:lineRule="auto"/></w:pPr><w:r><w:rPr><w:rFonts w:ascii="微软雅黑" w:hAnsi="微软雅黑" w:eastAsia="微软雅黑"/><w:sz w:val="20"/></w:rPr><w:t>有 UPS，或云服务器本身就是高可用</w:t></w:r></w:p></w:tc></w:tr></w:tbl><w:p w14:paraId="6EC4463D"><w:pPr><w:spacing w:after="120"/></w:pPr></w:p><w:p w14:paraId="6FF9F9DB"><w:r><w:rPr><w:rFonts w:ascii="微软雅黑" w:hAnsi="微软雅黑" w:eastAsia="微软雅黑"/><w:sz w:val="22"/></w:rPr><w:t>在生产环境里，</w:t></w:r><w:r><w:rPr><w:rFonts w:ascii="Consolas" w:hAnsi="Consolas" w:eastAsia="微软雅黑"/><w:color w:val="333333"/><w:sz w:val="22"/></w:rPr><w:t>restart: unless-stopped</w:t></w:r><w:r><w:rPr><w:rFonts w:ascii="微软雅黑" w:hAnsi="微软雅黑" w:eastAsia="微软雅黑"/><w:sz w:val="22"/></w:rPr><w:t xml:space="preserve"> 的效果就完全释放了：服务器重启 → Docker 引擎自动启动 → Kestra 和 PostgreSQL 自动跟着启动，不需要人工干预。而你现在的处境是：白天用电脑、Docker Desktop 开着，6 点会跑；晚上关机，第二天 6 点漏跑；出差两天，两天都漏跑。所以现在的定时任务，本质上是&quot;我开机的时候顺便定时跑&quot;，不是真正的生产级调度。要让&quot;每天都真的跑&quot;，三个选择：保持电脑 24 小时开着（费电）；搬到云服务器（几十块钱一个月，真正 7×24）；或者接受&quot;漏跑&quot;的现实。面试时可以这么说：&quot;项目当前跑在本地 Docker 上，定时任务依赖机器常开。生产环境会部署到 7×24 服务器，用 restart: unless-stopped 保证容器自启、调度器常驻。&quot;这句话本身就说明你知道原型和生产的边界，比&quot;项目在本地跑得很开心&quot;要专业得多。</w:t></w:r></w:p><w:p w14:paraId="2EEC6EFB"><w:pPr><w:spacing w:after="120"/></w:pPr></w:p><w:p w14:paraId="641EDDFE"><w:r><w:rPr><w:rFonts w:ascii="微软雅黑" w:hAnsi="微软雅黑" w:eastAsia="微软雅黑"/><w:b/><w:sz w:val="22"/></w:rPr><w:t>闭环小结（8.3.5）</w:t></w:r><w:r><w:rPr><w:rFonts w:ascii="微软雅黑" w:hAnsi="微软雅黑" w:eastAsia="微软雅黑"/><w:sz w:val="22"/></w:rPr><w:t>：因为本地机器无法 7×24 → 所以生产必须部署到常开服务器，配合 restart: unless-stopped 实现容器自启 → 结果：调度器常驻、定时任务可靠，同时面试中能把&quot;原型 vs 生产&quot;讲成加分项。</w:t></w:r></w:p><w:p w14:paraId="05991FD7"><w:pPr><w:spacing w:after="120"/></w:pPr></w:p><w:p w14:paraId="71A70D88"><w:pPr><w:pStyle w:val="4"/></w:pPr><w:r><w:rPr><w:rFonts w:ascii="微软雅黑" w:hAnsi="微软雅黑" w:eastAsia="微软雅黑"/><w:b/><w:color w:val="2E548B"/><w:sz w:val="32"/></w:rPr><w:t>8.4 收口清单与验收</w:t></w:r></w:p><w:p w14:paraId="6CE5C893"><w:pPr><w:spacing w:after="120"/></w:pPr></w:p><w:p w14:paraId="4985E139"><w:pPr><w:pStyle w:val="5"/></w:pPr><w:r><w:rPr><w:rFonts w:ascii="微软雅黑" w:hAnsi="微软雅黑" w:eastAsia="微软雅黑"/><w:b/><w:color w:val="404040"/><w:sz w:val="26"/></w:rPr><w:t>8.4.1 Secret 改造完成态</w:t></w:r></w:p><w:p w14:paraId="4CB734A8"><w:pPr><w:spacing w:after="120"/></w:pPr></w:p><w:p w14:paraId="306B5903"><w:r><w:rPr><w:rFonts w:ascii="微软雅黑" w:hAnsi="微软雅黑" w:eastAsia="微软雅黑"/><w:sz w:val="22"/></w:rPr><w:t xml:space="preserve">Secret 改造的最终完成态由两处配置构成。docker-compose.yml 的 kestra 服务 environment 里，密码不再明文出现，而是 </w:t></w:r><w:r><w:rPr><w:rFonts w:ascii="Consolas" w:hAnsi="Consolas" w:eastAsia="微软雅黑"/><w:color w:val="333333"/><w:sz w:val="22"/></w:rPr><w:t>SECRET_POSTGRES_PASSWORD: &quot;azNzdHI0&quot;</w:t></w:r><w:r><w:rPr><w:rFonts w:ascii="微软雅黑" w:hAnsi="微软雅黑" w:eastAsia="微软雅黑"/><w:sz w:val="22"/></w:rPr><w:t>（Base64 编码）；Kestra Flow 的 env 里，</w:t></w:r><w:r><w:rPr><w:rFonts w:ascii="Consolas" w:hAnsi="Consolas" w:eastAsia="微软雅黑"/><w:color w:val="333333"/><w:sz w:val="22"/></w:rPr><w:t>DATACONTRACT_POSTGRES_PASSWORD: &quot;{{ secret('POSTGRES_PASSWORD') }}&quot;</w:t></w:r><w:r><w:rPr><w:rFonts w:ascii="微软雅黑" w:hAnsi="微软雅黑" w:eastAsia="微软雅黑"/><w:sz w:val="22"/></w:rPr><w:t>（引用函数，括号里不带 SECRET_ 前缀）。这两处合起来，密码实现了&quot;不落地&quot;——配置文件和 Flow 里都没有明文密码，真实值只在容器环境变量里以 Base64 形态存在，运行时由 Kestra 解码注入到任务容器。中间踩过的三条路（env() 白名单限制、variables.env 配置层无效、SECRET_+Base64 官方路径）都已经在 0.3 逐版记录。</w:t></w:r></w:p><w:p w14:paraId="49B4BF11"><w:pPr><w:spacing w:after="120"/></w:pPr></w:p><w:p w14:paraId="5EA1A9A4"><w:pPr><w:pStyle w:val="5"/></w:pPr><w:r><w:rPr><w:rFonts w:ascii="微软雅黑" w:hAnsi="微软雅黑" w:eastAsia="微软雅黑"/><w:b/><w:color w:val="404040"/><w:sz w:val="26"/></w:rPr><w:t>8.4.2 告警推送完成态</w:t></w:r></w:p><w:p w14:paraId="434A5120"><w:pPr><w:spacing w:after="120"/></w:pPr></w:p><w:p w14:paraId="507BF6A7"><w:r><w:rPr><w:rFonts w:ascii="微软雅黑" w:hAnsi="微软雅黑" w:eastAsia="微软雅黑"/><w:sz w:val="22"/></w:rPr><w:t xml:space="preserve">告警推送的最终完成态由两处配置构成。Kestra Flow 的 errors 块是 </w:t></w:r><w:r><w:rPr><w:rFonts w:ascii="Consolas" w:hAnsi="Consolas" w:eastAsia="微软雅黑"/><w:color w:val="333333"/><w:sz w:val="22"/></w:rPr><w:t>type: io.kestra.plugin.core.http.Request</w:t></w:r><w:r><w:rPr><w:rFonts w:ascii="微软雅黑" w:hAnsi="微软雅黑" w:eastAsia="微软雅黑"/><w:sz w:val="22"/></w:rPr><w:t xml:space="preserve">，URI 用 </w:t></w:r><w:r><w:rPr><w:rFonts w:ascii="Consolas" w:hAnsi="Consolas" w:eastAsia="微软雅黑"/><w:color w:val="333333"/><w:sz w:val="22"/></w:rPr><w:t>{{ secret('DINGTALK_WEBHOOK') }}</w:t></w:r><w:r><w:rPr><w:rFonts w:ascii="微软雅黑" w:hAnsi="微软雅黑" w:eastAsia="微软雅黑"/><w:sz w:val="22"/></w:rPr><w:t xml:space="preserve"> 引用，POST 到钉钉，body 里带 Flow 名、Execution ID、时间戳；docker-compose.yml 里有 </w:t></w:r><w:r><w:rPr><w:rFonts w:ascii="Consolas" w:hAnsi="Consolas" w:eastAsia="微软雅黑"/><w:color w:val="333333"/><w:sz w:val="22"/></w:rPr><w:t>SECRET_DINGTALK_WEBHOOK</w:t></w:r><w:r><w:rPr><w:rFonts w:ascii="微软雅黑" w:hAnsi="微软雅黑" w:eastAsia="微软雅黑"/><w:sz w:val="22"/></w:rPr><w:t>（Webhook 地址的 Base64 编码）。两端配合，失败的完整链路是：Flow 失败 → errors 块触发 HTTP Request → 解码 Webhook → POST 到钉钉 → 钉钉 200 → 群里收到&quot;❌ ERP数据契约检查失败！&quot;消息。</w:t></w:r></w:p><w:p w14:paraId="4BFCB813"><w:pPr><w:spacing w:after="120"/></w:pPr></w:p><w:p w14:paraId="6B45CE97"><w:pPr><w:pStyle w:val="5"/></w:pPr><w:r><w:rPr><w:rFonts w:ascii="微软雅黑" w:hAnsi="微软雅黑" w:eastAsia="微软雅黑"/><w:b/><w:color w:val="404040"/><w:sz w:val="26"/></w:rPr><w:t>8.4.3 必须做的三件收尾事</w:t></w:r></w:p><w:p w14:paraId="2AC3323C"><w:pPr><w:spacing w:after="120"/></w:pPr></w:p><w:p w14:paraId="17200796"><w:r><w:rPr><w:rFonts w:ascii="微软雅黑" w:hAnsi="微软雅黑" w:eastAsia="微软雅黑"/><w:sz w:val="22"/></w:rPr><w:t xml:space="preserve">在真正收口之前，实录明确列了三件必须做的收尾事，缺一不可。第一件：把 Kestra 里契约文件的 host 从 wrong-postgres 改回 postgres——否则定时任务每天 6 点跑一次失败一次，钉钉每天推一条假告警。第二件：重建钉钉机器人——因为 Webhook 明文地址和 Base64 编码曾在对话中泄露，任何拿到地址的人都能往群里发消息，必须删掉旧机器人、重建、拿新 Webhook 重新配置，并且新的 Webhook 不要再贴到任何公开地方。第三件：让两份契约同步——本地 </w:t></w:r><w:r><w:rPr><w:rFonts w:ascii="Consolas" w:hAnsi="Consolas" w:eastAsia="微软雅黑"/><w:color w:val="333333"/><w:sz w:val="22"/></w:rPr><w:t><项目根目录>\financial_data_contract.yaml</w:t></w:r><w:r><w:rPr><w:rFonts w:ascii="微软雅黑" w:hAnsi="微软雅黑" w:eastAsia="微软雅黑"/><w:sz w:val="22"/></w:rPr><w:t xml:space="preserve"> 和 Kestra 命名空间里的那份，规则必须完全一致，只有 host 不同（本地 localhost、Kestra postgres），以后新增规则记得两份都改。</w:t></w:r></w:p><w:p w14:paraId="5606EF2F"><w:pPr><w:spacing w:after="120"/></w:pPr></w:p><w:p w14:paraId="5B9451FF"><w:r><w:rPr><w:rFonts w:ascii="微软雅黑" w:hAnsi="微软雅黑" w:eastAsia="微软雅黑"/><w:b/><w:sz w:val="22"/></w:rPr><w:t>闭环小结（8.4.3）</w:t></w:r><w:r><w:rPr><w:rFonts w:ascii="微软雅黑" w:hAnsi="微软雅黑" w:eastAsia="微软雅黑"/><w:sz w:val="22"/></w:rPr><w:t>：因为收口不只是&quot;功能跑通&quot; → 所以 host 改回（避免假告警）、Webhook 重建（堵住泄露）、双份契约同步（消除规则漂移）三件缺一不可 → 结果：系统进入稳定可运行状态，安全与一致性都到位。</w:t></w:r></w:p><w:p w14:paraId="69C4F8FC"><w:pPr><w:spacing w:after="120"/></w:pPr></w:p><w:p w14:paraId="10B75E9C"><w:pPr><w:pStyle w:val="5"/></w:pPr><w:r><w:rPr><w:rFonts w:ascii="微软雅黑" w:hAnsi="微软雅黑" w:eastAsia="微软雅黑"/><w:b/><w:color w:val="404040"/><w:sz w:val="26"/></w:rPr><w:t>8.4.4 关于 compose 里剩余的两处明文密码</w:t></w:r></w:p><w:p w14:paraId="55036D7B"><w:r><w:rPr><w:rFonts w:ascii="微软雅黑" w:hAnsi="微软雅黑" w:eastAsia="微软雅黑"/><w:sz w:val="22"/></w:rPr><w:t xml:space="preserve">0.4.3 贴出的完整版 docker-compose.yml 里，除了 </w:t></w:r><w:r><w:rPr><w:rFonts w:ascii="Consolas" w:hAnsi="Consolas" w:eastAsia="微软雅黑"/><w:color w:val="333333"/><w:sz w:val="21"/></w:rPr><w:t>SECRET_POSTGRES_PASSWORD: &quot;azNzdHI0&quot;</w:t></w:r><w:r><w:rPr><w:rFonts w:ascii="微软雅黑" w:hAnsi="微软雅黑" w:eastAsia="微软雅黑"/><w:sz w:val="22"/></w:rPr><w:t xml:space="preserve">（Base64 编码）之外，其实还有两处明文 </w:t></w:r><w:r><w:rPr><w:rFonts w:ascii="Consolas" w:hAnsi="Consolas" w:eastAsia="微软雅黑"/><w:color w:val="333333"/><w:sz w:val="21"/></w:rPr><w:t>k3str4</w:t></w:r><w:r><w:rPr><w:rFonts w:ascii="微软雅黑" w:hAnsi="微软雅黑" w:eastAsia="微软雅黑"/><w:sz w:val="22"/></w:rPr><w:t xml:space="preserve">：一处是 </w:t></w:r><w:r><w:rPr><w:rFonts w:ascii="Consolas" w:hAnsi="Consolas" w:eastAsia="微软雅黑"/><w:color w:val="333333"/><w:sz w:val="21"/></w:rPr><w:t>postgres</w:t></w:r><w:r><w:rPr><w:rFonts w:ascii="微软雅黑" w:hAnsi="微软雅黑" w:eastAsia="微软雅黑"/><w:sz w:val="22"/></w:rPr><w:t xml:space="preserve"> 服务的 </w:t></w:r><w:r><w:rPr><w:rFonts w:ascii="Consolas" w:hAnsi="Consolas" w:eastAsia="微软雅黑"/><w:color w:val="333333"/><w:sz w:val="21"/></w:rPr><w:t>POSTGRES_PASSWORD: k3str4</w:t></w:r><w:r><w:rPr><w:rFonts w:ascii="微软雅黑" w:hAnsi="微软雅黑" w:eastAsia="微软雅黑"/><w:sz w:val="22"/></w:rPr><w:t xml:space="preserve">，另一处是 </w:t></w:r><w:r><w:rPr><w:rFonts w:ascii="Consolas" w:hAnsi="Consolas" w:eastAsia="微软雅黑"/><w:color w:val="333333"/><w:sz w:val="21"/></w:rPr><w:t>kestra</w:t></w:r><w:r><w:rPr><w:rFonts w:ascii="微软雅黑" w:hAnsi="微软雅黑" w:eastAsia="微软雅黑"/><w:sz w:val="22"/></w:rPr><w:t xml:space="preserve"> 服务里 </w:t></w:r><w:r><w:rPr><w:rFonts w:ascii="Consolas" w:hAnsi="Consolas" w:eastAsia="微软雅黑"/><w:color w:val="333333"/><w:sz w:val="21"/></w:rPr><w:t>KESTRA_CONFIGURATION</w:t></w:r><w:r><w:rPr><w:rFonts w:ascii="微软雅黑" w:hAnsi="微软雅黑" w:eastAsia="微软雅黑"/><w:sz w:val="22"/></w:rPr><w:t xml:space="preserve"> 下的 </w:t></w:r><w:r><w:rPr><w:rFonts w:ascii="Consolas" w:hAnsi="Consolas" w:eastAsia="微软雅黑"/><w:color w:val="333333"/><w:sz w:val="21"/></w:rPr><w:t>password: k3str4</w:t></w:r><w:r><w:rPr><w:rFonts w:ascii="微软雅黑" w:hAnsi="微软雅黑" w:eastAsia="微软雅黑"/><w:sz w:val="22"/></w:rPr><w:t>。读者到这里一定会问：既然这一整章都在讲 Secret 改造、讲密码不落地，为什么这两处还留着明文？</w:t></w:r></w:p><w:p w14:paraId="23FC6E71"><w:r><w:rPr><w:rFonts w:ascii="微软雅黑" w:hAnsi="微软雅黑" w:eastAsia="微软雅黑"/><w:sz w:val="22"/></w:rPr><w:t xml:space="preserve">先说 </w:t></w:r><w:r><w:rPr><w:rFonts w:ascii="Consolas" w:hAnsi="Consolas" w:eastAsia="微软雅黑"/><w:color w:val="333333"/><w:sz w:val="21"/></w:rPr><w:t>postgres.POSTGRES_PASSWORD</w:t></w:r><w:r><w:rPr><w:rFonts w:ascii="微软雅黑" w:hAnsi="微软雅黑" w:eastAsia="微软雅黑"/><w:sz w:val="22"/></w:rPr><w:t>。它是 PostgreSQL 容器</w:t></w:r><w:r><w:rPr><w:rFonts w:ascii="微软雅黑" w:hAnsi="微软雅黑" w:eastAsia="微软雅黑"/><w:b/><w:sz w:val="22"/></w:rPr><w:t>初始化时</w:t></w:r><w:r><w:rPr><w:rFonts w:ascii="微软雅黑" w:hAnsi="微软雅黑" w:eastAsia="微软雅黑"/><w:sz w:val="22"/></w:rPr><w:t xml:space="preserve">用的密码：PostgreSQL 第一次启动、数据目录还是空的时候，会用这个环境变量创建数据库超级用户，之后这个值就不再被读取了。再看 </w:t></w:r><w:r><w:rPr><w:rFonts w:ascii="Consolas" w:hAnsi="Consolas" w:eastAsia="微软雅黑"/><w:color w:val="333333"/><w:sz w:val="21"/></w:rPr><w:t>KESTRA_CONFIGURATION.password</w:t></w:r><w:r><w:rPr><w:rFonts w:ascii="微软雅黑" w:hAnsi="微软雅黑" w:eastAsia="微软雅黑"/><w:sz w:val="22"/></w:rPr><w:t>。这是 Kestra 自己连 PostgreSQL 用的凭据——Kestra 的 Flow、Files、执行历史都存在 PostgreSQL 里，它启动后要连库读写这些数据，连库密码就写在这里。这两处都只在本机 Docker 网络内使用：postgres 和 kestra 两个容器通过 Docker 内部网络互相访问，不暴露外网，跟 datacontract 跨组件传递的凭据是两码事。</w:t></w:r></w:p><w:p w14:paraId="500E04EE"><w:r><w:rPr><w:rFonts w:ascii="微软雅黑" w:hAnsi="微软雅黑" w:eastAsia="微软雅黑"/><w:sz w:val="22"/></w:rPr><w:t>为什么不改？用财务类比：这两处就像公司内部保险柜的密码，只在自己机房里用，不进任何外部渠道；而 datacontract 的凭据是要跨组件传递的（从 compose 环境变量 → Kestra Secret 存储 → 任务容器），暴露面大，必须加密。内部凭据和跨组件凭据，安全级别本来就不一样。</w:t></w:r></w:p><w:p w14:paraId="3BD50ACE"><w:r><w:rPr><w:rFonts w:ascii="微软雅黑" w:hAnsi="微软雅黑" w:eastAsia="微软雅黑"/><w:sz w:val="22"/></w:rPr><w:t>如果真要连这两处也一起改掉，正确的顺序是：</w:t></w:r><w:r><w:rPr><w:rFonts w:ascii="微软雅黑" w:hAnsi="微软雅黑" w:eastAsia="微软雅黑"/><w:b/><w:sz w:val="22"/></w:rPr><w:t>先改数据库里的实际密码，再让三处配置跟着对齐</w:t></w:r><w:r><w:rPr><w:rFonts w:ascii="微软雅黑" w:hAnsi="微软雅黑" w:eastAsia="微软雅黑"/><w:sz w:val="22"/></w:rPr><w:t>。为什么要先改数据库？因为 PostgreSQL 有个特性：数据目录里已经有数据时，</w:t></w:r><w:r><w:rPr><w:rFonts w:ascii="Consolas" w:hAnsi="Consolas" w:eastAsia="微软雅黑"/><w:color w:val="333333"/><w:sz w:val="21"/></w:rPr><w:t>POSTGRES_PASSWORD</w:t></w:r><w:r><w:rPr><w:rFonts w:ascii="微软雅黑" w:hAnsi="微软雅黑" w:eastAsia="微软雅黑"/><w:sz w:val="22"/></w:rPr><w:t xml:space="preserve"> 环境变量只在初始化时读一次，之后再改它，容器会直接忽略新值，数据库里存的实际密码纹丝不动。所以第一步必须是进 PostgreSQL 容器执行 </w:t></w:r><w:r><w:rPr><w:rFonts w:ascii="Consolas" w:hAnsi="Consolas" w:eastAsia="微软雅黑"/><w:color w:val="333333"/><w:sz w:val="21"/></w:rPr><w:t>ALTER USER kestra WITH PASSWORD '新密码';</w:t></w:r><w:r><w:rPr><w:rFonts w:ascii="微软雅黑" w:hAnsi="微软雅黑" w:eastAsia="微软雅黑"/><w:sz w:val="22"/></w:rPr><w:t>，把数据库里存的实际密码真正改掉。</w:t></w:r></w:p><w:p w14:paraId="46F0314E"><w:r><w:rPr><w:rFonts w:ascii="微软雅黑" w:hAnsi="微软雅黑" w:eastAsia="微软雅黑"/><w:sz w:val="22"/></w:rPr><w:t>第二步才是让三处配置跟着对齐——</w:t></w:r><w:r><w:rPr><w:rFonts w:ascii="Consolas" w:hAnsi="Consolas" w:eastAsia="微软雅黑"/><w:color w:val="333333"/><w:sz w:val="21"/></w:rPr><w:t>postgres.POSTGRES_PASSWORD</w:t></w:r><w:r><w:rPr><w:rFonts w:ascii="微软雅黑" w:hAnsi="微软雅黑" w:eastAsia="微软雅黑"/><w:sz w:val="22"/></w:rPr><w:t>、</w:t></w:r><w:r><w:rPr><w:rFonts w:ascii="Consolas" w:hAnsi="Consolas" w:eastAsia="微软雅黑"/><w:color w:val="333333"/><w:sz w:val="21"/></w:rPr><w:t>KESTRA_CONFIGURATION.password</w:t></w:r><w:r><w:rPr><w:rFonts w:ascii="微软雅黑" w:hAnsi="微软雅黑" w:eastAsia="微软雅黑"/><w:sz w:val="22"/></w:rPr><w:t>、</w:t></w:r><w:r><w:rPr><w:rFonts w:ascii="Consolas" w:hAnsi="Consolas" w:eastAsia="微软雅黑"/><w:color w:val="333333"/><w:sz w:val="21"/></w:rPr><w:t>SECRET_POSTGRES_PASSWORD</w:t></w:r><w:r><w:rPr><w:rFonts w:ascii="微软雅黑" w:hAnsi="微软雅黑" w:eastAsia="微软雅黑"/><w:sz w:val="22"/></w:rPr><w:t xml:space="preserve"> 全部同步成同一个新密码。这个先后顺序很重要：如果先改配置后改数据库，中间会有一段&quot;配置说新密码、数据库还认旧密码&quot;的不一致窗口，Kestra 一重启就连接失败；反过来先改数据库再改配置，只要三步在同一次维护窗口内完成，Kestra 读到新配置时数据库已经认新密码了，连接自然成功。所以口诀是：</w:t></w:r><w:r><w:rPr><w:rFonts w:ascii="微软雅黑" w:hAnsi="微软雅黑" w:eastAsia="微软雅黑"/><w:b/><w:sz w:val="22"/></w:rPr><w:t>数据库先行、配置随后、三处同步、一次重启</w:t></w:r><w:r><w:rPr><w:rFonts w:ascii="微软雅黑" w:hAnsi="微软雅黑" w:eastAsia="微软雅黑"/><w:sz w:val="22"/></w:rPr><w:t>。</w:t></w:r></w:p><w:p w14:paraId="24D560C1"><w:r><w:rPr><w:rFonts w:ascii="微软雅黑" w:hAnsi="微软雅黑" w:eastAsia="微软雅黑"/><w:sz w:val="22"/></w:rPr><w:t xml:space="preserve">所以当前阶段的做法是：这两处不动，等上线前统一收口。面试时讲 Secret 改造，讲 </w:t></w:r><w:r><w:rPr><w:rFonts w:ascii="Consolas" w:hAnsi="Consolas" w:eastAsia="微软雅黑"/><w:color w:val="333333"/><w:sz w:val="21"/></w:rPr><w:t>SECRET_POSTGRES_PASSWORD</w:t></w:r><w:r><w:rPr><w:rFonts w:ascii="微软雅黑" w:hAnsi="微软雅黑" w:eastAsia="微软雅黑"/><w:sz w:val="22"/></w:rPr><w:t xml:space="preserve"> 那一层就够了——那才是这次真正解决的问题；能主动说出&quot;我知道 compose 里还有两处内部明文、知道它们为什么留着、知道真改的时候有哪些坑&quot;，反而比假装全加密更专业。</w:t></w:r></w:p><w:p w14:paraId="53125B78"><w:r><w:rPr><w:rFonts w:ascii="微软雅黑" w:hAnsi="微软雅黑" w:eastAsia="微软雅黑"/><w:b/><w:sz w:val="22"/></w:rPr><w:t>闭环小结</w:t></w:r><w:r><w:rPr><w:rFonts w:ascii="微软雅黑" w:hAnsi="微软雅黑" w:eastAsia="微软雅黑"/><w:sz w:val="22"/></w:rPr><w:t>：因为 compose 里还留着两处明文密码 → 所以要解释清楚它们各自的作用和&quot;为什么不改&quot; → 结果：读者不再被&quot;为什么不彻底加密&quot;这个问题困扰，同时知道真要改的时候有三个坑要避开。</w:t></w:r></w:p><w:p w14:paraId="4EE8CBCA"><w:pPr><w:pStyle w:val="5"/></w:pPr><w:r><w:rPr><w:rFonts w:ascii="微软雅黑" w:hAnsi="微软雅黑" w:eastAsia="微软雅黑"/><w:b/><w:color w:val="404040"/><w:sz w:val="26"/></w:rPr><w:t>8.4.5 验证清单</w:t></w:r></w:p><w:p w14:paraId="05E29312"><w:pPr><w:spacing w:after="120"/></w:pPr></w:p><w:p w14:paraId="42166D2C"><w:r><w:rPr><w:rFonts w:ascii="微软雅黑" w:hAnsi="微软雅黑" w:eastAsia="微软雅黑"/><w:sz w:val="22"/></w:rPr><w:t>四件事全部确认通过，才算真正收口（原封不动）：</w:t></w:r></w:p><w:p w14:paraId="435ABA91"><w:pPr><w:spacing w:after="120"/></w:pPr></w:p><w:p w14:paraId="1F1A50A1"><w:r><w:rPr><w:rFonts w:ascii="微软雅黑" w:hAnsi="微软雅黑" w:eastAsia="微软雅黑"/><w:sz w:val="22"/></w:rPr><w:t xml:space="preserve">1. </w:t></w:r><w:r><w:rPr><w:rFonts w:ascii="微软雅黑" w:hAnsi="微软雅黑" w:eastAsia="微软雅黑"/><w:b/><w:sz w:val="22"/></w:rPr><w:t>Kestra 里的契约文件 host 已改回</w:t></w:r><w:r><w:rPr><w:rFonts w:ascii="微软雅黑" w:hAnsi="微软雅黑" w:eastAsia="微软雅黑"/><w:sz w:val="22"/></w:rPr><w:t>：打开 Kestra → company.finance → Files → financial_data_contract.yaml，确认 host: postgres（不是 wrong-postgres）；点一次 Execute，日志应显示 Run 55 checks 全绿。</w:t></w:r></w:p><w:p w14:paraId="376227CE"><w:r><w:rPr><w:rFonts w:ascii="微软雅黑" w:hAnsi="微软雅黑" w:eastAsia="微软雅黑"/><w:sz w:val="22"/></w:rPr><w:t xml:space="preserve">2. </w:t></w:r><w:r><w:rPr><w:rFonts w:ascii="微软雅黑" w:hAnsi="微软雅黑" w:eastAsia="微软雅黑"/><w:b/><w:sz w:val="22"/></w:rPr><w:t>钉钉机器人已重建</w:t></w:r><w:r><w:rPr><w:rFonts w:ascii="微软雅黑" w:hAnsi="微软雅黑" w:eastAsia="微软雅黑"/><w:sz w:val="22"/></w:rPr><w:t>：钉钉群 → 群设置 → 机器人 → 旧的已删；新建了一个，拿到的 Webhook 是新的；新的 Webhook 你没有发到任何公开地方。</w:t></w:r></w:p><w:p w14:paraId="44D8DC80"><w:r><w:rPr><w:rFonts w:ascii="微软雅黑" w:hAnsi="微软雅黑" w:eastAsia="微软雅黑"/><w:sz w:val="22"/></w:rPr><w:t xml:space="preserve">3. </w:t></w:r><w:r><w:rPr><w:rFonts w:ascii="微软雅黑" w:hAnsi="微软雅黑" w:eastAsia="微软雅黑"/><w:b/><w:sz w:val="22"/></w:rPr><w:t>docker-compose.yml 已更新</w:t></w:r><w:r><w:rPr><w:rFonts w:ascii="微软雅黑" w:hAnsi="微软雅黑" w:eastAsia="微软雅黑"/><w:sz w:val="22"/></w:rPr><w:t>：打开 <项目根目录>\kestra\docker-compose.yml，确认 SECRET_DINGTALK_WEBHOOK 是新 Webhook 的 Base64 编码；确认容器重启过：docker compose down &amp;&amp; docker compose up -d。</w:t></w:r></w:p><w:p w14:paraId="2851C7FB"><w:r><w:rPr><w:rFonts w:ascii="微软雅黑" w:hAnsi="微软雅黑" w:eastAsia="微软雅黑"/><w:sz w:val="22"/></w:rPr><w:t xml:space="preserve">4. </w:t></w:r><w:r><w:rPr><w:rFonts w:ascii="微软雅黑" w:hAnsi="微软雅黑" w:eastAsia="微软雅黑"/><w:b/><w:sz w:val="22"/></w:rPr><w:t>全链路验证通过</w:t></w:r><w:r><w:rPr><w:rFonts w:ascii="微软雅黑" w:hAnsi="微软雅黑" w:eastAsia="微软雅黑"/><w:sz w:val="22"/></w:rPr><w:t>：故意把 host 改成 wrong-postgres，执行 → 钉钉收到告警；改回 host: postgres，执行 → 55 项全绿、钉钉不响；重新打开 Kestra 一次 → Flow 和 Files 都还在（说明数据持久化成功）。</w:t></w:r></w:p><w:p w14:paraId="0767C34A"><w:pPr><w:spacing w:after="120"/></w:pPr></w:p><w:p w14:paraId="69C4CC48"><w:r><w:rPr><w:rFonts w:ascii="微软雅黑" w:hAnsi="微软雅黑" w:eastAsia="微软雅黑"/><w:sz w:val="22"/></w:rPr><w:t>这 4 项都 ✅，才算真正收口。对照项目进度，整条路已经走完：本地 Parquet 校验（25→34 项）、业务规则注入（55 项）、Streamlit 看板（大屏上线）、Docker + Kestra + PostgreSQL（生产级链路）、Secret 管理（密码不落地）、钉钉告警（失败自动推送）。从&quot;写了个脚本&quot;到&quot;生产级数据质量门禁&quot;，整条路走完了。</w:t></w:r></w:p><w:p w14:paraId="42454206"><w:pPr><w:spacing w:after="120"/></w:pPr></w:p><w:p w14:paraId="025B1300"><w:r><w:rPr><w:rFonts w:ascii="微软雅黑" w:hAnsi="微软雅黑" w:eastAsia="微软雅黑"/><w:b/><w:sz w:val="22"/></w:rPr><w:t>闭环小结（8.4.4）</w:t></w:r><w:r><w:rPr><w:rFonts w:ascii="微软雅黑" w:hAnsi="微软雅黑" w:eastAsia="微软雅黑"/><w:sz w:val="22"/></w:rPr><w:t>：因为&quot;做完&quot;和&quot;验收通过&quot;是两回事 → 所以用 4 项清单逐项自查（host、机器人、compose、全链路）→ 结果：每项 ✅ 才有资格说收口，验收是客观标准不是主观感受。</w:t></w:r></w:p><w:p w14:paraId="6736064B"><w:pPr><w:spacing w:after="120"/></w:pPr></w:p><w:p w14:paraId="4FFFF191"><w:pPr><w:pStyle w:val="5"/></w:pPr><w:r><w:rPr><w:rFonts w:ascii="微软雅黑" w:hAnsi="微软雅黑" w:eastAsia="微软雅黑"/><w:b/><w:color w:val="404040"/><w:sz w:val="26"/></w:rPr><w:t>8.4.6 面试话术包装</w:t></w:r></w:p><w:p w14:paraId="6D4618BC"><w:pPr><w:spacing w:after="120"/></w:pPr></w:p><w:p w14:paraId="078FCE04"><w:r><w:rPr><w:rFonts w:ascii="微软雅黑" w:hAnsi="微软雅黑" w:eastAsia="微软雅黑"/><w:sz w:val="22"/></w:rPr><w:t>最后把这次改造沉淀成两段面试可以直接说的话（原封不动，来自实录）：</w:t></w:r></w:p><w:p w14:paraId="08C4BCFD"><w:pPr><w:spacing w:after="120"/></w:pPr></w:p><w:p w14:paraId="647D6487"><w:r><w:rPr><w:rFonts w:ascii="微软雅黑" w:hAnsi="微软雅黑" w:eastAsia="微软雅黑"/><w:sz w:val="22"/></w:rPr><w:t>第一段，Secret 管理。&quot;密码不再写在配置文件里，而是通过环境变量 + Base64 编码注入，Kestra 用 {{ secret('POSTGRES_PASSWORD') }} 引用。中间踩了三个坑：env() 只能读白名单变量、variables.env 是配置层不是注入层，最后是 SECRET_ 前缀 + Base64 这条官方路径才通。&quot;</w:t></w:r></w:p><w:p w14:paraId="1CA33611"><w:pPr><w:spacing w:after="120"/></w:pPr></w:p><w:p w14:paraId="5238DD34"><w:r><w:rPr><w:rFonts w:ascii="微软雅黑" w:hAnsi="微软雅黑" w:eastAsia="微软雅黑"/><w:sz w:val="22"/></w:rPr><w:t>第二段，告警推送。&quot;失败不再是'写日志等我去看'，而是通过 io.kestra.plugin.core.http.Request 任务，以 POST 方式推到钉钉群。失败消息里带上 Flow ID、Execution ID、时间戳，定位效率从'翻半天日志'变成'点链接直达'。&quot;</w:t></w:r></w:p><w:p w14:paraId="596B52A0"><w:pPr><w:spacing w:after="120"/></w:pPr></w:p><w:p w14:paraId="1715A73C"><w:r><w:rPr><w:rFonts w:ascii="微软雅黑" w:hAnsi="微软雅黑" w:eastAsia="微软雅黑"/><w:sz w:val="22"/></w:rPr><w:t>收尾一句：&quot;这套告警和 Secret 的改造，让项目从'能跑通'变成'敢上生产'——因为生产环境的两条铁律就是：密码不落地、失败有人知。&quot;</w:t></w:r></w:p><w:p w14:paraId="2E16D619"><w:pPr><w:spacing w:after="120"/></w:pPr></w:p><w:p w14:paraId="4E734B26"><w:r><w:rPr><w:rFonts w:ascii="微软雅黑" w:hAnsi="微软雅黑" w:eastAsia="微软雅黑"/><w:b/><w:sz w:val="22"/></w:rPr><w:t>闭环小结（8.4.5）</w:t></w:r><w:r><w:rPr><w:rFonts w:ascii="微软雅黑" w:hAnsi="微软雅黑" w:eastAsia="微软雅黑"/><w:sz w:val="22"/></w:rPr><w:t>：因为面试讲的是决策链不是结果 → 所以把 Secret 三段排错和告警从日志到推送的两段话术固化下来 → 结果：能力沉淀成可复述的表达，两条铁律点明价值。</w:t></w:r></w:p><w:p w14:paraId="6C707C61"><w:pPr><w:spacing w:after="120"/></w:pPr></w:p><w:p w14:paraId="007B2308"><w:pPr><w:pStyle w:val="4"/></w:pPr><w:r><w:rPr><w:rFonts w:ascii="微软雅黑" w:hAnsi="微软雅黑" w:eastAsia="微软雅黑"/><w:b/><w:color w:val="2E548B"/><w:sz w:val="32"/></w:rPr><w:t>8.5 本章小结</w:t></w:r></w:p><w:p w14:paraId="6BF94F21"><w:pPr><w:spacing w:after="120"/></w:pPr></w:p><w:p w14:paraId="581A38EA"><w:r><w:rPr><w:rFonts w:ascii="微软雅黑" w:hAnsi="微软雅黑" w:eastAsia="微软雅黑"/><w:sz w:val="22"/></w:rPr><w:t>这一章补写的内容，本质上是把一次完整的&quot;从 Log 级告警到钉钉 Webhook 告警、从 env() 失败到 SECRET_ + Base64 成功&quot;的排错故事，逐版本地钉进了报告里。如果把它压缩成一句话：告警从&quot;等人来看&quot;变成&quot;主动上门&quot;，密码从&quot;明文落地&quot;变成&quot;编码入库&quot;，靠的不是一次灵感，而是三条失败路径的逐条排除——env() 的白名单限制、variables.env 的配置层错觉、Base64 编码缺字符，每一次失败都缩小了搜索范围，最终把答案逼到唯一正确的官方路径上。这个&quot;看到什么 → 怀疑什么 → 锁定什么 → 为什么这么改&quot;的链条，就是面试里最值钱的素材，因为它展示的不是&quot;我知道答案&quot;，而是&quot;我会排错&quot;。</w:t></w:r></w:p><w:p w14:paraId="0A92CBD4"><w:pPr><w:spacing w:after="120"/></w:pPr></w:p><w:p w14:paraId="18860510"><w:r><w:rPr><w:rFonts w:ascii="微软雅黑" w:hAnsi="微软雅黑" w:eastAsia="微软雅黑"/><w:sz w:val="22"/></w:rPr><w:t>整个项目的完成度也到了新的高度：Secret 管理让密码不落地，钉钉告警让失败有人知，55 项契约检查在本地和 Kestra 两端同时全绿，定时任务挂在容器内的调度器上。它仍然是一个单机原型——用户体系、数据同步、告警路由都还没企业化，但&quot;原型和生产的边界&quot;已经被清晰定义，这本身就是工程素养的证明。</w:t></w:r></w:p><w:p w14:paraId="7A1F1C65"><w:pPr><w:spacing w:after="120"/></w:pPr></w:p><w:p w14:paraId="316AAFF4"><w:r><w:rPr><w:rFonts w:ascii="微软雅黑" w:hAnsi="微软雅黑" w:eastAsia="微软雅黑"/><w:sz w:val="22"/></w:rPr><w:t>下一步有四个方向：A. 成功日报（每天 6 点跑完推一条&quot;55 项通过、100 万行、耗时 x 秒&quot;摘要，让钉钉群每天都看到系统在运行）；B. Execution ID 可点击（把告警消息里的 Execution ID 拼成 Kestra 链接，点一下直达详情页，定位效率再升级）；C. Git + GitHub（写 README，把项目推上去，简历可点击）；D. 更新报告（把 Secret + 告警写进报告——就是你现在正在做的这件事）。建议的顺序是 D → B → C：刚做完的事趁热写进报告，记忆最清楚；Execution ID 可点击成本低、面试演示效果好；GitHub 是最后一步，需要项目成型后再推。你现在已经走完了 D，接下来随时可以开始 B。</w:t></w:r></w:p><w:p w14:paraId="49067CB6"><w:pPr><w:spacing w:after="120"/></w:pPr></w:p><w:p w14:paraId="794815BD"><w:r><w:rPr><w:rFonts w:ascii="微软雅黑" w:hAnsi="微软雅黑" w:eastAsia="微软雅黑"/><w:sz w:val="22"/></w:rPr><w:t>（Secret 与钉钉告警补写卷，全文完）</w:t></w:r></w:p><w:p w14:paraId="612DA78B"><w:pPr><w:spacing w:after="120"/></w:pPr></w:p><w:sectPr><w:pgSz w:w="12240" w:h="15840"/><w:pgMar w:top="1440" w:right="1417" w:bottom="1440" w:left="1417" w:header="720" w:footer="720" w:gutter="0"/><w:cols w:space="720" w:num="1"/><w:docGrid w:linePitch="360" w:charSpace="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EC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11038</Words>
  <Characters>22419</Characters>
  <Lines>0</Lines>
  <Paragraphs>0</Paragraphs>
  <TotalTime>50</TotalTime>
  <ScaleCrop>false</ScaleCrop>
  <LinksUpToDate>false</LinksUpToDate>
  <CharactersWithSpaces>30219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天选者</cp:lastModifiedBy>
  <dcterms:modified xsi:type="dcterms:W3CDTF">2026-09-20T11:17:39Z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eyJoZGlkIjoiZWU2ZTVjMTRmM2YzN2I4NmI2YzdjZDhjOTYzYjJhZDIiLCJ1c2VySWQiOiIzODk4OTg1ODMifQ==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8D78A7EC78DC4BE4A3356047F828191D_12</vt:lpwstr>
  </property>
</Properties>
</file>