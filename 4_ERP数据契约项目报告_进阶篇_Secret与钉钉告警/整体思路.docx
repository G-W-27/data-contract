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'1.0' encoding='UTF-8' standalone='yes'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><w:pPr><w:pStyle w:val="3"/></w:pPr><w:r><w:t>文字版总结</w:t></w:r></w:p><w:p><w:pPr/><w:r><w:t>这一卷可以接着上一篇的逻辑往下读，但它要回答的问题又往“生产”两个字逼近了一步。上一篇（环境配置与 PostgreSQL 迁移）结束时，我已经把整套数据质量门禁搬进了 Docker：Docker Compose 拉起 Kestra 和 PostgreSQL，Kestra 里的 Flow 每天凌晨 6 点自动创建一个 Python 任务容器，datacontract-cli 连接 PostgreSQL，对 100 万行 ERP 数据执行 55 项检查，结果写成 JSON 再交给 Streamlit。按说这套东西已经能自己跑了，但它停在一个“能跑、却不够生产”的中间态——Flow 的 errors 块里虽然挂了一条告警，那条告警却是用 Log 写的，它只会安安静静躺在 Kestra 的日志文件里，像一张贴在没人经过的走廊里的通知，我不去翻日志，就永远不知道它响过。这一卷要做的，就是把这条断在最后一环的链路补成闭环，而且是两件事一起补：</w:t></w:r><w:r><w:rPr><w:b/></w:rPr><w:t>一是让数据库密码不再以明文躺在配置文件里，二是让检查失败不再“等人来看”，而是自己跑到我的手机屏幕上。</w:t></w:r><w:r><w:t>报告里这两件事各踩了好几版，每一版都是完整的决策链，所以这一卷表面上在讲环境变量、Base64、Webhook 和钉钉机器人，实际上是在给系统补上生产环境最硬的两条规矩：密码不落地、失败有人知。</w:t></w:r></w:p><w:p><w:pPr/><w:r><w:t>先说起点。每次关机再开机，整套环境并不会自己活过来，Docker 里的容器、VSCode 里的项目、Kestra 的界面都要按固定顺序重新拉起，这一步本身就是一个“环境即状态”的教训。开机后我先打开 Docker Desktop，等状态从 Starting 变成 Engine running，因为后面所有容器都依赖引擎活着；再打开 VSCode，打开项目 <项目根目录>，在 Terminal 里进入 kestra 目录执行 docker compose up -d，把 PostgreSQL 和 Kestra 两个容器在后台拉起来；等大约半分钟，浏览器打开 http://localhost:8080，进入 company.finance 命名空间，确认之前建的 Flow（erp-financial-data-quality-gate）和 Files（financial_data_contract.yaml）都还在。这里要分清两个容器的分工：postgres 容器存 Kestra 的元数据和我灌进去的 100 万行 ERP 数据，kestra 容器才是负责跑定时任务的平台本身。环境恢复这件事不复杂，但它提醒我：容器里的数据、配置和执行历史其实都还在，我要做的只是把“车”重新发动，而不是重新录一遍账。好比财务部下班后关了系统，第二天早上要做的是开机、登录、确认昨天的数据还在，而不是把昨天的凭证重做一次。</w:t></w:r></w:p><w:p><w:pPr/><w:r><w:t>环境恢复以后，我面对的第一个改造点是告警，而不是密码。这个先后顺序不是随便定的：原来的告警虽然形式原始，但它至少“存在”，我先把“失败能不能被人知道”这条链路打通，再去处理密码怎么藏。最开始 errors 块里那条告警是版本 1，用的是 Kestra 的 Log 任务，大意是检查失败时往日志里写一行“数据契约检查失败，请人工排查”。Log 这个任务的职责非常单纯，就是“记下来”——它把一句话写进 Kestra 的执行日志，然后就没有然后了。问题在于，日志是一个“被动”的东西，它不会主动去找任何人，我必须自己记得每天早上打开 Kestra、翻到对应执行、逐行看日志，才知道昨晚 6 点那次检查到底是成功还是失败。只要我有一天忘了看，或者出差两天没碰电脑，哪怕检查已经连续失败了好几次，我也完全不会察觉。这正是 Log 级告警的死穴：它把“发现失败”的责任全部压在了人身上，而人恰恰是最不可靠的那个环节。</w:t></w:r></w:p><w:p><w:pPr/><w:r><w:t>于是有了告警的版本 2：把 errors 块从 Log 任务改成 HTTP Request 任务，让它在失败时主动向钉钉发一条消息。要理解这个版本，得先弄明白“发消息”到底需要什么——你需要一个对方能收到消息的地址。钉钉提供了一种叫 Webhook 的机制，它本质上就是一个互联网上的 HTTP 地址，格式类似 https://oapi.dingtalk.com/robot/send?access_token=一串token。这个地址不在本地，它指向钉钉的云端服务器；任何程序，只要向这个地址发一个特定格式的 HTTP POST 请求，钉钉服务器就会把它转成一条群消息，推到我所在的钉钉群里。所以 Webhook 就像一封信的收件地址，地址在钉钉的云上，谁拿着地址、按格式写信，谁就能把信寄进我的群。也正因为它是互联网地址，跑在 Docker 容器里的 Kestra 只要能出网，就能把告警“寄”出去。改造后的 errors 块用的是 io.kestra.plugin.core.http.Request，这是 Kestra 内置的 HTTP 客户端，它的职责不是写日志而是发起网络请求：uri 填 Webhook 地址，method 写 POST，contentType 写 application/json 告诉钉钉我发的是 JSON，body 则是钉钉要求的消息格式，正文里动态带上 Flow 名、Execution ID 和时间。两个任务名字只差一点点，能力却天差地别：</w:t></w:r><w:r><w:rPr><w:b/></w:rPr><w:t>Log 是“记下来”，Request 是“发出去”；失败信息从“躺在日志里等人翻”，变成了“主动投递到我面前”。</w:t></w:r><w:r><w:t>这就是从 Log 级告警到 Webhook 级告警的决策核心。</w:t></w:r></w:p><w:p><w:pPr/><w:r><w:t>配置好了不等于能用，我必须“故意制造一次失败”来验证告警真的会响，而且要选最干净的制造方式——让数据库连接断开。我在 Kestra 的 company.finance 命名空间 Files 里打开 financial_data_contract.yaml，把 host: postgres 临时改成 host: wrong-postgres，保存后回到 Flow 点 Execute。原理是这样：契约里的 host 是数据库地址，Kestra 容器内部靠 Docker 网络的服务名 postgres 去访问数据库容器，改成 wrong-postgres 以后，容器根本解析不到这个主机名，契约测试必然连不上库、必然失败，于是 errors 块被触发、钉钉告警被发出。这就像故意把财务系统的服务器地址填错，让系统登不进去，好验证“登不进去时它会不会真的给你打电话”。执行几秒钟后，钉钉群里果然收到了消息，正文写着“ERP 数据契约检查失败”，下面带着 Flow 名、Execution ID 和时间戳；与此同时 Kestra 日志里出现了一行关键记录：Request 某个打码地址 from oapi.dingtalk.com with the response code 200。这里的 200 是 HTTP 协议的成功码，就像寄快递对方签收后回的“签收码”，看到 200 就说明消息从 Kestra 容器到互联网、到钉钉服务器、再到我的群，整条链路跑通了。验证完我立刻把 host 改回 postgres，这一步绝不能省，因为 Flow 上挂着每天 6 点的定时任务，不改回去，明天 6 点就会继续失败、每天给我推一条“狼来了”式的假告警，真正的告警反而会被淹没。改回后我再点一次 Execute，确认 55 项全绿、钉钉不响——“全绿不响、失败才响”，这才是告警该有的正确状态。</w:t></w:r></w:p><w:p><w:pPr/><w:r><w:t>告警这条线跑通以后，我才开始处理另一个生产级课题：让数据库密码不再以明文躺在配置文件里。这一步在实录里整整试了三版，每一版都是“看到什么、怀疑什么、锁定什么、怎么改”的完整推理链。版本 1 的想法很朴素：既然 Kestra 社区版没有 Secrets 菜单，那就退而求其次，把密码从契约文件里拿出来，放进 docker-compose.yml 的环境变量，再用 Kestra 的 env() 模板函数在 Flow 里引用。我在 kestra 服务的 environment 里加了一行 POSTGRES_PASSWORD: k3str4，把 Flow 里写死的明文密码改成 {{ env('POSTGRES_PASSWORD') }}，又把契约文件 servers 下的 password 那一行删掉。这里要先理解 docker-compose 里的 environment 是什么：它是 Docker 菜谱里的一份“注入清单”，Docker 启动容器时会把清单里每一对键值变成容器内部的环境变量，环境变量就像给进程的一张小纸条，程序运行时问“数据库密码是多少”，系统就从纸条上读。这条链条设计得看起来很美：密码从写死在文件里，变成了存在容器的环境变量里。而且改完 docker-compose 必须重启容器才生效，因为 Docker 只在启动那一刻读这份清单，容器一旦跑起来，再改文件也影响不了已经在跑的容器，所以要 docker compose down 再 up -d。</w:t></w:r></w:p><w:p><w:pPr/><w:r><w:t>但执行结果打脸了。点 Execute，Kestra 日志里报出 missing_env_DATACONTRACT_POSTGRES_PASSWORD，意思是 datacontract 在任务容器里找不到 DATACONTRACT_POSTGRES_PASSWORD 这个环境变量——也就是说 Flow 里那个 {{ env('POSTGRES_PASSWORD') }} 没有解析出值，它渲染成了一个空字符串，传给任务容器的密码是空的。这就像我给分公司发指令“密码从总部保险柜拿”，分公司照做了，却发现保险柜是空的，问题不在“拿”这个动作，而在保险柜里压根没放进去。面对报错我没有瞎猜，而是先用 docker exec -it kestra-kestra-1 env 再过滤 POSTGRES，钻进 Kestra 容器里把环境变量翻出来看，结果清清楚楚输出 POSTGRES_PASSWORD=k3str4——纸条是在的，环境变量确实注入成功了。那问题就被锁定了：不是 Docker 没传进去，而是 Kestra 的 env() 函数读不到它。这背后是 Kestra 的一个安全设计：</w:t></w:r><w:r><w:rPr><w:b/></w:rPr><w:t>env() 模板函数默认只允许访问以 KESTRA_ 开头的环境变量，其他变量会被安全过滤掉、渲染为空。</w:t></w:r><w:r><w:t>为什么这么设计？因为 Kestra 是会执行别人写的 Flow 的调度平台，如果不加限制，任何一个 Flow 都能把容器里的所有环境变量读出来，包括数据库密码、云密钥、API token，那环境变量就白设了。这就像财务部的密级文件管理制度，不是所有文件所有人都能看，默认只有带密级标记（KESTRA_ 前缀）的能随手翻阅，普通文件得另外申请权限。</w:t></w:r></w:p><w:p><w:pPr/><w:r><w:t>既然版本 1 锁定是白名单问题，版本 2 自然就是把 POSTGRES_PASSWORD 加进白名单。Kestra 提供了一种配置方式，在 KESTRA_CONFIGURATION 里加一个 kestra.variables.env 块，声明允许哪些环境变量被 Flow 访问，我把 POSTGRES_PASSWORD 列了进去，保存、重启、再执行 Flow。结果还是同样的报错 missing_env。这一版的教训极其关键，必须讲透：</w:t></w:r><w:r><w:rPr><w:b/></w:rPr><w:t>variables.env 是配置层，不是注入层。</w:t></w:r><w:r><w:t>它声明的是“哪些环境变量可以被 Flow 模板访问”这个权限，管的是“能不能读”；但它完全不负责把值注入到任务容器。我们的场景里，密码不是给 Kestra 自己用的，而是给 datacontract 所在的那个任务容器用的——任务容器是 Kestra 每次执行时临时拉起的另一个 Docker 容器（python:3.12），它能不能拿到 DATACONTRACT_POSTGRES_PASSWORD，取决于 Flow 的 env 有没有给它设，而 Flow 的 env 又依赖 {{ env('POSTGRES_PASSWORD') }} 在 Kestra 引擎里渲染出真实值。白名单只是“允许读”，可读取动作本身在版本 2 里依然返回空。这就像财务部的密级文件清单，你在清单上登记了某份文件“可查阅”，但这只代表有资格查，不代表文件已经送到你桌上；清单是权限层，送件是执行层，两层必须同时到位。把两条失败的路合在一起看就更清楚了：env() 那条路连资格都没有（被白名单挡在门外），variables.env 这条路只有资格、文件却没送到，两条路都是“部分生效、整体失败”。</w:t></w:r></w:p><w:p><w:pPr/><w:r><w:t>于是有了版本 3，也是唯一走通的一条路：改用 Kestra 官方为社区版设计的 Secret 机制——SECRET_ 前缀加 Base64 编码，Flow 里用 secret() 函数读取。它的核心机制是：Kestra 启动时自动扫描所有以 SECRET_ 开头的环境变量，把它们 Base64 解码后放进内部的 Secret 存储，Flow 里用 {{ secret('KEY') }} 读取，注意 secret 函数的参数不带 SECRET_ 前缀。具体做法是：先在 PowerShell 里用 [Convert]::ToBase64String([Text.Encoding]::UTF8.GetBytes("k3str4")) 把密码编成 Base64；再把 docker-compose 里之前那行明文 POSTGRES_PASSWORD 和没用的 variables.env 块都删掉，改成 SECRET_POSTGRES_PASSWORD: 编码值；然后把 Flow 里的 env() 换成 {{ secret('POSTGRES_PASSWORD') }}；重启容器后用 docker exec 过滤 SECRET_POSTGRES 验证，确认变量在，再执行 Flow。这一次成功了，日志里出现 data contract is valid，Run 55 checks，最后是“财务数据契约测试执行完毕”。密码从此不再以明文出现在任何配置文件和 Flow 里，真实值只在容器环境变量里以 Base64 形态存在，运行时才由 Kestra 解码注入任务容器。这就像财务部的密级文件，不是谁都能看（env() 白名单），也不是贴个标签就能看（variables.env 只登记权限），必须走“密级登记加加密信封”（SECRET_ 前缀加 Base64）才合规——第三条路把资格、文件、编码三者一次备齐。</w:t></w:r></w:p><w:p><w:pPr/><w:r><w:t>版本 3 里绕不开一个概念：Base64。当时我自己也问过一个特别好的问题——既然这是 VSCode 生成的一串“乱码”，Docker 怎么看得懂？答案是：</w:t></w:r><w:r><w:rPr><w:b/></w:rPr><w:t>Base64 根本不是乱码，也不是哪个软件私有的格式，它是由 RFC 4648 标准定义的、全球通用的编码规范。</w:t></w:r><w:r><w:t>所谓编码规范，就是一套“把任意数据翻译成 64 个安全字符”的固定规则：把原始数据的二进制字节，每 3 个字节（24 位）拆成 4 组、每组 6 位，再把这 6 位（0 到 63）映射到一张固定字符表上（A 到 Z、a 到 z、0 到 9、加号和斜杠）。因为这是可逆的数学操作，今天编码和明天编码结果完全一样，任何工具编码同一段文字结果也完全一样。为什么任何系统都看得懂？正因为它是国际标准，Python 有 base64 库，PowerShell 有 [Convert]::ToBase64String，Docker 里的 Java 有 java.util.Base64，它们用的是同一本“字典”，就像摩斯电码，你不需要认识 Kestra、Kestra 也不需要认识你，双方只要都懂规则就能通信。Kestra 一看到 SECRET_ 前缀就知道这个值要用 Base64 解码，一解就解出原始密码，因为它和生成这串值的 PowerShell 用的是同一本标准。但这里必须保持清醒：</w:t></w:r><w:r><w:rPr><w:b/></w:rPr><w:t>Base64 不是加密。</w:t></w:r><w:r><w:t>加密需要密钥、不可逆、用来保密；Base64 不需要密钥、完全可逆、谁都能解，它只用于“传输格式”，不用于保密。把密码 Base64 化本质上是“换了个马甲”，不是“上了锁”，它真正的价值是避免密码以可读明文直接出现在配置文件和 Flow 里、降低人眼直接看到的泄露风险，同时让带特殊字符的值能安全放进环境变量和 YAML。这就像把人民币换成美元，币种不同、价值一样，任何银行都能按汇率兑换，但它绝不是保险柜。所以永远不要把“我用 Base64 编码了密码”等同于“密码已经安全了”，真正让密码不落地的是“不写明文加环境变量隔离”，Base64 只是让特殊字符能安全通过的格式转换。</w:t></w:r></w:p><w:p><w:pPr/><w:r><w:t>这条编码线上还独立踩过一次错，改了两版才对。第一次生成 Base64 时我得到的是 azNzdHI=，这个值是错的：注意末尾的等号，它是 Base64 的填充符，表示原始字节数不是 3 的整数倍、用等号补位；azNzdHI= 是 7 个有效字符加 1 个填充符，对应 5 个原始字节，而 k3str4 明明是 6 个字符（6 个字节），6 字节的编码应该是 8 个有效字符、不需要任何填充，所以这串值要么是输入少了一个字符、要么是编码器用错了输入，解回去绝不会是 k3str4。这就像换汇时少按了一个数字，拿到手的金额对不上账。我重新生成了一次，得到 azNzdHI0，这才是对的：6 个字节对应 8 个 Base64 字符、无填充，它对应的字节 0x6B 0x33 0x73 0x74 0x72 0x34 正是 k3str4 的 ASCII 编码。Kestra 端的 Secret 跑通以后，我还做了一件收尾事：本地那份契约也要同步验证。因为同一份 financial_data_contract.yaml 现在存在于两个地方，Kestra 命名空间里一份（跑定时任务用），我本地项目目录里还有一份（在 VSCode 里手动测试用），它们不是同一份文件，本地这份若还留着明文密码，“两边不一致”的隐患就一直埋着。本地验证时密码靠环境变量注入：我在终端先设 PYTHONUTF8、DATACONTRACT_POSTGRES_USERNAME 和 DATACONTRACT_POSTGRES_PASSWORD，再跑 datacontract test。这里的 $env: 和 docker-compose 里的 environment 是同一个概念，只是作用范围不同：compose 把变量放进容器，$env: 把变量放进当前这个终端窗口，而且它是会话级的，关掉终端就消失。本地连的是 host=localhost，因为 PostgreSQL 的 5432 端口映射到了本机；Kestra 任务容器里用 host=postgres，因为那是靠 Docker 网络服务名访问。同一个数据库、两种视角，最终 55 项在本地也是全绿。</w:t></w:r></w:p><w:p><w:pPr/><w:r><w:t>把钉钉 Webhook 这条线完整地走一遍，其实是固定的七步：先在钉钉群里创建一个自定义机器人拿到 Webhook 地址，安全设置选“自定义关键词”就可以免签名；再把明文 Webhook 用 PowerShell 编成 Base64，因为它要和密码走同一套 Secret 规范；然后把编码值写进 docker-compose 的 SECRET_DINGTALK_WEBHOOK，和 SECRET_POSTGRES_PASSWORD 并列；重启容器让配置生效，再用 docker exec 过滤 DINGTALK 验证注入成功；接着把 Flow 的 errors 块正式从 Log 改成 HTTP Request，uri 用 {{ secret('DINGTALK_WEBHOOK') }} 引用；第六步故意把 host 改成 wrong-postgres 做端到端验证；第七步把 host 改回、确认全绿不响。这里有一个特别值得记住的生效方式差异：</w:t></w:r><w:r><w:rPr><w:b/></w:rPr><w:t>改 docker-compose 必须重启容器，因为它只在启动那一刻被读一次；而改 Kestra 里的 Flow 和 Files 只要点 Save 就立即生效，不需要重启 Docker</w:t></w:r><w:r><w:t>，因为 Flow 不是文件，它存在 Kestra 内部的 PostgreSQL 里，点 Save 那一刻新版本就写进了数据库，下一次执行自然读到新版，这就像公告栏上的通知，改完贴上去就生效，不用把整栋楼推倒重建。</w:t></w:r></w:p><w:p><w:pPr/><w:r><w:t>如果把 Webhook 在实录里的完整生命周期串起来看，它一共经历了四个版本：版本 1 是创建机器人后拿到的明文地址，那是一把“裸钥匙”；版本 2 是用 PowerShell 把它 Base64 编码，钥匙换了形态，但前面说过，这只是换马甲、不是上锁；版本 3 是把编码值写进 docker-compose、重启容器、docker exec 验证注入，钥匙进了环境变量这个保险柜、保险柜搬进了 Kestra 机房；版本 4 则是一次真实发生、也最值得写进复盘的“泄露与重建”——我在对话里把明文 Webhook 地址和 Base64 编码都贴了出来，这意味着任何拿到这串地址的人都能往我的钉钉群里发消息，虽然 Base64 看着像加密，但它只是编码、谁都能解开。所以我必须去钉钉群把那个机器人删掉、重建一个，拿到新的 Webhook，重新编码、重新写进配置、重启容器，并且叮嘱自己新地址绝不再贴到任何公开地方。这个动作的价值，是把一次真实的手滑泄露，变成了“密钥轮换”的标准操作演练：发现泄露、作废旧钥匙、签发新钥匙、重新配置、验证可用，一步不少。安全意识不是从来不犯错，而是出事时知道正确的补救动作是什么。</w:t></w:r></w:p><w:p><w:pPr/><w:r><w:t>做完这两条链路，我回过头彻底理清了 VSCode、Docker、Kestra 三者的关系，因为当时一直有两个直觉性的疑问：为什么告警明明发生在 Docker 里，我还要在 VSCode 里改文件？那一大串从 VSCode 复制到 docker-compose 的 Base64，跟本地到底还有没有联系？把三者拆成三层角色就清楚了：</w:t></w:r><w:r><w:rPr><w:b/></w:rPr><w:t>VSCode 里的文件是“草稿本”，负责本地编写和手动测试；docker-compose.yml 是“Docker 的菜谱”，告诉 Docker 起哪些容器、注入什么环境变量、映射哪些端口，它只在容器启动那一刻被读一次；Kestra 里的 Flow 和 Files 是“公告栏上的正式稿”，是定时任务、告警逻辑和契约规则真正运行的地方。</w:t></w:r><w:r><w:t>这里还要纠正一个笼统的说法：“规则所有权都在本地”并不准确，要分两类——告警逻辑（errors 块、Webhook、重试策略）的所有权在 Kestra，因为本地压根没有一份告警文件可改，改它直接上 Kestra 改、Save 就生效；契约规则（那 55 条数据检查）的所有权才在本地，本地这份是源头、Kestra 那份是手动复制的副本，改规则要先回本地改好、本地 datacontract test 验证，再同步到 Kestra。</w:t></w:r></w:p><w:p><w:pPr/><w:r><w:t>第二个疑问更隐蔽：那一大串 Base64 为什么最后和本地“没联系”了？答案藏在“复制粘贴”和“建立链接”的区别里。从 VSCode 复制到 docker-compose、再注入 Kestra 容器，整条链路上 VSCode 只扮演了一个角色——生成 Base64 字符串的“计算器”。打个比方：钉钉给我 Webhook，像银行给我一张卡号；我在 VSCode 里做 Base64，像用计算器把卡号“翻译”成一串编码；我把编码抄进 docker-compose，像把纸条放进保险柜；compose up 像保险柜被搬进机房；Kestra 发请求像机器取纸条、解码出卡号、去银行办事。我的计算器只在“翻译那一步”参与过，翻译完之后纸条在保险柜、保险柜在机房，跟计算器再没有任何自动联系，以后我换一台电脑、甚至把 VSCode 删掉，纸条上的内容都不会变。“和本地有联系”的错觉，只是因为我在 VSCode 里看到过这些字符串，就直觉觉得它们属于 VSCode；准确的说法是：</w:t></w:r><w:r><w:rPr><w:b/></w:rPr><w:t>VSCode 是这两个字符串的“出生地”，Kestra 容器才是它们的“居住地”，复制粘贴不等于建立链接。</w:t></w:r><w:r><w:t>正因为两份东西各走各的路、改一边另一边不会自动变，就引出了“两份契约会各自漂移”的问题：本地改了规则忘了同步 Kestra，Kestra 就会漏检；本地类型写 bigint、Kestra 写 integer，就会本地通过、Kestra 失败。结论只有一句：除了 host 必须不同（本地 localhost、Kestra postgres，这是运行视角不同、不算冲突），其余规则必须一字不差，“两边都改”不是习惯，是纪律。我还可以用一个小实验亲手验证这种独立性：把 docker-compose 里 SECRET_DINGTALK_WEBHOOK 故意改错一个字符、重启、跑一次失败 Flow，钉钉就收不到消息了，改回来重启又恢复，整个过程 VSCode 里那串字符一动不动，却完全管不着容器用的值——这就用手感证明了“真正决定告警能不能发出去的，是容器里注入的那个值，不是 VSCode 里躺着的那串字符”。</w:t></w:r></w:p><w:p><w:pPr/><w:r><w:t>理清了三者关系，我又回答了一个特别关键、正好切中“原型与生产分界线”的问题：企业里有一个 A，她怎么登录这个系统，系统又怎么检测 A 的行为是否符合规则？先看现状，现在这套系统是一个不折不扣的单机原型：它部署在我自己的 Windows 电脑上，只有我能通过 localhost:8080 打开 Kestra，社区版默认单用户、没有账号体系，100 万行数据是我手动灌进去一次的，A 根本无法登录，除非把她的电脑接进我的内网。更要紧的是澄清“检测 A 的行为”是什么意思：</w:t></w:r><w:r><w:rPr><w:b/></w:rPr><w:t>当前契约规则不是“针对 A 这个人”，而是“针对 A 产生的数据”。</w:t></w:r><w:r><w:t>完整逻辑是 A 在 ERP 里录了一笔凭证、数据同步到 PostgreSQL、契约检测到违规、钉钉推告警，系统并不认识 A 是谁，它只认识 A 录入的数据长什么样。比如规则是“单笔金额绝对值不能超过 500 万”，A 录了 800 万，系统抓住的是那笔 800 万的数据，而不是抓住 A 本人；要真正归因到人，数据里必须带上 A 的操作人标识（录入人字段），规则才能从“这笔数据违规”进一步走到“是 A 录的这笔数据违规”。</w:t></w:r></w:p><w:p><w:pPr/><w:r><w:t>如果要把这个单机原型搬进企业、变成整个财务部都能用的系统，需要补齐五层：第一层部署，从我的 Windows 笔记本搬到公司机房的 Linux 服务器或云主机，机器 7×24 常开，定时任务才真正可靠；第二层用户体系，接 SSO/LDAP 做企业统一登录、按角色分权限，谁能看规则、谁能改规则、谁能看执行历史都要管起来，而不是现在谁都能看到所有 Flow 和 Secret；第三层数据同步，从“手动灌一次”变成从 ERP 系统定期 ETL 到 PostgreSQL，数据自动流动，规则才有东西可查；第四层规则设计，在纯数据规则之外加上操作人维度，把谁录的、谁审的、有没有违规操作算进去，才能把数据违规归因到人；第五层告警路由，从“所有告警都推到一个群”变成按规则类型路由到不同的人，金额违规推财务经理、数据缺失推 IT 运维，各管各的。用财务的话说，现在这套系统相当于我一个人在家做了个“凭证审核机器人”，只能审我手动塞进去的那批凭证；企业落地是把机器人搬到公司机房（部署）、给每个财务人员发工号（用户体系）、每天早上自动把昨天的新凭证同步进来（数据同步）、审完谁有问题就通知谁（告警路由）——机器人本身的技术一点没变，变的是它从“家里的玩具”变成了“公司的制度”。</w:t></w:r></w:p><w:p><w:pPr/><w:r><w:t>关于“每天 6 点到底是怎么跑的、Docker 关了又会怎样”，这一卷也讲透了容器生命周期。每天 6 点由 Flow 顶部 triggers 块里的 Schedule 触发器声明，cron 表达式是 0 6 * * *，五个位置依次是分、时、日、月、周：0 分、6 点、每天、每月、每周，合起来就是每天 6 点整。要特别注意，这个调度器住在 Kestra 容器内部，是 Kestra 进程里一个一直盯着时间的调度线程，它不是 Windows 的系统计划任务；到了 6 点它自动创建一个 Execution，然后装依赖、跑 55 项、输出报告。顺着“调度器随容器存在”这个结论，“Docker 关了会怎样”就迎刃而解：我关掉 Docker Desktop 或电脑关机，Kestra 容器停、服务停、调度器停，到了 6 点没有任何东西在计时，什么都不会发生；重新开 Docker、Kestra 重启，它也不会自动补跑错过的任务，只会在下一个 cron 时间点（明天 6 点）触发。我关机多久，6 点的任务就漏跑多少次，这和财务部的日结任务一样，系统没开机日结自然不跑、开机后也不补昨天的。</w:t></w:r></w:p><w:p><w:pPr/><w:r><w:t>虽然错过的执行不会补，但数据一样都不会丢：Flow 定义、Files 契约、执行历史都存在 PostgreSQL 里，100 万行数据存在 PostgreSQL 的命名卷里，明天 6 点的调度只要那时 Docker 在跑就照常触发。这背后是 docker-compose 里两样东西在兜底：一是 restart: unless-stopped，二是 volumes 持久化。restart: unless-stopped 告诉 Docker，容器只要意外退出（引擎重启、容器崩溃）就自动把它重新拉起，除非是我手动 stop 的，这样电脑重启后引擎一启动，Kestra 和 PostgreSQL 自动跟着恢复，不用我手动 compose up；volumes 则把数据落到独立于容器生命周期的磁盘上，postgres-data 卷存 PostgreSQL 的数据文件、kestra-data 卷存 Kestra 的存储（Files 副本、执行历史），容器删了重建、卷里的数据还在，重新挂上同一个卷数据就回来。所以“重启后数据不丢”不是运气，是卷的机制保证的。而要让“每天都真的跑”，核心就一句话：把项目部署到 7×24 开机的服务器上。我现在的处境是白天开机、6 点会跑，晚上关机、第二天漏跑，出差两天、两天都漏跑，本质上是“我开机时顺便定时”，不是真正的生产级调度；生产环境把它放到常开的 Linux 服务器或云主机上，配合 restart: unless-stopped，调度器才会永远在线。能在面试里主动讲清“项目当前依赖机器常开、生产会部署到 7×24 服务器”，本身就说明我知道原型和生产的边界，这比“在本地跑得很开心”要专业得多。</w:t></w:r></w:p><w:p><w:pPr/><w:r><w:t>收口阶段有一个读者一定会问的问题：这一卷不是讲密码不落地吗，可完整版 docker-compose 里明明还留着两处明文 k3str4？这两处必须解释清楚，而且它们恰恰不该在这一步改。第一处是 postgres 服务的 POSTGRES_PASSWORD: k3str4，它是 PostgreSQL 容器第一次启动、数据目录还是空的时候用来创建数据库超级用户的，初始化完成后这个值就不再被读取；第二处是 kestra 服务 KESTRA_CONFIGURATION 里 datasources.postgres 的 password: k3str4，那是 Kestra 自己连 PostgreSQL 用的凭据，因为 Kestra 的 Flow、Files、执行历史都存在 PostgreSQL 里，它启动后要连库读写。这两处都只在本机 Docker 内部网络里使用，postgres 和 kestra 两个容器靠内部网络互访、不暴露外网，它们和 datacontract 那种要跨组件传递（从 compose 环境变量到 Kestra Secret 存储再到任务容器）、暴露面更大的凭据，安全级别本来就不一样。这就像公司内部保险柜的密码只在自己机房用、不进任何外部渠道，而要跨部门传递的口令才必须加密。如果将来真要连这两处一起改掉，正确顺序是“数据库先行、配置随后、三处同步、一次重启”：必须先进 PostgreSQL 执行 ALTER USER kestra WITH PASSWORD 新密码，把数据库里实际存的密码真正改掉（因为数据目录已有数据时，POSTGRES_PASSWORD 环境变量只在初始化读一次，之后再改它容器会直接忽略、数据库密码纹丝不动），然后再让 postgres.POSTGRES_PASSWORD、KESTRA_CONFIGURATION.password、SECRET_POSTGRES_PASSWORD 三处配置对齐成同一个新密码，最后重启；反过来先改配置后改库，会出现一段“配置说新密码、数据库还认旧密码”的窗口，Kestra 一重启就连接失败。所以当前阶段这两处不动、等上线前统一收口，反而比假装“全加密”更专业。</w:t></w:r></w:p><w:p><w:pPr/><w:r><w:t>最后是验收和话术。实录把“真正收口”的标准列成四件事，全部通过才算数：一是 Kestra 里契约的 host 已改回 postgres、点 Execute 55 项全绿；二是钉钉旧机器人已删、新机器人已建、新 Webhook 没有发到任何公开地方；三是 docker-compose 已更新成新 Webhook 的 Base64、容器已重启；四是全链路验证通过，故意改坏 host 钉钉收到告警、改回 host 全绿不响、重开 Kestra 后 Flow 和 Files 都还在。这里要特别记住“做完”和“验收通过”是两回事，验收是客观清单、不是主观感受。这次改造也沉淀成了两段面试能直接说的话：讲 Secret，就说“密码不再写在配置文件里，而是通过环境变量加 Base64 注入，Kestra 用 secret() 引用，中间踩了三个坑——env() 只能读白名单变量、variables.env 是配置层不是注入层，最后 SECRET_ 前缀加 Base64 这条官方路径才通”；讲告警，就说“失败不再是写日志等我去看，而是通过 HTTP Request 任务以 POST 推到钉钉群，消息里带上 Flow ID、Execution ID、时间戳，定位效率从翻半天日志变成点链接直达”。收尾的那句话也是这一卷真正的价值所在：</w:t></w:r><w:r><w:rPr><w:b/></w:rPr><w:t>这套 Secret 和告警改造，让项目从“能跑通”变成“敢上生产”，因为生产环境的两条铁律就是密码不落地、失败有人知。</w:t></w:r></w:p><w:p><w:pPr/><w:r><w:t>所以把整卷从头到尾再串一次，它讲的其实就是这样一个故事：上一篇我已经把数据质量门禁搬进了 Docker、能每天自动跑 55 项，但失败只写进日志、密码还躺在配置里，它只是“能跑”。这一卷我先把告警从 Log 升级成 HTTP Request，靠钉钉 Webhook 让失败主动推到手机，并用“故意改坏 host”验证、再改回做到全绿不响；又为了让密码不落地，连试三版——env() 被 KESTRA_ 白名单挡住、variables.env 只管权限不管注入，最后 SECRET_ 前缀加 Base64 这条官方路径才真正走通，中间还把一次手滑泄露做成了删机器人、换新钥匙的密钥轮换演练。我同时理清了 VSCode 是出生地、Kestra 容器是居住地，复制粘贴不等于建立链接，两份契约除了 host 必须一字不差；也看清了系统现在检测的是数据不是人，要企业化得补齐部署、用户体系、数据同步、规则设计、告警路由这五层，而定时任务靠容器内的调度器、关机就漏跑不补、数据靠命名卷不丢、生产得放到 7×24 服务器。放到整个系列里看，认知主线是一级一级抬上来的：</w:t></w:r><w:r><w:rPr><w:b/></w:rPr><w:t>基础篇学的是规则逻辑（契约怎么描述和执行规则），看板篇学的是产品逻辑（结果怎么被人看见），环境配置篇学的是系统逻辑（任务怎么在机器上稳定跑起来），这一卷学的则是安全与运维逻辑（系统凭什么敢真正上生产）。</w:t></w:r><w:r><w:t>前面所有看似零碎的东西——环境变量、白名单、Base64、Webhook、密钥轮换、命名卷、restart、cron、生效方式——最终都在回答同一个问题：让这套数据门禁在正确的环境里、用正确的凭据、以正确的方式运行，并且一旦出错，能让正确的人第一时间知道。这就是这一卷真正的主线，也是“从一个能跑的 Demo，到一个敢上生产的数据质量门禁”之间，最后补上的那块拼图。</w:t></w:r></w:p><w:p><w:pPr><w:pStyle w:val="3"/></w:pPr><w:r><w:t>分步总结</w:t></w:r></w:p><w:p><w:pPr><w:pStyle w:val="3"/></w:pPr><w:r><w:t>一、先把上一章和这一章接起来</w:t></w:r></w:p><w:p><w:pPr/><w:r><w:t>上一章结束时，链路已经是这样：Docker Compose 拉起 Kestra 和 PostgreSQL，Kestra Flow 每天凌晨 6 点自动创建 Python 任务容器，datacontract 连 PostgreSQL 跑 55 项，结果写 JSON 交给 Streamlit。</w:t></w:r></w:p><w:p><w:pPr/><w:r><w:t>但它停在一个“能跑、却不够生产”的中间态。Flow 的 errors 块里确实挂了一条告警，那条告警却是用 Log 写的，只会躺在 Kestra 的日志文件里，像一张贴在没人经过的走廊里的通知——我不去翻，就永远不知道它响过。</w:t></w:r></w:p><w:p><w:pPr><w:pStyle w:val="165"/></w:pPr><w:r><w:t>上一章证明的是“系统能自己把检查跑完”；这一章要补的是“跑完以后，结果能不能真正闭环到人”。</w:t></w:r></w:p><w:p><w:pPr><w:pStyle w:val="3"/></w:pPr><w:r><w:t>二、这一章到底在补什么：两条生产铁律</w:t></w:r></w:p><w:p><w:pPr/><w:r><w:t>这一章不新增一条数据检查规则，55 项还是那 55 项。它补的是生产环境最硬的两条规矩。</w:t></w:r></w:p><w:p><w:pPr><w:pStyle w:val="164"/></w:pPr><w:r><w:t>铁律一：密码不落地</w:t></w:r></w:p><w:p><w:pPr><w:pStyle w:val="164"/></w:pPr><w:r><w:t xml:space="preserve">  —— 数据库密码不再以明文躺在配置文件和 Flow 里（Secret 改造）</w:t></w:r></w:p><w:p><w:pPr><w:pStyle w:val="164"/></w:pPr><w:r><w:t>铁律二：失败有人知</w:t></w:r></w:p><w:p><w:pPr><w:pStyle w:val="164"/></w:pPr><w:r><w:t xml:space="preserve">  —— 检查失败不再等人翻日志，而是主动推到手机（钉钉告警）</w:t></w:r></w:p><w:p><w:pPr/><w:r><w:t>这两条不解决，系统再能跑也只是个 Demo；解决了，才谈得上“敢上生产”。</w:t></w:r></w:p><w:p><w:pPr><w:pStyle w:val="3"/></w:pPr><w:r><w:t>三、先把整张地图看懂</w:t></w:r></w:p><w:p><w:pPr/><w:r><w:t>整章由“一次环境恢复 + 两条改造线”组成，后面所有动作都挂在这张图上。</w:t></w:r></w:p><w:p><w:pPr><w:pStyle w:val="164"/></w:pPr><w:r><w:t>开机恢复：Docker Desktop → VSCode → 终端 → compose up -d → Kestra 界面核对</w:t></w:r></w:p><w:p><w:pPr><w:pStyle w:val="164"/></w:pPr></w:p><w:p><w:pPr><w:pStyle w:val="164"/></w:pPr><w:r><w:t>改造线一（告警）：errors 块 Log → HTTP Request → 钉钉 Webhook</w:t></w:r></w:p><w:p><w:pPr><w:pStyle w:val="164"/></w:pPr><w:r><w:t xml:space="preserve">  故意改坏 host 验证 → 收到告警 → 改回，全绿不响</w:t></w:r></w:p><w:p><w:pPr><w:pStyle w:val="164"/></w:pPr></w:p><w:p><w:pPr><w:pStyle w:val="164"/></w:pPr><w:r><w:t>改造线二（Secret）：env() 失败 → variables.env 失败 → SECRET_ 前缀 + Base64 成功</w:t></w:r></w:p><w:p><w:pPr><w:pStyle w:val="164"/></w:pPr><w:r><w:t xml:space="preserve">  附带：Webhook 泄露 → 删机器人重建（密钥轮换）</w:t></w:r></w:p><w:p><w:pPr><w:pStyle w:val="3"/></w:pPr><w:r><w:t>四、第零步：开机后恢复环境</w:t></w:r></w:p><w:p><w:pPr/><w:r><w:t>每次关机再开机，环境不会自己活过来，要按固定顺序拉起。这是“环境即状态”的教训。</w:t></w:r></w:p><w:p><w:pPr><w:pStyle w:val="164"/></w:pPr><w:r><w:t>1. 启动 Docker Desktop，等 Starting → Engine running</w:t></w:r></w:p><w:p><w:pPr><w:pStyle w:val="164"/></w:pPr><w:r><w:t>2. VSCode 打开 <项目根目录></w:t></w:r></w:p><w:p><w:pPr><w:pStyle w:val="164"/></w:pPr><w:r><w:t>3. Terminal 进入 kestra 目录：docker compose up -d</w:t></w:r></w:p><w:p><w:pPr><w:pStyle w:val="164"/></w:pPr><w:r><w:t>4. 浏览器打开 http://localhost:8080，核对 Flow 与 Files</w:t></w:r></w:p><w:p><w:pPr/><w:r><w:t>两个容器分工要分清：postgres 容器存元数据和 100 万行 ERP 数据，kestra 容器才是跑定时任务的平台。数据都还在，我做的只是把“车”重新发动，不是重新录账。</w:t></w:r></w:p><w:p><w:pPr><w:pStyle w:val="3"/></w:pPr><w:r><w:t>五、为什么先改告警，而不是先改密码</w:t></w:r></w:p><w:p><w:pPr/><w:r><w:t>这个先后不是随便定的。原来的 Log 告警虽然原始，但它至少“存在”，我先把“失败能不能被人知道”这条链路打通，再去处理密码怎么藏。</w:t></w:r></w:p><w:p><w:pPr><w:pStyle w:val="165"/></w:pPr><w:r><w:t>先让失败能被看见，再让密码被藏好——一个解决“知不知道”，一个解决“安不安全”。</w:t></w:r></w:p><w:p><w:pPr><w:pStyle w:val="3"/></w:pPr><w:r><w:t>六、告警版本1：errors 块用 Log</w:t></w:r></w:p><w:p><w:pPr/><w:r><w:t>最初 errors 块里那条告警用的是 Kestra 的 Log 任务，失败时往日志里写一行提示。</w:t></w:r></w:p><w:p><w:pPr><w:pStyle w:val="164"/></w:pPr><w:r><w:t>errors:</w:t></w:r></w:p><w:p><w:pPr><w:pStyle w:val="164"/></w:pPr><w:r><w:t xml:space="preserve">  - id: log-failure</w:t></w:r></w:p><w:p><w:pPr><w:pStyle w:val="164"/></w:pPr><w:r><w:t xml:space="preserve">    type: io.kestra.plugin.core.log.Log</w:t></w:r></w:p><w:p><w:pPr><w:pStyle w:val="164"/></w:pPr><w:r><w:t xml:space="preserve">    message: "数据契约检查失败，请人工排查"</w:t></w:r></w:p><w:p><w:pPr/><w:r><w:t>Log 的职责只有“记下来”。日志是被动的，它不会主动找任何人，我必须自己记得每天翻日志，才知道昨晚那次是成是败。只要有一天忘看，哪怕连续失败好几次我也毫无察觉。</w:t></w:r></w:p><w:p><w:pPr><w:pStyle w:val="165"/></w:pPr><w:r><w:t>Log 级告警把“发现失败”的责任全压在人身上，而人恰恰是最不可靠的环节。</w:t></w:r></w:p><w:p><w:pPr><w:pStyle w:val="3"/></w:pPr><w:r><w:t>七、告警版本2：errors 块改成 HTTP Request</w:t></w:r></w:p><w:p><w:pPr/><w:r><w:t>版本 2 把 errors 块从 Log 换成 HTTP Request，失败时主动向钉钉发消息。</w:t></w:r></w:p><w:p><w:pPr><w:pStyle w:val="164"/></w:pPr><w:r><w:t>errors:</w:t></w:r></w:p><w:p><w:pPr><w:pStyle w:val="164"/></w:pPr><w:r><w:t xml:space="preserve">  - id: send-dingtalk-alert</w:t></w:r></w:p><w:p><w:pPr><w:pStyle w:val="164"/></w:pPr><w:r><w:t xml:space="preserve">    type: io.kestra.plugin.core.http.Request</w:t></w:r></w:p><w:p><w:pPr><w:pStyle w:val="164"/></w:pPr><w:r><w:t xml:space="preserve">    uri: "{{ secret('DINGTALK_WEBHOOK') }}"</w:t></w:r></w:p><w:p><w:pPr><w:pStyle w:val="164"/></w:pPr><w:r><w:t xml:space="preserve">    method: POST</w:t></w:r></w:p><w:p><w:pPr><w:pStyle w:val="164"/></w:pPr><w:r><w:t xml:space="preserve">    contentType: application/json</w:t></w:r></w:p><w:p><w:pPr><w:pStyle w:val="164"/></w:pPr><w:r><w:t xml:space="preserve">    body: |</w:t></w:r></w:p><w:p><w:pPr><w:pStyle w:val="164"/></w:pPr><w:r><w:t xml:space="preserve">      {</w:t></w:r></w:p><w:p><w:pPr><w:pStyle w:val="164"/></w:pPr><w:r><w:t xml:space="preserve">        "msgtype": "text",</w:t></w:r></w:p><w:p><w:pPr><w:pStyle w:val="164"/></w:pPr><w:r><w:t xml:space="preserve">        "text": {</w:t></w:r></w:p><w:p><w:pPr><w:pStyle w:val="164"/></w:pPr><w:r><w:t xml:space="preserve">          "content": "ERP数据契约检查失败 Flow/Execution/时间 ..."</w:t></w:r></w:p><w:p><w:pPr><w:pStyle w:val="164"/></w:pPr><w:r><w:t xml:space="preserve">        }</w:t></w:r></w:p><w:p><w:pPr><w:pStyle w:val="164"/></w:pPr><w:r><w:t xml:space="preserve">      }</w:t></w:r></w:p><w:p><w:pPr/><w:r><w:t>io.kestra.plugin.core.http.Request 是 Kestra 内置的 HTTP 客户端，职责不是写日志而是发起网络请求：uri 填地址、method 写 POST、contentType 告诉对方发的是 JSON、body 是钉钉要求的消息格式。</w:t></w:r></w:p><w:p><w:pPr><w:pStyle w:val="3"/></w:pPr><w:r><w:t>八、Webhook 是什么：互联网上的收件地址</w:t></w:r></w:p><w:p><w:pPr/><w:r><w:t>要发消息，先要有对方能收到的地址。钉钉的 Webhook 本质上就是一个互联网 HTTP 地址，指向钉钉的云端服务器。</w:t></w:r></w:p><w:p><w:pPr><w:pStyle w:val="164"/></w:pPr><w:r><w:t>https://oapi.dingtalk.com/robot/send?access_token=一串token</w:t></w:r></w:p><w:p><w:pPr><w:pStyle w:val="164"/></w:pPr></w:p><w:p><w:pPr><w:pStyle w:val="164"/></w:pPr><w:r><w:t>任何程序向这个地址发一个特定格式的 POST</w:t></w:r></w:p><w:p><w:pPr><w:pStyle w:val="164"/></w:pPr><w:r><w:t>→ 钉钉服务器把它转成一条群消息</w:t></w:r></w:p><w:p><w:pPr><w:pStyle w:val="164"/></w:pPr><w:r><w:t>→ 推到我所在的钉钉群</w:t></w:r></w:p><w:p><w:pPr/><w:r><w:t>Webhook 就像一封信的收件地址，地址在钉钉云上，谁拿着地址、按格式写信，谁就能把信寄进群。正因为是互联网地址，容器里的 Kestra 只要能出网就能把告警“寄”出去。</w:t></w:r></w:p><w:p><w:pPr><w:pStyle w:val="3"/></w:pPr><w:r><w:t>九、Log 和 Request 只差一点，能力天差地别</w:t></w:r></w:p><w:p><w:pPr><w:pStyle w:val="165"/></w:pPr><w:r><w:t>Log 是“记下来”，Request 是“发出去”。</w:t></w:r></w:p><w:p><w:pPr/><w:r><w:t>失败信息从“躺在日志里等人翻”，变成“主动投递到我面前”。这就是从 Log 级告警到 Webhook 级告警的决策核心——两个任务名字只差一点，触达方式却是本质差别。</w:t></w:r></w:p><w:p><w:pPr><w:pStyle w:val="3"/></w:pPr><w:r><w:t>十、配置好不算数：故意制造一次失败</w:t></w:r></w:p><w:p><w:pPr/><w:r><w:t>必须故意制造一次失败来验证告警真会响，最干净的办法是让数据库连接断开。</w:t></w:r></w:p><w:p><w:pPr><w:pStyle w:val="164"/></w:pPr><w:r><w:t>Kestra → company.finance → Files → financial_data_contract.yaml</w:t></w:r></w:p><w:p><w:pPr><w:pStyle w:val="164"/></w:pPr><w:r><w:t>把  host: postgres  临时改成  host: wrong-postgres  → 保存 → Execute</w:t></w:r></w:p><w:p><w:pPr/><w:r><w:t>原理：Kestra 靠 Docker 网络服务名 postgres 访问数据库，改成 wrong-postgres 后容器解析不到这个主机名，契约必然连不上库、必然失败，于是 errors 块触发、告警发出。这就像故意填错服务器地址，验证“登不进去时会不会真给你打电话”。</w:t></w:r></w:p><w:p><w:pPr><w:pStyle w:val="3"/></w:pPr><w:r><w:t>十一、钉钉收到告警：HTTP 200 是签收码</w:t></w:r></w:p><w:p><w:pPr/><w:r><w:t>执行几秒后钉钉群收到消息，正文带 Flow 名、Execution ID 和时间戳；Kestra 日志同时出现关键一行。</w:t></w:r></w:p><w:p><w:pPr><w:pStyle w:val="164"/></w:pPr><w:r><w:t>Request '******' from 'oapi.dingtalk.com/...:443' with the response code '200'</w:t></w:r></w:p><w:p><w:pPr/><w:r><w:t>200 是 HTTP 协议的成功码，像寄快递对方签收后回的“签收码”。看到 200，说明消息从 Kestra 容器 → 互联网 → 钉钉服务器 → 我的群，整条链路跑通。星号是 Kestra 对地址敏感部分的打码。</w:t></w:r></w:p><w:p><w:pPr><w:pStyle w:val="3"/></w:pPr><w:r><w:t>十二、立刻改回 host：全绿不响，失败才响</w:t></w:r></w:p><w:p><w:pPr/><w:r><w:t>验证完必须立刻把 host 改回 postgres，这一步绝不能省。Flow 挂着每天 6 点的定时任务，不改回去，明天 6 点继续失败、每天推一条“狼来了”式假告警，真告警反而被淹没。</w:t></w:r></w:p><w:p><w:pPr/><w:r><w:t>改回后再点 Execute，确认 55 项全绿、钉钉不响。</w:t></w:r></w:p><w:p><w:pPr><w:pStyle w:val="165"/></w:pPr><w:r><w:t>“全绿不响、失败才响”，才是告警该有的正确状态。</w:t></w:r></w:p><w:p><w:pPr><w:pStyle w:val="3"/></w:pPr><w:r><w:t>十三、转入 Secret：让密码不再明文躺在配置里</w:t></w:r></w:p><w:p><w:pPr/><w:r><w:t>告警线跑通后，才处理第二个课题：让数据库密码不再以明文出现。这一步整整改了三版，每版都是完整推理链。</w:t></w:r></w:p><w:p><w:pPr><w:pStyle w:val="3"/></w:pPr><w:r><w:t>十四、Secret 版本1：env() 加 POSTGRES_PASSWORD</w:t></w:r></w:p><w:p><w:pPr/><w:r><w:t>版本 1 想法朴素：社区版没有 Secrets 菜单，就把密码放进 docker-compose 的环境变量，再用 Kestra 的 env() 函数在 Flow 里引用。</w:t></w:r></w:p><w:p><w:pPr><w:pStyle w:val="164"/></w:pPr><w:r><w:t># docker-compose.yml kestra 服务 environment</w:t></w:r></w:p><w:p><w:pPr><w:pStyle w:val="164"/></w:pPr><w:r><w:t>environment:</w:t></w:r></w:p><w:p><w:pPr><w:pStyle w:val="164"/></w:pPr><w:r><w:t xml:space="preserve">  POSTGRES_PASSWORD: k3str4</w:t></w:r></w:p><w:p><w:pPr><w:pStyle w:val="164"/></w:pPr></w:p><w:p><w:pPr><w:pStyle w:val="164"/></w:pPr><w:r><w:t># Flow env</w:t></w:r></w:p><w:p><w:pPr><w:pStyle w:val="164"/></w:pPr><w:r><w:t>env:</w:t></w:r></w:p><w:p><w:pPr><w:pStyle w:val="164"/></w:pPr><w:r><w:t xml:space="preserve">  DATACONTRACT_POSTGRES_USERNAME: kestra</w:t></w:r></w:p><w:p><w:pPr><w:pStyle w:val="164"/></w:pPr><w:r><w:t xml:space="preserve">  DATACONTRACT_POSTGRES_PASSWORD: "{{ env('POSTGRES_PASSWORD') }}"</w:t></w:r></w:p><w:p><w:pPr><w:pStyle w:val="164"/></w:pPr></w:p><w:p><w:pPr><w:pStyle w:val="164"/></w:pPr><w:r><w:t># 契约 servers 下：删掉 password 那一行</w:t></w:r></w:p><w:p><w:pPr/><w:r><w:t>environment 是 Docker 菜谱里的“注入清单”，启动时把每对键值变成容器内的环境变量，像给进程的一张小纸条。改完 compose 必须重启才生效，因为 Docker 只在启动那一刻读这份清单。</w:t></w:r></w:p><w:p><w:pPr><w:pStyle w:val="3"/></w:pPr><w:r><w:t>十五、报错 missing_env：env() 渲染成了空</w:t></w:r></w:p><w:p><w:pPr/><w:r><w:t>执行结果打脸，日志报出 missing_env_DATACONTRACT_POSTGRES_PASSWORD。</w:t></w:r></w:p><w:p><w:pPr><w:pStyle w:val="164"/></w:pPr><w:r><w:t>missing_env_DATACONTRACT_POSTGRES_PASSWORD:</w:t></w:r></w:p><w:p><w:pPr><w:pStyle w:val="164"/></w:pPr><w:r><w:t>Required configuration DATACONTRACT_POSTGRES_PASSWORD is not set.</w:t></w:r></w:p><w:p><w:pPr/><w:r><w:t>意思是 datacontract 在任务容器里找不到这个变量——Flow 里 {{ env('POSTGRES_PASSWORD') }} 没解析出值，渲染成空字符串，传进去的密码是空的。这就像指令说“密码从总部保险柜拿”，分公司照做却发现保险柜是空的。</w:t></w:r></w:p><w:p><w:pPr><w:pStyle w:val="3"/></w:pPr><w:r><w:t>十六、诊断：docker exec 验证纸条到底在不在</w:t></w:r></w:p><w:p><w:pPr/><w:r><w:t>没有瞎猜，先钻进容器把环境变量翻出来看。</w:t></w:r></w:p><w:p><w:pPr><w:pStyle w:val="164"/></w:pPr><w:r><w:t>docker exec -it kestra-kestra-1 env | findstr POSTGRES</w:t></w:r></w:p><w:p><w:pPr><w:pStyle w:val="164"/></w:pPr></w:p><w:p><w:pPr><w:pStyle w:val="164"/></w:pPr><w:r><w:t>输出：</w:t></w:r></w:p><w:p><w:pPr><w:pStyle w:val="164"/></w:pPr><w:r><w:t>POSTGRES_PASSWORD=k3str4</w:t></w:r></w:p><w:p><w:pPr/><w:r><w:t>纸条是在的，环境变量确实注入成功。问题于是被锁定：不是 Docker 没传，而是 Kestra 的 env() 函数读不到它。</w:t></w:r></w:p><w:p><w:pPr><w:pStyle w:val="3"/></w:pPr><w:r><w:t>十七、根因：env() 只读 KESTRA_ 开头的白名单</w:t></w:r></w:p><w:p><w:pPr/><w:r><w:t>Kestra 的 env() 模板函数默认只允许访问以 KESTRA_ 开头的环境变量，其他变量被安全过滤、渲染为空。</w:t></w:r></w:p><w:p><w:pPr><w:pStyle w:val="165"/></w:pPr><w:r><w:t>调度平台会执行别人写的 Flow；若任何 Flow 都能读出全部环境变量，数据库密码、云密钥、API token 就全裸奔了。</w:t></w:r></w:p><w:p><w:pPr/><w:r><w:t>这就像财务部密级文件管理，默认只有带密级标记（KESTRA_ 前缀）的能随手翻阅，普通文件得另外申请。它宁可误伤你的合法变量，也要默认把门关上。</w:t></w:r></w:p><w:p><w:pPr><w:pStyle w:val="3"/></w:pPr><w:r><w:t>十八、Secret 版本2：加 variables.env 白名单</w:t></w:r></w:p><w:p><w:pPr/><w:r><w:t>既然锁定是白名单问题，就把 POSTGRES_PASSWORD 加进白名单，在 KESTRA_CONFIGURATION 里声明允许访问。</w:t></w:r></w:p><w:p><w:pPr><w:pStyle w:val="164"/></w:pPr><w:r><w:t>KESTRA_CONFIGURATION: |</w:t></w:r></w:p><w:p><w:pPr><w:pStyle w:val="164"/></w:pPr><w:r><w:t xml:space="preserve">  kestra:</w:t></w:r></w:p><w:p><w:pPr><w:pStyle w:val="164"/></w:pPr><w:r><w:t xml:space="preserve">    variables:</w:t></w:r></w:p><w:p><w:pPr><w:pStyle w:val="164"/></w:pPr><w:r><w:t xml:space="preserve">      env:</w:t></w:r></w:p><w:p><w:pPr><w:pStyle w:val="164"/></w:pPr><w:r><w:t xml:space="preserve">        - POSTGRES_PASSWORD</w:t></w:r></w:p><w:p><w:pPr/><w:r><w:t>保存、重启、再执行，结果还是同样的 missing_env。</w:t></w:r></w:p><w:p><w:pPr><w:pStyle w:val="3"/></w:pPr><w:r><w:t>十九、为什么仍失败：配置层不是注入层</w:t></w:r></w:p><w:p><w:pPr><w:pStyle w:val="165"/></w:pPr><w:r><w:t>variables.env 管的是“能不能读”这个权限，它完全不负责把值注入到任务容器。</w:t></w:r></w:p><w:p><w:pPr/><w:r><w:t>密码不是给 Kestra 自己用的，是给临时拉起的 python:3.12 任务容器用的。任务容器能不能拿到变量，取决于 Flow 的 env 有没有设，而 Flow 的 env 又依赖 env() 在引擎里渲染出真实值——白名单只“允许读”，读取本身依然返回空。</w:t></w:r></w:p><w:p><w:pPr/><w:r><w:t>这就像在密级清单上登记了某文件“可查阅”，但只代表有资格，不代表文件已送到你桌上。清单是权限层，送件是执行层。</w:t></w:r></w:p><w:p><w:pPr><w:pStyle w:val="3"/></w:pPr><w:r><w:t>二十、两条路合在一起看</w:t></w:r></w:p><w:p><w:pPr><w:pStyle w:val="164"/></w:pPr><w:r><w:t>env() 这条路：连资格都没有（被白名单挡在门外）</w:t></w:r></w:p><w:p><w:pPr><w:pStyle w:val="164"/></w:pPr><w:r><w:t>variables.env 这条路：只有资格，文件却没送到</w:t></w:r></w:p><w:p><w:pPr><w:pStyle w:val="164"/></w:pPr><w:r><w:t>→ 都是“部分生效、整体失败”</w:t></w:r></w:p><w:p><w:pPr/><w:r><w:t>正确路径已经呼之欲出：SECRET_ 前缀加 Base64，Kestra 启动时读取、解码放进内部 Secret 存储，Flow 用 secret() 读取。这是社区版官方机制，用“前缀加编码”把密码和普通变量区分开、运行时才解码。</w:t></w:r></w:p><w:p><w:pPr><w:pStyle w:val="3"/></w:pPr><w:r><w:t>二十一、Secret 版本3：SECRET_ 前缀加 Base64（成功）</w:t></w:r></w:p><w:p><w:pPr/><w:r><w:t>第三次改用官方社区版 Secret 方案。Kestra 启动时扫描所有 SECRET_ 开头变量，Base64 解码后放进内部 Secret 存储，Flow 用 secret('KEY') 读取（参数不带 SECRET_ 前缀）。</w:t></w:r></w:p><w:p><w:pPr><w:pStyle w:val="164"/></w:pPr><w:r><w:t># 第一步 PowerShell 编码</w:t></w:r></w:p><w:p><w:pPr><w:pStyle w:val="164"/></w:pPr><w:r><w:t>[Convert]::ToBase64String([Text.Encoding]::UTF8.GetBytes("k3str4"))</w:t></w:r></w:p><w:p><w:pPr><w:pStyle w:val="164"/></w:pPr></w:p><w:p><w:pPr><w:pStyle w:val="164"/></w:pPr><w:r><w:t># docker-compose environment</w:t></w:r></w:p><w:p><w:pPr><w:pStyle w:val="164"/></w:pPr><w:r><w:t>environment:</w:t></w:r></w:p><w:p><w:pPr><w:pStyle w:val="164"/></w:pPr><w:r><w:t xml:space="preserve">  SECRET_POSTGRES_PASSWORD: "azNzdHI0"</w:t></w:r></w:p><w:p><w:pPr><w:pStyle w:val="164"/></w:pPr></w:p><w:p><w:pPr><w:pStyle w:val="164"/></w:pPr><w:r><w:t># Flow env</w:t></w:r></w:p><w:p><w:pPr><w:pStyle w:val="164"/></w:pPr><w:r><w:t>DATACONTRACT_POSTGRES_PASSWORD: "{{ secret('POSTGRES_PASSWORD') }}"</w:t></w:r></w:p><w:p><w:pPr/><w:r><w:t>重启后 docker exec 过滤 SECRET_POSTGRES 验证变量在，执行 Flow——成功，日志出现 Run 55 checks、测试执行完毕。密码从此不以明文出现在任何配置和 Flow 里。</w:t></w:r></w:p><w:p><w:pPr><w:pStyle w:val="165"/></w:pPr><w:r><w:t>第三条路把“资格、文件、编码”三者一次备齐，所以只有它走通。</w:t></w:r></w:p><w:p><w:pPr><w:pStyle w:val="3"/></w:pPr><w:r><w:t>二十二、Base64 不是乱码：RFC 4648 国际标准</w:t></w:r></w:p><w:p><w:pPr/><w:r><w:t>当时问过一个好问题：VSCode 生成的“乱码”，Docker 怎么看得懂？答案是 Base64 不是乱码、也不是私有格式，它是 RFC 4648 定义的全球通用编码规范。</w:t></w:r></w:p><w:p><w:pPr><w:pStyle w:val="164"/></w:pPr><w:r><w:t>原理：每 3 字节(24位) 拆成 4 组、每组 6 位</w:t></w:r></w:p><w:p><w:pPr><w:pStyle w:val="164"/></w:pPr><w:r><w:t>6 位(0-63) 映射到固定字符表 A-Z a-z 0-9 + /</w:t></w:r></w:p><w:p><w:pPr><w:pStyle w:val="164"/></w:pPr><w:r><w:t>→ 可逆的数学操作，结果唯一</w:t></w:r></w:p><w:p><w:pPr/><w:r><w:t>Python 有 base64 库、PowerShell 有 ToBase64String、Java 有 java.util.Base64，用的是同一本“字典”，像摩斯电码，双方都懂规则就能通信。</w:t></w:r></w:p><w:p><w:pPr><w:pStyle w:val="3"/></w:pPr><w:r><w:t>二十三、Base64 不是加密，只是换马甲</w:t></w:r></w:p><w:p><w:pPr><w:pStyle w:val="165"/></w:pPr><w:r><w:t>加密需要密钥、不可逆、用于保密；Base64 不需要密钥、完全可逆、谁都能解，只用于传输格式。</w:t></w:r></w:p><w:p><w:pPr/><w:r><w:t>把密码 Base64 化是“换了个马甲”，不是“上了锁”。它的价值是避免密码以可读明文直接出现、降低人眼看到的风险，并让特殊字符能安全放进 YAML 和环境变量。这就像人民币换美元，价值一样、谁都能兑，但绝不是保险柜。</w:t></w:r></w:p><w:p><w:pPr/><w:r><w:t>永远不要把“我用 Base64 编码了密码”等同于“密码安全了”；真正不落地靠的是“不写明文加环境变量隔离”。</w:t></w:r></w:p><w:p><w:pPr><w:pStyle w:val="3"/></w:pPr><w:r><w:t>二十四、Base64 两次尝试：azNzdHI= 错，azNzdHI0 对</w:t></w:r></w:p><w:p><w:pPr/><w:r><w:t>编码线上独立踩过一次错。第一次得到 azNzdHI=，这是错的。</w:t></w:r></w:p><w:p><w:pPr><w:pStyle w:val="164"/></w:pPr><w:r><w:t>azNzdHI=  → 7 个有效字符 + 1 个填充符 = 对应 5 字节</w:t></w:r></w:p><w:p><w:pPr><w:pStyle w:val="164"/></w:pPr><w:r><w:t>k3str4     → 6 字节，应为 8 个有效字符、无填充</w:t></w:r></w:p><w:p><w:pPr><w:pStyle w:val="164"/></w:pPr><w:r><w:t>azNzdHI0   → 8 字符无填充，对应字节</w:t></w:r></w:p><w:p><w:pPr><w:pStyle w:val="164"/></w:pPr><w:r><w:t>6B 33 73 74 72 34 = k3str4 的 ASCII</w:t></w:r></w:p><w:p><w:pPr/><w:r><w:t>等号是填充符，表示原始字节数不是 3 的倍数。azNzdHI= 说明输入少了字符或编码器用错输入，解回去不会是 k3str4，就像换汇少按一个数字、对不上账。重新生成得到 azNzdHI0，才是正确值。</w:t></w:r></w:p><w:p><w:pPr><w:pStyle w:val="3"/></w:pPr><w:r><w:t>二十五、本地验证：localhost 加环境变量，55 项全绿</w:t></w:r></w:p><w:p><w:pPr/><w:r><w:t>Kestra 端跑通后还要收尾：本地那份契约也得同步验证。同一份 financial_data_contract.yaml 存在两处，Kestra 里一份跑定时、本地一份做手动测试，本地若还留明文密码，“两边不一致”就一直埋着。</w:t></w:r></w:p><w:p><w:pPr><w:pStyle w:val="164"/></w:pPr><w:r><w:t>$env:PYTHONUTF8=1</w:t></w:r></w:p><w:p><w:pPr><w:pStyle w:val="164"/></w:pPr><w:r><w:t>$env:DATACONTRACT_POSTGRES_USERNAME = "kestra"</w:t></w:r></w:p><w:p><w:pPr><w:pStyle w:val="164"/></w:pPr><w:r><w:t>$env:DATACONTRACT_POSTGRES_PASSWORD = "k3str4"</w:t></w:r></w:p><w:p><w:pPr><w:pStyle w:val="164"/></w:pPr><w:r><w:t>datacontract test financial_data_contract.yaml</w:t></w:r></w:p><w:p><w:pPr/><w:r><w:t>$env: 和 compose 的 environment 是同一概念、范围不同：compose 放进容器，$env: 放进当前终端，且会话级、关窗即失。本地连 host=localhost（端口映射到本机），Kestra 用 host=postgres（Docker 服务名），同一数据库两种视角，最终本地 55 项也全绿。</w:t></w:r></w:p><w:p><w:pPr><w:pStyle w:val="3"/></w:pPr><w:r><w:t>二十六、钉钉 Webhook 完整七步</w:t></w:r></w:p><w:p><w:pPr><w:pStyle w:val="164"/></w:pPr><w:r><w:t>1. 钉钉群创建自定义机器人，安全设置选“自定义关键词”（免签名）→ 拿 Webhook</w:t></w:r></w:p><w:p><w:pPr><w:pStyle w:val="164"/></w:pPr><w:r><w:t>2. PowerShell 把明文 Webhook 编成 Base64</w:t></w:r></w:p><w:p><w:pPr><w:pStyle w:val="164"/></w:pPr><w:r><w:t>3. 写进 compose 的 SECRET_DINGTALK_WEBHOOK</w:t></w:r></w:p><w:p><w:pPr><w:pStyle w:val="164"/></w:pPr><w:r><w:t>4. 重启容器，docker exec 过滤 DINGTALK 验证</w:t></w:r></w:p><w:p><w:pPr><w:pStyle w:val="164"/></w:pPr><w:r><w:t>5. Flow errors 块 Log → HTTP Request，uri 用 secret('DINGTALK_WEBHOOK')</w:t></w:r></w:p><w:p><w:pPr><w:pStyle w:val="164"/></w:pPr><w:r><w:t>6. host 改 wrong-postgres，端到端验证收到告警</w:t></w:r></w:p><w:p><w:pPr><w:pStyle w:val="164"/></w:pPr><w:r><w:t>7. host 改回 postgres，确认全绿不响</w:t></w:r></w:p><w:p><w:pPr><w:pStyle w:val="3"/></w:pPr><w:r><w:t>二十七、Webhook 四版生命周期</w:t></w:r></w:p><w:p><w:pPr><w:pStyle w:val="164"/></w:pPr><w:r><w:t>版本1：拿到明文地址 —— 一把“裸钥匙”</w:t></w:r></w:p><w:p><w:pPr><w:pStyle w:val="164"/></w:pPr><w:r><w:t>版本2：Base64 编码 —— 换马甲，不是上锁</w:t></w:r></w:p><w:p><w:pPr><w:pStyle w:val="164"/></w:pPr><w:r><w:t>版本3：写进 compose、重启、验证 —— 钥匙进保险柜、搬进机房</w:t></w:r></w:p><w:p><w:pPr><w:pStyle w:val="164"/></w:pPr><w:r><w:t>版本4：泄露后删机器人重建 —— 密钥轮换</w:t></w:r></w:p><w:p><w:pPr><w:pStyle w:val="3"/></w:pPr><w:r><w:t>二十八、真实泄露与密钥轮换</w:t></w:r></w:p><w:p><w:pPr/><w:r><w:t>实录里我在对话中把明文 Webhook 和 Base64 都贴了出来。任何拿到地址的人都能往群里发消息——Base64 看着像加密，其实谁都能解。</w:t></w:r></w:p><w:p><w:pPr/><w:r><w:t>正确动作：删掉旧机器人、重建一个，拿新 Webhook，重新编码、重新配置、重启容器，新地址绝不再贴公开处。</w:t></w:r></w:p><w:p><w:pPr><w:pStyle w:val="165"/></w:pPr><w:r><w:t>安全意识不是从不犯错，而是出事时知道“作废旧钥匙、签发新钥匙、重新配置、验证可用”这套补救动作。</w:t></w:r></w:p><w:p><w:pPr><w:pStyle w:val="3"/></w:pPr><w:r><w:t>二十九、VSCode、Docker、Kestra 三层角色</w:t></w:r></w:p><w:p><w:pPr><w:pStyle w:val="164"/></w:pPr><w:r><w:t>VSCode 里的文件        = 草稿本  —— 本地编写、手动测试</w:t></w:r></w:p><w:p><w:pPr><w:pStyle w:val="164"/></w:pPr><w:r><w:t>docker-compose.yml     = 菜谱    —— 起容器、注入变量、映射端口，启动时读一次</w:t></w:r></w:p><w:p><w:pPr><w:pStyle w:val="164"/></w:pPr><w:r><w:t>Kestra Flow/Files      = 正式稿  —— 定时、告警、规则真正运行的地方</w:t></w:r></w:p><w:p><w:pPr><w:pStyle w:val="3"/></w:pPr><w:r><w:t>三十、“规则所有权都在本地”并不准确：分两类</w:t></w:r></w:p><w:p><w:pPr><w:pStyle w:val="165"/></w:pPr><w:r><w:t>告警逻辑的所有权在 Kestra；契约规则的所有权才在本地。</w:t></w:r></w:p><w:p><w:pPr/><w:r><w:t>告警逻辑（errors 块、Webhook、重试）本地没有文件可改，直接上 Kestra 改、Save 生效；契约规则（55 条检查）本地是源头、Kestra 是手动副本，改规则要先回本地改、本地 datacontract test 验证，再同步 Kestra。</w:t></w:r></w:p><w:p><w:pPr><w:pStyle w:val="3"/></w:pPr><w:r><w:t>三十一、复制粘贴不等于建立链接</w:t></w:r></w:p><w:p><w:pPr/><w:r><w:t>整条链路上 VSCode 只当“生成 Base64 的计算器”，翻译那一步参与完，纸条在保险柜、保险柜在机房，跟计算器再无自动联系；换电脑、删 VSCode，纸条内容都不变。</w:t></w:r></w:p><w:p><w:pPr><w:pStyle w:val="165"/></w:pPr><w:r><w:t>VSCode 是字符串的“出生地”，Kestra 容器才是“居住地”。</w:t></w:r></w:p><w:p><w:pPr/><w:r><w:t>“和本地有联系”的错觉只因在 VSCode 里看到过它们；复制完两份各走各路，改一边另一边不会自动变。</w:t></w:r></w:p><w:p><w:pPr><w:pStyle w:val="3"/></w:pPr><w:r><w:t>三十二、两份契约不一致会怎样</w:t></w:r></w:p><w:p><w:pPr><w:pStyle w:val="164"/></w:pPr><w:r><w:t>本地 55 条、Kestra 50 条   → Kestra 漏检，脏数据溜过去</w:t></w:r></w:p><w:p><w:pPr><w:pStyle w:val="164"/></w:pPr><w:r><w:t>本地 bigint、Kestra integer → 本地通过、Kestra 失败</w:t></w:r></w:p><w:p><w:pPr><w:pStyle w:val="164"/></w:pPr><w:r><w:t>本地 localhost、Kestra postgres → 必须不同，不算冲突</w:t></w:r></w:p><w:p><w:pPr><w:pStyle w:val="165"/></w:pPr><w:r><w:t>除了 host 必须不同，其余规则必须一字不差；“两边都改”是纪律，不是习惯。</w:t></w:r></w:p><w:p><w:pPr><w:pStyle w:val="3"/></w:pPr><w:r><w:t>三十三、三种文件的生效方式</w:t></w:r></w:p><w:p><w:pPr><w:pStyle w:val="164"/></w:pPr><w:r><w:t>docker-compose.yml 改了 → down 再 up -d 重启容器（必须）</w:t></w:r></w:p><w:p><w:pPr><w:pStyle w:val="164"/></w:pPr><w:r><w:t>Kestra Flow 改了        → 点 Save 立即生效（不用重启）</w:t></w:r></w:p><w:p><w:pPr><w:pStyle w:val="164"/></w:pPr><w:r><w:t>Kestra Files 改了       → 点 Save 立即生效</w:t></w:r></w:p><w:p><w:pPr><w:pStyle w:val="164"/></w:pPr><w:r><w:t>本地 VSCode 文件改了    → 本地重跑；或手动上传 Kestra</w:t></w:r></w:p><w:p><w:pPr/><w:r><w:t>compose 只在启动那一刻读一次，不重启改动全不生效，像改了制度没重新下发；Flow/Files 存在内部 PostgreSQL，Save 即写库、下次执行读新版，像公告栏改完贴上去就行。</w:t></w:r></w:p><w:p><w:pPr><w:pStyle w:val="165"/></w:pPr><w:r><w:t>改完都要问一句：系统读到新值了吗？改了没被读取，等于白改。</w:t></w:r></w:p><w:p><w:pPr><w:pStyle w:val="3"/></w:pPr><w:r><w:t>三十四、亲手实验：改错 Webhook 验证独立性</w:t></w:r></w:p><w:p><w:pPr><w:pStyle w:val="164"/></w:pPr><w:r><w:t>把 compose 里 SECRET_DINGTALK_WEBHOOK 末尾故意改错一字符</w:t></w:r></w:p><w:p><w:pPr><w:pStyle w:val="164"/></w:pPr><w:r><w:t>→ 重启 → 跑失败 Flow → 钉钉收不到</w:t></w:r></w:p><w:p><w:pPr><w:pStyle w:val="164"/></w:pPr><w:r><w:t>→ 改回正确值、重启 → 消息又回来</w:t></w:r></w:p><w:p><w:pPr><w:pStyle w:val="164"/></w:pPr><w:r><w:t>全程 VSCode 里那串字符一动不动</w:t></w:r></w:p><w:p><w:pPr/><w:r><w:t>实验用手感证明：真正决定告警能不能发的，是容器里注入的值，不是 VSCode 里躺着的字符。</w:t></w:r></w:p><w:p><w:pPr><w:pStyle w:val="3"/></w:pPr><w:r><w:t>三十五、企业落地：A 怎么登录、怎么检测 A</w:t></w:r></w:p><w:p><w:pPr/><w:r><w:t>先看现状，这是个单机原型：部署在我本机，只有我能开 localhost:8080，社区版单用户、无账号体系，数据手动灌一次，A 无法登录，除非把她电脑接进我内网。</w:t></w:r></w:p><w:p><w:pPr><w:pStyle w:val="164"/></w:pPr><w:r><w:t>部署位置   本机 Windows</w:t></w:r></w:p><w:p><w:pPr><w:pStyle w:val="164"/></w:pPr><w:r><w:t>谁能访问   只有我</w:t></w:r></w:p><w:p><w:pPr><w:pStyle w:val="164"/></w:pPr><w:r><w:t>用户体系   无</w:t></w:r></w:p><w:p><w:pPr><w:pStyle w:val="164"/></w:pPr><w:r><w:t>数据来源   手动灌一次</w:t></w:r></w:p><w:p><w:pPr><w:pStyle w:val="164"/></w:pPr><w:r><w:t>A 能否登录 不能</w:t></w:r></w:p><w:p><w:pPr><w:pStyle w:val="3"/></w:pPr><w:r><w:t>三十六、检测数据，不等于检测人</w:t></w:r></w:p><w:p><w:pPr><w:pStyle w:val="165"/></w:pPr><w:r><w:t>当前规则不是“针对 A 这个人”，而是“针对 A 产生的数据”。</w:t></w:r></w:p><w:p><w:pPr/><w:r><w:t>A 录凭证 → 数据同步 PostgreSQL → 契约检测违规 → 钉钉告警，系统不认识 A 是谁，只认识数据长什么样。规则“单笔不超 500 万”，A 录 800 万，抓住的是那笔数据、不是 A 本人。要归因到人，数据必须带操作人标识（录入人字段）。</w:t></w:r></w:p><w:p><w:pPr><w:pStyle w:val="3"/></w:pPr><w:r><w:t>三十七、企业落地要补五层</w:t></w:r></w:p><w:p><w:pPr><w:pStyle w:val="164"/></w:pPr><w:r><w:t>1. 部署      本机 → 公司 Linux 服务器/云主机，7×24 常开</w:t></w:r></w:p><w:p><w:pPr><w:pStyle w:val="164"/></w:pPr><w:r><w:t>2. 用户体系  无 → SSO/LDAP 统一登录、按角色分权限</w:t></w:r></w:p><w:p><w:pPr><w:pStyle w:val="164"/></w:pPr><w:r><w:t>3. 数据同步  手动灌一次 → 从 ERP 定期 ETL 到 PostgreSQL</w:t></w:r></w:p><w:p><w:pPr><w:pStyle w:val="164"/></w:pPr><w:r><w:t>4. 规则设计  纯数据规则 → 加操作人维度，违规归因到人</w:t></w:r></w:p><w:p><w:pPr><w:pStyle w:val="164"/></w:pPr><w:r><w:t>5. 告警路由  一个群 → 按类型路由（金额→财务经理，缺失→IT）</w:t></w:r></w:p><w:p><w:pPr/><w:r><w:t>用财务话说，机器人技术没变，变的是从“家里的玩具”成了“公司的制度”：搬机房、发工号、自动同步凭证、审完各通知各的人。</w:t></w:r></w:p><w:p><w:pPr><w:pStyle w:val="3"/></w:pPr><w:r><w:t>三十八、每天 6 点怎么跑：cron 表达式</w:t></w:r></w:p><w:p><w:pPr><w:pStyle w:val="164"/></w:pPr><w:r><w:t>triggers:</w:t></w:r></w:p><w:p><w:pPr><w:pStyle w:val="164"/></w:pPr><w:r><w:t xml:space="preserve">  - id: daily-schedule</w:t></w:r></w:p><w:p><w:pPr><w:pStyle w:val="164"/></w:pPr><w:r><w:t xml:space="preserve">    type: io.kestra.plugin.core.trigger.Schedule</w:t></w:r></w:p><w:p><w:pPr><w:pStyle w:val="164"/></w:pPr><w:r><w:t xml:space="preserve">    cron: "0 6 * * *"</w:t></w:r></w:p><w:p><w:pPr><w:pStyle w:val="164"/></w:pPr></w:p><w:p><w:pPr><w:pStyle w:val="164"/></w:pPr><w:r><w:t>五位依次：分 时 日 月 周 → 0分 6点 每天 每月 每周</w:t></w:r></w:p><w:p><w:pPr><w:pStyle w:val="165"/></w:pPr><w:r><w:t>调度器住在 Kestra 容器内部，是进程里盯时间的线程，不是 Windows 计划任务。</w:t></w:r></w:p><w:p><w:pPr><w:pStyle w:val="3"/></w:pPr><w:r><w:t>三十九、Docker 关了会怎样：不跑、也不补</w:t></w:r></w:p><w:p><w:pPr/><w:r><w:t>关 Docker 或关机 → Kestra 停 → 调度器停 → 6 点没有东西计时，什么都不发生；重开后也不自动补跑，只在下一个 cron 点（明天 6 点）触发。</w:t></w:r></w:p><w:p><w:pPr><w:pStyle w:val="165"/></w:pPr><w:r><w:t>关机多久，6 点任务就漏跑多少次；不补跑是设计如此，和财务日结一样。</w:t></w:r></w:p><w:p><w:pPr><w:pStyle w:val="3"/></w:pPr><w:r><w:t>四十、数据为什么不丢</w:t></w:r></w:p><w:p><w:pPr><w:pStyle w:val="164"/></w:pPr><w:r><w:t>Flow 定义      存 PostgreSQL，不丢</w:t></w:r></w:p><w:p><w:pPr><w:pStyle w:val="164"/></w:pPr><w:r><w:t>Files 契约      存 PostgreSQL，不丢</w:t></w:r></w:p><w:p><w:pPr><w:pStyle w:val="164"/></w:pPr><w:r><w:t>执行历史        存 PostgreSQL，不丢</w:t></w:r></w:p><w:p><w:pPr><w:pStyle w:val="164"/></w:pPr><w:r><w:t>100 万行数据    存 PostgreSQL 命名卷，不丢</w:t></w:r></w:p><w:p><w:pPr><w:pStyle w:val="164"/></w:pPr><w:r><w:t>明天 6 点调度   Docker 在跑就照常触发</w:t></w:r></w:p><w:p><w:pPr/><w:r><w:t>靠 volumes 持久化：postgres-data 卷存数据文件、kestra-data 卷存 Kestra 存储。卷独立于容器生命周期，容器删了重建、卷里数据还在，重新挂载即恢复。</w:t></w:r></w:p><w:p><w:pPr><w:pStyle w:val="3"/></w:pPr><w:r><w:t>四十一、restart: unless-stopped 的作用</w:t></w:r></w:p><w:p><w:pPr><w:pStyle w:val="164"/></w:pPr><w:r><w:t>restart: unless-stopped</w:t></w:r></w:p><w:p><w:pPr><w:pStyle w:val="164"/></w:pPr><w:r><w:t>→ 容器意外退出（引擎重启、崩溃）就自动拉起</w:t></w:r></w:p><w:p><w:pPr><w:pStyle w:val="164"/></w:pPr><w:r><w:t>→ 除非是手动 stop</w:t></w:r></w:p><w:p><w:pPr/><w:r><w:t>这样电脑重启后引擎一启动，Kestra 和 PostgreSQL 自动跟着恢复，不用手动 compose up；没有它，容器挂了就挂了，6 点调度永远沉默。</w:t></w:r></w:p><w:p><w:pPr><w:pStyle w:val="3"/></w:pPr><w:r><w:t>四十二、生产环境：部署到 7×24 服务器</w:t></w:r></w:p><w:p><w:pPr><w:pStyle w:val="164"/></w:pPr><w:r><w:t>本机现状：白天开机 6 点跑，晚上关机漏跑，出差两天漏两天</w:t></w:r></w:p><w:p><w:pPr><w:pStyle w:val="164"/></w:pPr><w:r><w:t>本质：我开机时顺便定时，不是生产级调度</w:t></w:r></w:p><w:p><w:pPr><w:pStyle w:val="164"/></w:pPr><w:r><w:t>生产：常开 Linux/云主机 + restart，调度器永远在线</w:t></w:r></w:p><w:p><w:pPr><w:pStyle w:val="165"/></w:pPr><w:r><w:t>能主动讲清“当前依赖机器常开、生产会部署 7×24 服务器”，本身就说明知道原型与生产的边界。</w:t></w:r></w:p><w:p><w:pPr><w:pStyle w:val="3"/></w:pPr><w:r><w:t>四十三、收口：compose 里两处内部明文为何不改</w:t></w:r></w:p><w:p><w:pPr/><w:r><w:t>完整 compose 里还留两处明文 k3str4，它们恰恰不该在这一步改。</w:t></w:r></w:p><w:p><w:pPr><w:pStyle w:val="164"/></w:pPr><w:r><w:t>postgres.POSTGRES_PASSWORD</w:t></w:r></w:p><w:p><w:pPr><w:pStyle w:val="164"/></w:pPr><w:r><w:t xml:space="preserve">  → PostgreSQL 首次启动、数据目录空时创建超级用户，之后不再读</w:t></w:r></w:p><w:p><w:pPr><w:pStyle w:val="164"/></w:pPr><w:r><w:t>KESTRA_CONFIGURATION datasources postgres password</w:t></w:r></w:p><w:p><w:pPr><w:pStyle w:val="164"/></w:pPr><w:r><w:t xml:space="preserve">  → Kestra 自己连库读写 Flow/Files/历史用</w:t></w:r></w:p><w:p><w:pPr/><w:r><w:t>两处都只在本机 Docker 内部网络使用、不暴露外网；它们和 datacontract 那种跨组件传递、暴露面大的凭据安全级别不同，像内部保险柜密码只在机房用。</w:t></w:r></w:p><w:p><w:pPr><w:pStyle w:val="3"/></w:pPr><w:r><w:t>四十四、真改密码的顺序：数据库先行、三处同步</w:t></w:r></w:p><w:p><w:pPr><w:pStyle w:val="164"/></w:pPr><w:r><w:t>第一步（必须先）：进 PostgreSQL</w:t></w:r></w:p><w:p><w:pPr><w:pStyle w:val="164"/></w:pPr><w:r><w:t xml:space="preserve">  ALTER USER kestra WITH PASSWORD '新密码';</w:t></w:r></w:p><w:p><w:pPr><w:pStyle w:val="164"/></w:pPr><w:r><w:t xml:space="preserve">  （数据目录已有数据时，POSTGRES_PASSWORD 只初始化读一次，再改被忽略）</w:t></w:r></w:p><w:p><w:pPr><w:pStyle w:val="164"/></w:pPr><w:r><w:t>第二步：三处配置对齐</w:t></w:r></w:p><w:p><w:pPr><w:pStyle w:val="164"/></w:pPr><w:r><w:t xml:space="preserve">  postgres.POSTGRES_PASSWORD</w:t></w:r></w:p><w:p><w:pPr><w:pStyle w:val="164"/></w:pPr><w:r><w:t xml:space="preserve">  KESTRA_CONFIGURATION.password</w:t></w:r></w:p><w:p><w:pPr><w:pStyle w:val="164"/></w:pPr><w:r><w:t xml:space="preserve">  SECRET_POSTGRES_PASSWORD</w:t></w:r></w:p><w:p><w:pPr><w:pStyle w:val="164"/></w:pPr><w:r><w:t>第三步：一次重启</w:t></w:r></w:p><w:p><w:pPr><w:pStyle w:val="165"/></w:pPr><w:r><w:t>先改配置后改库，会出现“配置说新、数据库认旧”的窗口，一重启就连接失败。</w:t></w:r></w:p><w:p><w:pPr><w:pStyle w:val="3"/></w:pPr><w:r><w:t>四十五、验证清单：四件事全过才算收口</w:t></w:r></w:p><w:p><w:pPr><w:pStyle w:val="164"/></w:pPr><w:r><w:t>1. host 已改回 postgres，Execute 55 项全绿</w:t></w:r></w:p><w:p><w:pPr><w:pStyle w:val="164"/></w:pPr><w:r><w:t>2. 旧机器人已删、新机器人已建，新 Webhook 未公开</w:t></w:r></w:p><w:p><w:pPr><w:pStyle w:val="164"/></w:pPr><w:r><w:t>3. compose 已更新新 Webhook 的 Base64，容器已重启</w:t></w:r></w:p><w:p><w:pPr><w:pStyle w:val="164"/></w:pPr><w:r><w:t>4. 全链路：改坏 host 收到告警，改回全绿不响，重开 Kestra Flow/Files 还在</w:t></w:r></w:p><w:p><w:pPr><w:pStyle w:val="165"/></w:pPr><w:r><w:t>“做完”和“验收通过”是两回事；验收是客观清单，不是主观感受。</w:t></w:r></w:p><w:p><w:pPr><w:pStyle w:val="3"/></w:pPr><w:r><w:t>四十六、面试话术：两段话加两条铁律</w:t></w:r></w:p><w:p><w:pPr/><w:r><w:t>Secret：“密码不再写配置，而是环境变量加 Base64 注入，Kestra 用 secret() 引用；踩了三个坑——env() 只读白名单、variables.env 是配置层不是注入层，最后 SECRET_ 加 Base64 官方路径才通。”</w:t></w:r></w:p><w:p><w:pPr/><w:r><w:t>告警：“失败不再写日志等我看，而是 HTTP Request 以 POST 推钉钉，消息带 Flow ID、Execution ID、时间戳，定位从翻半天日志变成点链接直达。”</w:t></w:r></w:p><w:p><w:pPr><w:pStyle w:val="165"/></w:pPr><w:r><w:t>这套改造让项目从“能跑通”变成“敢上生产”：密码不落地、失败有人知。</w:t></w:r></w:p><w:p><w:pPr><w:pStyle w:val="3"/></w:pPr><w:r><w:t>四十七、这一卷真正的主线</w:t></w:r></w:p><w:p><w:pPr/><w:r><w:t>上一篇系统能每天自动跑 55 项，但失败只写日志、密码还躺配置，它只是“能跑”。这一卷先把告警从 Log 升到 HTTP Request、靠 Webhook 让失败主动上门，并用故意改坏 host 验证、改回全绿不响；又为密码不落地连试三版，最后 SECRET_ 加 Base64 走通，还把手滑泄露做成密钥轮换演练。</w:t></w:r></w:p><w:p><w:pPr/><w:r><w:t>同时理清 VSCode 是出生地、Kestra 容器是居住地，复制粘贴不等于建立链接，两份契约除 host 一字不差；看清现在检测的是数据不是人，企业化要补五层，定时靠容器内调度器、关机漏跑不补、数据靠卷不丢、生产放 7×24 服务器。</w:t></w:r></w:p><w:p><w:pPr><w:pStyle w:val="3"/></w:pPr><w:r><w:t>四十八、总认知：四级逻辑一级级抬上来</w:t></w:r></w:p><w:p><w:pPr><w:pStyle w:val="164"/></w:pPr><w:r><w:t>基础篇      规则逻辑 —— 契约怎么描述、执行规则</w:t></w:r></w:p><w:p><w:pPr><w:pStyle w:val="164"/></w:pPr><w:r><w:t>看板篇      产品逻辑 —— 结果怎么被人看见</w:t></w:r></w:p><w:p><w:pPr><w:pStyle w:val="164"/></w:pPr><w:r><w:t>环境配置篇  系统逻辑 —— 任务怎么在机器上稳定跑</w:t></w:r></w:p><w:p><w:pPr><w:pStyle w:val="164"/></w:pPr><w:r><w:t>本卷        安全/运维逻辑 —— 系统凭什么敢真正上生产</w:t></w:r></w:p><w:p><w:pPr/><w:r><w:t>这一卷所有看似零碎的东西——环境变量、白名单、Base64、Webhook、密钥轮换、命名卷、restart、cron、生效方式——最终都在回答同一个问题：让数据门禁在正确的环境里、用正确的凭据、以正确的方式运行，一旦出错，能让正确的人第一时间知道。</w:t></w:r></w:p><w:p><w:pPr><w:pStyle w:val="165"/></w:pPr><w:r><w:t>这就是“从一个能跑的 Demo，到一个敢上生产的数据质量门禁”之间，最后补上的那块拼图。</w:t></w:r></w:p><w:sectPr><w:pgSz w:w="12240" w:h="15840"/><w:pgMar w:top="1037" w:right="1181" w:bottom="1037" w:left="1181" w:header="720" w:footer="720" w:gutter="0"/><w:cols w:space="720" w:num="1"/><w:docGrid w:linePitch="360" w:charSpace="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Mon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firstLine="420"/>
      </w:pPr>
      <w:r>
        <w:separator/>
      </w:r>
    </w:p>
  </w:footnote>
  <w:footnote w:type="continuationSeparator" w:id="1">
    <w:p>
      <w:pPr>
        <w:spacing w:before="0" w:after="0" w:line="276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A3484"/>
    <w:rsid w:val="2BFF4235"/>
    <w:rsid w:val="46AC4F9D"/>
    <w:rsid w:val="68A2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firstLine="420" w:firstLineChars="200"/>
    </w:pPr>
    <w:rPr>
      <w:rFonts w:ascii="微软雅黑" w:hAnsi="微软雅黑" w:eastAsia="微软雅黑" w:cstheme="minorBidi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cstheme="majorBidi" w:eastAsia="黑体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cstheme="majorBidi" w:eastAsia="黑体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cstheme="majorBidi" w:eastAsia="黑体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0" w:after="0" w:line="276" w:lineRule="auto"/>
      <w:ind w:left="115" w:right="115"/>
    </w:pPr>
    <w:rPr>
      <w:rFonts w:ascii="Consolas" w:hAnsi="Consolas" w:eastAsia="Microsoft YaHei Mono" w:cstheme="minorBidi"/>
      <w:sz w:val="18"/>
      <w:szCs w:val="22"/>
      <w:lang w:val="en-US" w:eastAsia="zh-CN" w:bidi="ar-SA"/>
    </w:rPr>
  </w:style>
  <w:style w:type="paragraph" w:customStyle="1" w:styleId="165">
    <w:name w:val="Quote Block"/>
    <w:qFormat/>
    <w:uiPriority w:val="0"/>
    <w:pPr>
      <w:spacing w:after="100" w:line="276" w:lineRule="auto"/>
      <w:ind w:left="360"/>
    </w:pPr>
    <w:rPr>
      <w:rFonts w:ascii="微软雅黑" w:hAnsi="微软雅黑" w:eastAsia="微软雅黑" w:cstheme="minorBidi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微软雅黑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123</Pages>
  <Words>11262</Words>
  <Characters>18521</Characters>
  <Lines>0</Lines>
  <Paragraphs>0</Paragraphs>
  <TotalTime>1</TotalTime>
  <ScaleCrop>false</ScaleCrop>
  <LinksUpToDate>false</LinksUpToDate>
  <CharactersWithSpaces>19911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天选者</dc:creator>
  <dc:description>generated by python-docx</dc:description>
  <cp:lastModifiedBy>天选者</cp:lastModifiedBy>
  <dcterms:modified xsi:type="dcterms:W3CDTF">2026-09-25T00:56:42Z</dcterms:modified>
  <dc:subject>新增第25条，其余序号顺移，保留原文结构与内容</dc:subject>
  <dc:title>进阶篇 56 条完整版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eyJoZGlkIjoiZWU2ZTVjMTRmM2YzN2I4NmI2YzdjZDhjOTYzYjJhZDIiLCJ1c2VySWQiOiIzODk4OTg1ODMifQ==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93A53DDE00D449DDB7ED2118FDC44BF3_12</vt:lpwstr>
  </property>
</Properties>
</file>